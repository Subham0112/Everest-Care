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290DF">
      <w:pPr>
        <w:pStyle w:val="7"/>
        <w:spacing w:before="39"/>
        <w:ind w:left="360"/>
      </w:pPr>
      <w:r>
        <w:t>Dear</w:t>
      </w:r>
      <w:r>
        <w:rPr>
          <w:spacing w:val="-8"/>
        </w:rPr>
        <w:t xml:space="preserve"> </w:t>
      </w:r>
      <w:r>
        <w:t>New</w:t>
      </w:r>
      <w:r>
        <w:rPr>
          <w:spacing w:val="-8"/>
        </w:rPr>
        <w:t xml:space="preserve"> </w:t>
      </w:r>
      <w:r>
        <w:t>Team</w:t>
      </w:r>
      <w:r>
        <w:rPr>
          <w:spacing w:val="-7"/>
        </w:rPr>
        <w:t xml:space="preserve"> </w:t>
      </w:r>
      <w:r>
        <w:rPr>
          <w:spacing w:val="-2"/>
        </w:rPr>
        <w:t>Member,</w:t>
      </w:r>
    </w:p>
    <w:p w14:paraId="429E9870">
      <w:pPr>
        <w:pStyle w:val="7"/>
        <w:spacing w:before="89"/>
      </w:pPr>
    </w:p>
    <w:p w14:paraId="54BE3846">
      <w:pPr>
        <w:pStyle w:val="7"/>
        <w:spacing w:line="276" w:lineRule="auto"/>
        <w:ind w:left="360" w:right="1515"/>
      </w:pPr>
      <w:r>
        <w:t>Welcome to our Habilitation Services team! We are thrilled to have you join us in supporting individuals with intellectual and developmental disabilities to live meaningful,</w:t>
      </w:r>
      <w:r>
        <w:rPr>
          <w:spacing w:val="-4"/>
        </w:rPr>
        <w:t xml:space="preserve"> </w:t>
      </w:r>
      <w:r>
        <w:t>empowered</w:t>
      </w:r>
      <w:r>
        <w:rPr>
          <w:spacing w:val="-4"/>
        </w:rPr>
        <w:t xml:space="preserve"> </w:t>
      </w:r>
      <w:r>
        <w:t>lives.</w:t>
      </w:r>
      <w:r>
        <w:rPr>
          <w:spacing w:val="-4"/>
        </w:rPr>
        <w:t xml:space="preserve"> </w:t>
      </w:r>
      <w:r>
        <w:t>Your</w:t>
      </w:r>
      <w:r>
        <w:rPr>
          <w:spacing w:val="-3"/>
        </w:rPr>
        <w:t xml:space="preserve"> </w:t>
      </w:r>
      <w:r>
        <w:t>role</w:t>
      </w:r>
      <w:r>
        <w:rPr>
          <w:spacing w:val="-3"/>
        </w:rPr>
        <w:t xml:space="preserve"> </w:t>
      </w:r>
      <w:r>
        <w:t>as</w:t>
      </w:r>
      <w:r>
        <w:rPr>
          <w:spacing w:val="-4"/>
        </w:rPr>
        <w:t xml:space="preserve"> </w:t>
      </w:r>
      <w:r>
        <w:t>a</w:t>
      </w:r>
      <w:r>
        <w:rPr>
          <w:spacing w:val="-4"/>
        </w:rPr>
        <w:t xml:space="preserve"> </w:t>
      </w:r>
      <w:r>
        <w:t>HAB</w:t>
      </w:r>
      <w:r>
        <w:rPr>
          <w:spacing w:val="-4"/>
        </w:rPr>
        <w:t xml:space="preserve"> </w:t>
      </w:r>
      <w:r>
        <w:t>Aide</w:t>
      </w:r>
      <w:r>
        <w:rPr>
          <w:spacing w:val="-3"/>
        </w:rPr>
        <w:t xml:space="preserve"> </w:t>
      </w:r>
      <w:r>
        <w:t>is</w:t>
      </w:r>
      <w:r>
        <w:rPr>
          <w:spacing w:val="-4"/>
        </w:rPr>
        <w:t xml:space="preserve"> </w:t>
      </w:r>
      <w:r>
        <w:t>essential</w:t>
      </w:r>
      <w:r>
        <w:rPr>
          <w:spacing w:val="-4"/>
        </w:rPr>
        <w:t xml:space="preserve"> </w:t>
      </w:r>
      <w:r>
        <w:t>in</w:t>
      </w:r>
      <w:r>
        <w:rPr>
          <w:spacing w:val="-4"/>
        </w:rPr>
        <w:t xml:space="preserve"> </w:t>
      </w:r>
      <w:r>
        <w:t>creating</w:t>
      </w:r>
      <w:r>
        <w:rPr>
          <w:spacing w:val="-3"/>
        </w:rPr>
        <w:t xml:space="preserve"> </w:t>
      </w:r>
      <w:r>
        <w:t>a</w:t>
      </w:r>
      <w:r>
        <w:rPr>
          <w:spacing w:val="-4"/>
        </w:rPr>
        <w:t xml:space="preserve"> </w:t>
      </w:r>
      <w:r>
        <w:t>safe, respectful, and person-centered environment where individuals can thrive.</w:t>
      </w:r>
    </w:p>
    <w:p w14:paraId="78BC643D">
      <w:pPr>
        <w:pStyle w:val="7"/>
        <w:spacing w:before="44"/>
      </w:pPr>
    </w:p>
    <w:p w14:paraId="73EA5B47">
      <w:pPr>
        <w:pStyle w:val="7"/>
        <w:spacing w:line="276" w:lineRule="auto"/>
        <w:ind w:left="360" w:right="1515"/>
      </w:pPr>
      <w:r>
        <w:t>As</w:t>
      </w:r>
      <w:r>
        <w:rPr>
          <w:spacing w:val="-2"/>
        </w:rPr>
        <w:t xml:space="preserve"> </w:t>
      </w:r>
      <w:r>
        <w:t>part</w:t>
      </w:r>
      <w:r>
        <w:rPr>
          <w:spacing w:val="-3"/>
        </w:rPr>
        <w:t xml:space="preserve"> </w:t>
      </w:r>
      <w:r>
        <w:t>of</w:t>
      </w:r>
      <w:r>
        <w:rPr>
          <w:spacing w:val="-2"/>
        </w:rPr>
        <w:t xml:space="preserve"> </w:t>
      </w:r>
      <w:r>
        <w:t>our</w:t>
      </w:r>
      <w:r>
        <w:rPr>
          <w:spacing w:val="-3"/>
        </w:rPr>
        <w:t xml:space="preserve"> </w:t>
      </w:r>
      <w:r>
        <w:t>team,</w:t>
      </w:r>
      <w:r>
        <w:rPr>
          <w:spacing w:val="-2"/>
        </w:rPr>
        <w:t xml:space="preserve"> </w:t>
      </w:r>
      <w:r>
        <w:t>you</w:t>
      </w:r>
      <w:r>
        <w:rPr>
          <w:spacing w:val="-3"/>
        </w:rPr>
        <w:t xml:space="preserve"> </w:t>
      </w:r>
      <w:r>
        <w:t>are</w:t>
      </w:r>
      <w:r>
        <w:rPr>
          <w:spacing w:val="-2"/>
        </w:rPr>
        <w:t xml:space="preserve"> </w:t>
      </w:r>
      <w:r>
        <w:t>not</w:t>
      </w:r>
      <w:r>
        <w:rPr>
          <w:spacing w:val="-3"/>
        </w:rPr>
        <w:t xml:space="preserve"> </w:t>
      </w:r>
      <w:r>
        <w:t>just</w:t>
      </w:r>
      <w:r>
        <w:rPr>
          <w:spacing w:val="-2"/>
        </w:rPr>
        <w:t xml:space="preserve"> </w:t>
      </w:r>
      <w:r>
        <w:t>performing</w:t>
      </w:r>
      <w:r>
        <w:rPr>
          <w:spacing w:val="-3"/>
        </w:rPr>
        <w:t xml:space="preserve"> </w:t>
      </w:r>
      <w:r>
        <w:t>tasks—you</w:t>
      </w:r>
      <w:r>
        <w:rPr>
          <w:spacing w:val="-2"/>
        </w:rPr>
        <w:t xml:space="preserve"> </w:t>
      </w:r>
      <w:r>
        <w:t>are</w:t>
      </w:r>
      <w:r>
        <w:rPr>
          <w:spacing w:val="-3"/>
        </w:rPr>
        <w:t xml:space="preserve"> </w:t>
      </w:r>
      <w:r>
        <w:t>building</w:t>
      </w:r>
      <w:r>
        <w:rPr>
          <w:spacing w:val="-2"/>
        </w:rPr>
        <w:t xml:space="preserve"> </w:t>
      </w:r>
      <w:r>
        <w:t>relationships, promoting</w:t>
      </w:r>
      <w:r>
        <w:rPr>
          <w:spacing w:val="-4"/>
        </w:rPr>
        <w:t xml:space="preserve"> </w:t>
      </w:r>
      <w:r>
        <w:t>independence,</w:t>
      </w:r>
      <w:r>
        <w:rPr>
          <w:spacing w:val="-4"/>
        </w:rPr>
        <w:t xml:space="preserve"> </w:t>
      </w:r>
      <w:r>
        <w:t>and</w:t>
      </w:r>
      <w:r>
        <w:rPr>
          <w:spacing w:val="-4"/>
        </w:rPr>
        <w:t xml:space="preserve"> </w:t>
      </w:r>
      <w:r>
        <w:t>protecting</w:t>
      </w:r>
      <w:r>
        <w:rPr>
          <w:spacing w:val="-4"/>
        </w:rPr>
        <w:t xml:space="preserve"> </w:t>
      </w:r>
      <w:r>
        <w:t>the</w:t>
      </w:r>
      <w:r>
        <w:rPr>
          <w:spacing w:val="-4"/>
        </w:rPr>
        <w:t xml:space="preserve"> </w:t>
      </w:r>
      <w:r>
        <w:t>rights</w:t>
      </w:r>
      <w:r>
        <w:rPr>
          <w:spacing w:val="-4"/>
        </w:rPr>
        <w:t xml:space="preserve"> </w:t>
      </w:r>
      <w:r>
        <w:t>and</w:t>
      </w:r>
      <w:r>
        <w:rPr>
          <w:spacing w:val="-4"/>
        </w:rPr>
        <w:t xml:space="preserve"> </w:t>
      </w:r>
      <w:r>
        <w:t>dignity</w:t>
      </w:r>
      <w:r>
        <w:rPr>
          <w:spacing w:val="-4"/>
        </w:rPr>
        <w:t xml:space="preserve"> </w:t>
      </w:r>
      <w:r>
        <w:t>of</w:t>
      </w:r>
      <w:r>
        <w:rPr>
          <w:spacing w:val="-4"/>
        </w:rPr>
        <w:t xml:space="preserve"> </w:t>
      </w:r>
      <w:r>
        <w:t>every</w:t>
      </w:r>
      <w:r>
        <w:rPr>
          <w:spacing w:val="-4"/>
        </w:rPr>
        <w:t xml:space="preserve"> </w:t>
      </w:r>
      <w:r>
        <w:t>individual</w:t>
      </w:r>
      <w:r>
        <w:rPr>
          <w:spacing w:val="-4"/>
        </w:rPr>
        <w:t xml:space="preserve"> </w:t>
      </w:r>
      <w:r>
        <w:t xml:space="preserve">you support. We value your compassion, your dedication, and your commitment to </w:t>
      </w:r>
      <w:r>
        <w:rPr>
          <w:spacing w:val="-2"/>
        </w:rPr>
        <w:t>excellence.</w:t>
      </w:r>
    </w:p>
    <w:p w14:paraId="628CF812">
      <w:pPr>
        <w:pStyle w:val="7"/>
        <w:spacing w:before="45"/>
      </w:pPr>
    </w:p>
    <w:p w14:paraId="03D7494E">
      <w:pPr>
        <w:pStyle w:val="7"/>
        <w:spacing w:line="276" w:lineRule="auto"/>
        <w:ind w:left="360" w:right="1449"/>
      </w:pPr>
      <w:r>
        <w:t>This orientation will guide you through our mission, core values, policies, and the training necessary to perform your duties confidently and competently. We encourage you</w:t>
      </w:r>
      <w:r>
        <w:rPr>
          <w:spacing w:val="-1"/>
        </w:rPr>
        <w:t xml:space="preserve"> </w:t>
      </w:r>
      <w:r>
        <w:t>to</w:t>
      </w:r>
      <w:r>
        <w:rPr>
          <w:spacing w:val="-1"/>
        </w:rPr>
        <w:t xml:space="preserve"> </w:t>
      </w:r>
      <w:r>
        <w:t>ask</w:t>
      </w:r>
      <w:r>
        <w:rPr>
          <w:spacing w:val="-1"/>
        </w:rPr>
        <w:t xml:space="preserve"> </w:t>
      </w:r>
      <w:r>
        <w:t>questions,</w:t>
      </w:r>
      <w:r>
        <w:rPr>
          <w:spacing w:val="-1"/>
        </w:rPr>
        <w:t xml:space="preserve"> </w:t>
      </w:r>
      <w:r>
        <w:t>share</w:t>
      </w:r>
      <w:r>
        <w:rPr>
          <w:spacing w:val="-1"/>
        </w:rPr>
        <w:t xml:space="preserve"> </w:t>
      </w:r>
      <w:r>
        <w:t>your</w:t>
      </w:r>
      <w:r>
        <w:rPr>
          <w:spacing w:val="-1"/>
        </w:rPr>
        <w:t xml:space="preserve"> </w:t>
      </w:r>
      <w:r>
        <w:t>ideas,</w:t>
      </w:r>
      <w:r>
        <w:rPr>
          <w:spacing w:val="-1"/>
        </w:rPr>
        <w:t xml:space="preserve"> </w:t>
      </w:r>
      <w:r>
        <w:t>and</w:t>
      </w:r>
      <w:r>
        <w:rPr>
          <w:spacing w:val="-1"/>
        </w:rPr>
        <w:t xml:space="preserve"> </w:t>
      </w:r>
      <w:r>
        <w:t>embrace</w:t>
      </w:r>
      <w:r>
        <w:rPr>
          <w:spacing w:val="-1"/>
        </w:rPr>
        <w:t xml:space="preserve"> </w:t>
      </w:r>
      <w:r>
        <w:t>the</w:t>
      </w:r>
      <w:r>
        <w:rPr>
          <w:spacing w:val="-1"/>
        </w:rPr>
        <w:t xml:space="preserve"> </w:t>
      </w:r>
      <w:r>
        <w:t>opportunity</w:t>
      </w:r>
      <w:r>
        <w:rPr>
          <w:spacing w:val="-1"/>
        </w:rPr>
        <w:t xml:space="preserve"> </w:t>
      </w:r>
      <w:r>
        <w:t>to</w:t>
      </w:r>
      <w:r>
        <w:rPr>
          <w:spacing w:val="-1"/>
        </w:rPr>
        <w:t xml:space="preserve"> </w:t>
      </w:r>
      <w:r>
        <w:t>grow</w:t>
      </w:r>
      <w:r>
        <w:rPr>
          <w:spacing w:val="-1"/>
        </w:rPr>
        <w:t xml:space="preserve"> </w:t>
      </w:r>
      <w:r>
        <w:t>within</w:t>
      </w:r>
      <w:r>
        <w:rPr>
          <w:spacing w:val="-1"/>
        </w:rPr>
        <w:t xml:space="preserve"> </w:t>
      </w:r>
      <w:r>
        <w:t xml:space="preserve">this </w:t>
      </w:r>
      <w:r>
        <w:rPr>
          <w:spacing w:val="-2"/>
        </w:rPr>
        <w:t>field.</w:t>
      </w:r>
    </w:p>
    <w:p w14:paraId="0AC6D066">
      <w:pPr>
        <w:pStyle w:val="7"/>
        <w:spacing w:before="41"/>
      </w:pPr>
    </w:p>
    <w:p w14:paraId="6D5FD1FA">
      <w:pPr>
        <w:pStyle w:val="7"/>
        <w:spacing w:line="552" w:lineRule="auto"/>
        <w:ind w:left="360" w:right="2970"/>
      </w:pPr>
      <w:r>
        <w:t>Together,</w:t>
      </w:r>
      <w:r>
        <w:rPr>
          <w:spacing w:val="-12"/>
        </w:rPr>
        <w:t xml:space="preserve"> </w:t>
      </w:r>
      <w:r>
        <w:t>we</w:t>
      </w:r>
      <w:r>
        <w:rPr>
          <w:spacing w:val="-12"/>
        </w:rPr>
        <w:t xml:space="preserve"> </w:t>
      </w:r>
      <w:r>
        <w:t>make</w:t>
      </w:r>
      <w:r>
        <w:rPr>
          <w:spacing w:val="-12"/>
        </w:rPr>
        <w:t xml:space="preserve"> </w:t>
      </w:r>
      <w:r>
        <w:t>a</w:t>
      </w:r>
      <w:r>
        <w:rPr>
          <w:spacing w:val="-13"/>
        </w:rPr>
        <w:t xml:space="preserve"> </w:t>
      </w:r>
      <w:r>
        <w:t>difference—one</w:t>
      </w:r>
      <w:r>
        <w:rPr>
          <w:spacing w:val="-12"/>
        </w:rPr>
        <w:t xml:space="preserve"> </w:t>
      </w:r>
      <w:r>
        <w:t>person,</w:t>
      </w:r>
      <w:r>
        <w:rPr>
          <w:spacing w:val="-12"/>
        </w:rPr>
        <w:t xml:space="preserve"> </w:t>
      </w:r>
      <w:r>
        <w:t>one</w:t>
      </w:r>
      <w:r>
        <w:rPr>
          <w:spacing w:val="-12"/>
        </w:rPr>
        <w:t xml:space="preserve"> </w:t>
      </w:r>
      <w:r>
        <w:t>moment</w:t>
      </w:r>
      <w:r>
        <w:rPr>
          <w:spacing w:val="-12"/>
        </w:rPr>
        <w:t xml:space="preserve"> </w:t>
      </w:r>
      <w:r>
        <w:t>at</w:t>
      </w:r>
      <w:r>
        <w:rPr>
          <w:spacing w:val="-12"/>
        </w:rPr>
        <w:t xml:space="preserve"> </w:t>
      </w:r>
      <w:r>
        <w:t>a</w:t>
      </w:r>
      <w:r>
        <w:rPr>
          <w:spacing w:val="-13"/>
        </w:rPr>
        <w:t xml:space="preserve"> </w:t>
      </w:r>
      <w:r>
        <w:t>time. With appreciation,</w:t>
      </w:r>
    </w:p>
    <w:p w14:paraId="0E10D508">
      <w:pPr>
        <w:pStyle w:val="7"/>
        <w:ind w:left="360"/>
      </w:pPr>
      <w:r>
        <w:t>The</w:t>
      </w:r>
      <w:r>
        <w:rPr>
          <w:spacing w:val="-4"/>
        </w:rPr>
        <w:t xml:space="preserve"> </w:t>
      </w:r>
      <w:r>
        <w:t>Leadership</w:t>
      </w:r>
      <w:r>
        <w:rPr>
          <w:spacing w:val="-2"/>
        </w:rPr>
        <w:t xml:space="preserve"> </w:t>
      </w:r>
      <w:r>
        <w:rPr>
          <w:spacing w:val="-4"/>
        </w:rPr>
        <w:t>Team</w:t>
      </w:r>
    </w:p>
    <w:p w14:paraId="6FD1489C">
      <w:pPr>
        <w:pStyle w:val="7"/>
        <w:spacing w:after="0"/>
        <w:sectPr>
          <w:footerReference r:id="rId5" w:type="default"/>
          <w:type w:val="continuous"/>
          <w:pgSz w:w="12240" w:h="15840"/>
          <w:pgMar w:top="1400" w:right="360" w:bottom="720" w:left="1440" w:header="0" w:footer="523" w:gutter="0"/>
          <w:pgNumType w:start="1"/>
          <w:cols w:space="720" w:num="1"/>
        </w:sectPr>
      </w:pPr>
    </w:p>
    <w:p w14:paraId="01468E1E">
      <w:pPr>
        <w:pStyle w:val="2"/>
        <w:spacing w:before="21"/>
      </w:pPr>
      <w:r>
        <w:rPr>
          <w:color w:val="365F91"/>
        </w:rPr>
        <w:t>Program</w:t>
      </w:r>
      <w:r>
        <w:rPr>
          <w:color w:val="365F91"/>
          <w:spacing w:val="-8"/>
        </w:rPr>
        <w:t xml:space="preserve"> </w:t>
      </w:r>
      <w:r>
        <w:rPr>
          <w:color w:val="365F91"/>
          <w:spacing w:val="-2"/>
        </w:rPr>
        <w:t>Overview</w:t>
      </w:r>
    </w:p>
    <w:p w14:paraId="212DBA2F">
      <w:pPr>
        <w:spacing w:before="53" w:line="276" w:lineRule="auto"/>
        <w:ind w:left="360" w:right="2141" w:firstLine="0"/>
        <w:jc w:val="left"/>
        <w:rPr>
          <w:rFonts w:ascii="Cambria" w:hAnsi="Cambria"/>
          <w:sz w:val="22"/>
        </w:rPr>
      </w:pPr>
      <w:r>
        <w:rPr>
          <w:rFonts w:ascii="Cambria" w:hAnsi="Cambria"/>
          <w:sz w:val="22"/>
        </w:rPr>
        <w:t>Our Habilitation Program is designed to support individuals in achieving greater independence,</w:t>
      </w:r>
      <w:r>
        <w:rPr>
          <w:rFonts w:ascii="Cambria" w:hAnsi="Cambria"/>
          <w:spacing w:val="-1"/>
          <w:sz w:val="22"/>
        </w:rPr>
        <w:t xml:space="preserve"> </w:t>
      </w:r>
      <w:r>
        <w:rPr>
          <w:rFonts w:ascii="Cambria" w:hAnsi="Cambria"/>
          <w:sz w:val="22"/>
        </w:rPr>
        <w:t>community</w:t>
      </w:r>
      <w:r>
        <w:rPr>
          <w:rFonts w:ascii="Cambria" w:hAnsi="Cambria"/>
          <w:spacing w:val="-1"/>
          <w:sz w:val="22"/>
        </w:rPr>
        <w:t xml:space="preserve"> </w:t>
      </w:r>
      <w:r>
        <w:rPr>
          <w:rFonts w:ascii="Cambria" w:hAnsi="Cambria"/>
          <w:sz w:val="22"/>
        </w:rPr>
        <w:t>inclusion,</w:t>
      </w:r>
      <w:r>
        <w:rPr>
          <w:rFonts w:ascii="Cambria" w:hAnsi="Cambria"/>
          <w:spacing w:val="-1"/>
          <w:sz w:val="22"/>
        </w:rPr>
        <w:t xml:space="preserve"> </w:t>
      </w:r>
      <w:r>
        <w:rPr>
          <w:rFonts w:ascii="Cambria" w:hAnsi="Cambria"/>
          <w:sz w:val="22"/>
        </w:rPr>
        <w:t>and</w:t>
      </w:r>
      <w:r>
        <w:rPr>
          <w:rFonts w:ascii="Cambria" w:hAnsi="Cambria"/>
          <w:spacing w:val="-1"/>
          <w:sz w:val="22"/>
        </w:rPr>
        <w:t xml:space="preserve"> </w:t>
      </w:r>
      <w:r>
        <w:rPr>
          <w:rFonts w:ascii="Cambria" w:hAnsi="Cambria"/>
          <w:sz w:val="22"/>
        </w:rPr>
        <w:t>personal</w:t>
      </w:r>
      <w:r>
        <w:rPr>
          <w:rFonts w:ascii="Cambria" w:hAnsi="Cambria"/>
          <w:spacing w:val="-1"/>
          <w:sz w:val="22"/>
        </w:rPr>
        <w:t xml:space="preserve"> </w:t>
      </w:r>
      <w:r>
        <w:rPr>
          <w:rFonts w:ascii="Cambria" w:hAnsi="Cambria"/>
          <w:sz w:val="22"/>
        </w:rPr>
        <w:t>fulfillment.</w:t>
      </w:r>
      <w:r>
        <w:rPr>
          <w:rFonts w:ascii="Cambria" w:hAnsi="Cambria"/>
          <w:spacing w:val="-1"/>
          <w:sz w:val="22"/>
        </w:rPr>
        <w:t xml:space="preserve"> </w:t>
      </w:r>
      <w:r>
        <w:rPr>
          <w:rFonts w:ascii="Cambria" w:hAnsi="Cambria"/>
          <w:sz w:val="22"/>
        </w:rPr>
        <w:t>Services</w:t>
      </w:r>
      <w:r>
        <w:rPr>
          <w:rFonts w:ascii="Cambria" w:hAnsi="Cambria"/>
          <w:spacing w:val="-1"/>
          <w:sz w:val="22"/>
        </w:rPr>
        <w:t xml:space="preserve"> </w:t>
      </w:r>
      <w:r>
        <w:rPr>
          <w:rFonts w:ascii="Cambria" w:hAnsi="Cambria"/>
          <w:sz w:val="22"/>
        </w:rPr>
        <w:t>are</w:t>
      </w:r>
      <w:r>
        <w:rPr>
          <w:rFonts w:ascii="Cambria" w:hAnsi="Cambria"/>
          <w:spacing w:val="-1"/>
          <w:sz w:val="22"/>
        </w:rPr>
        <w:t xml:space="preserve"> </w:t>
      </w:r>
      <w:r>
        <w:rPr>
          <w:rFonts w:ascii="Cambria" w:hAnsi="Cambria"/>
          <w:sz w:val="22"/>
        </w:rPr>
        <w:t>delivered in-home and in the community and are based on each person’s unique strengths, preferences, and goals as outlined in their Individual Support Plan (ISP).</w:t>
      </w:r>
    </w:p>
    <w:p w14:paraId="25DF64FD">
      <w:pPr>
        <w:pStyle w:val="7"/>
        <w:spacing w:before="38"/>
        <w:rPr>
          <w:rFonts w:ascii="Cambria"/>
          <w:sz w:val="22"/>
        </w:rPr>
      </w:pPr>
    </w:p>
    <w:p w14:paraId="24972522">
      <w:pPr>
        <w:spacing w:before="0"/>
        <w:ind w:left="360" w:right="0" w:firstLine="0"/>
        <w:jc w:val="left"/>
        <w:rPr>
          <w:rFonts w:ascii="Cambria"/>
          <w:sz w:val="22"/>
        </w:rPr>
      </w:pPr>
      <w:r>
        <w:rPr>
          <w:rFonts w:ascii="Cambria"/>
          <w:sz w:val="22"/>
        </w:rPr>
        <w:t>Key</w:t>
      </w:r>
      <w:r>
        <w:rPr>
          <w:rFonts w:ascii="Cambria"/>
          <w:spacing w:val="-8"/>
          <w:sz w:val="22"/>
        </w:rPr>
        <w:t xml:space="preserve"> </w:t>
      </w:r>
      <w:r>
        <w:rPr>
          <w:rFonts w:ascii="Cambria"/>
          <w:sz w:val="22"/>
        </w:rPr>
        <w:t>Program</w:t>
      </w:r>
      <w:r>
        <w:rPr>
          <w:rFonts w:ascii="Cambria"/>
          <w:spacing w:val="-7"/>
          <w:sz w:val="22"/>
        </w:rPr>
        <w:t xml:space="preserve"> </w:t>
      </w:r>
      <w:r>
        <w:rPr>
          <w:rFonts w:ascii="Cambria"/>
          <w:spacing w:val="-2"/>
          <w:sz w:val="22"/>
        </w:rPr>
        <w:t>Features:</w:t>
      </w:r>
    </w:p>
    <w:p w14:paraId="36CBDE43">
      <w:pPr>
        <w:pStyle w:val="9"/>
        <w:numPr>
          <w:ilvl w:val="0"/>
          <w:numId w:val="1"/>
        </w:numPr>
        <w:tabs>
          <w:tab w:val="left" w:pos="547"/>
          <w:tab w:val="left" w:pos="594"/>
        </w:tabs>
        <w:spacing w:before="37" w:after="0" w:line="276" w:lineRule="auto"/>
        <w:ind w:left="547" w:right="1989" w:hanging="188"/>
        <w:jc w:val="left"/>
        <w:rPr>
          <w:rFonts w:ascii="Times New Roman" w:hAnsi="Times New Roman"/>
          <w:sz w:val="22"/>
        </w:rPr>
      </w:pPr>
      <w:r>
        <w:rPr>
          <w:rFonts w:ascii="Cambria" w:hAnsi="Cambria"/>
          <w:sz w:val="22"/>
        </w:rPr>
        <w:t>Person-Centered</w:t>
      </w:r>
      <w:r>
        <w:rPr>
          <w:rFonts w:ascii="Cambria" w:hAnsi="Cambria"/>
          <w:spacing w:val="40"/>
          <w:sz w:val="22"/>
        </w:rPr>
        <w:t xml:space="preserve"> </w:t>
      </w:r>
      <w:r>
        <w:rPr>
          <w:rFonts w:ascii="Cambria" w:hAnsi="Cambria"/>
          <w:sz w:val="22"/>
        </w:rPr>
        <w:t>Planning:</w:t>
      </w:r>
      <w:r>
        <w:rPr>
          <w:rFonts w:ascii="Cambria" w:hAnsi="Cambria"/>
          <w:spacing w:val="-2"/>
          <w:sz w:val="22"/>
        </w:rPr>
        <w:t xml:space="preserve"> </w:t>
      </w:r>
      <w:r>
        <w:rPr>
          <w:rFonts w:ascii="Cambria" w:hAnsi="Cambria"/>
          <w:sz w:val="22"/>
        </w:rPr>
        <w:t>Services</w:t>
      </w:r>
      <w:r>
        <w:rPr>
          <w:rFonts w:ascii="Cambria" w:hAnsi="Cambria"/>
          <w:spacing w:val="-2"/>
          <w:sz w:val="22"/>
        </w:rPr>
        <w:t xml:space="preserve"> </w:t>
      </w:r>
      <w:r>
        <w:rPr>
          <w:rFonts w:ascii="Cambria" w:hAnsi="Cambria"/>
          <w:sz w:val="22"/>
        </w:rPr>
        <w:t>are</w:t>
      </w:r>
      <w:r>
        <w:rPr>
          <w:rFonts w:ascii="Cambria" w:hAnsi="Cambria"/>
          <w:spacing w:val="-2"/>
          <w:sz w:val="22"/>
        </w:rPr>
        <w:t xml:space="preserve"> </w:t>
      </w:r>
      <w:r>
        <w:rPr>
          <w:rFonts w:ascii="Cambria" w:hAnsi="Cambria"/>
          <w:sz w:val="22"/>
        </w:rPr>
        <w:t>based</w:t>
      </w:r>
      <w:r>
        <w:rPr>
          <w:rFonts w:ascii="Cambria" w:hAnsi="Cambria"/>
          <w:spacing w:val="-2"/>
          <w:sz w:val="22"/>
        </w:rPr>
        <w:t xml:space="preserve"> </w:t>
      </w:r>
      <w:r>
        <w:rPr>
          <w:rFonts w:ascii="Cambria" w:hAnsi="Cambria"/>
          <w:sz w:val="22"/>
        </w:rPr>
        <w:t>on</w:t>
      </w:r>
      <w:r>
        <w:rPr>
          <w:rFonts w:ascii="Cambria" w:hAnsi="Cambria"/>
          <w:spacing w:val="-2"/>
          <w:sz w:val="22"/>
        </w:rPr>
        <w:t xml:space="preserve"> </w:t>
      </w:r>
      <w:r>
        <w:rPr>
          <w:rFonts w:ascii="Cambria" w:hAnsi="Cambria"/>
          <w:sz w:val="22"/>
        </w:rPr>
        <w:t>what</w:t>
      </w:r>
      <w:r>
        <w:rPr>
          <w:rFonts w:ascii="Cambria" w:hAnsi="Cambria"/>
          <w:spacing w:val="-2"/>
          <w:sz w:val="22"/>
        </w:rPr>
        <w:t xml:space="preserve"> </w:t>
      </w:r>
      <w:r>
        <w:rPr>
          <w:rFonts w:ascii="Cambria" w:hAnsi="Cambria"/>
          <w:sz w:val="22"/>
        </w:rPr>
        <w:t>is</w:t>
      </w:r>
      <w:r>
        <w:rPr>
          <w:rFonts w:ascii="Cambria" w:hAnsi="Cambria"/>
          <w:spacing w:val="-2"/>
          <w:sz w:val="22"/>
        </w:rPr>
        <w:t xml:space="preserve"> </w:t>
      </w:r>
      <w:r>
        <w:rPr>
          <w:rFonts w:ascii="Cambria" w:hAnsi="Cambria"/>
          <w:sz w:val="22"/>
        </w:rPr>
        <w:t>important</w:t>
      </w:r>
      <w:r>
        <w:rPr>
          <w:rFonts w:ascii="Cambria" w:hAnsi="Cambria"/>
          <w:spacing w:val="-2"/>
          <w:sz w:val="22"/>
        </w:rPr>
        <w:t xml:space="preserve"> </w:t>
      </w:r>
      <w:r>
        <w:rPr>
          <w:rFonts w:ascii="Cambria" w:hAnsi="Cambria"/>
          <w:sz w:val="22"/>
        </w:rPr>
        <w:t>TO</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FOR</w:t>
      </w:r>
      <w:r>
        <w:rPr>
          <w:rFonts w:ascii="Cambria" w:hAnsi="Cambria"/>
          <w:spacing w:val="-2"/>
          <w:sz w:val="22"/>
        </w:rPr>
        <w:t xml:space="preserve"> </w:t>
      </w:r>
      <w:r>
        <w:rPr>
          <w:rFonts w:ascii="Cambria" w:hAnsi="Cambria"/>
          <w:sz w:val="22"/>
        </w:rPr>
        <w:t xml:space="preserve">the </w:t>
      </w:r>
      <w:r>
        <w:rPr>
          <w:rFonts w:ascii="Cambria" w:hAnsi="Cambria"/>
          <w:spacing w:val="-2"/>
          <w:sz w:val="22"/>
        </w:rPr>
        <w:t>individual.</w:t>
      </w:r>
    </w:p>
    <w:p w14:paraId="3E740486">
      <w:pPr>
        <w:pStyle w:val="9"/>
        <w:numPr>
          <w:ilvl w:val="0"/>
          <w:numId w:val="1"/>
        </w:numPr>
        <w:tabs>
          <w:tab w:val="left" w:pos="547"/>
          <w:tab w:val="left" w:pos="595"/>
        </w:tabs>
        <w:spacing w:before="2" w:after="0" w:line="276" w:lineRule="auto"/>
        <w:ind w:left="547" w:right="1702" w:hanging="188"/>
        <w:jc w:val="left"/>
        <w:rPr>
          <w:rFonts w:ascii="Times New Roman" w:hAnsi="Times New Roman"/>
          <w:sz w:val="22"/>
        </w:rPr>
      </w:pPr>
      <w:r>
        <w:rPr>
          <w:rFonts w:ascii="Cambria" w:hAnsi="Cambria"/>
          <w:sz w:val="22"/>
        </w:rPr>
        <w:t>Skill</w:t>
      </w:r>
      <w:r>
        <w:rPr>
          <w:rFonts w:ascii="Cambria" w:hAnsi="Cambria"/>
          <w:spacing w:val="40"/>
          <w:sz w:val="22"/>
        </w:rPr>
        <w:t xml:space="preserve"> </w:t>
      </w:r>
      <w:r>
        <w:rPr>
          <w:rFonts w:ascii="Cambria" w:hAnsi="Cambria"/>
          <w:sz w:val="22"/>
        </w:rPr>
        <w:t>Building: We support individuals in learning life skills such as cooking, budgeting, hygiene, communication, and more.</w:t>
      </w:r>
    </w:p>
    <w:p w14:paraId="705F04C6">
      <w:pPr>
        <w:pStyle w:val="9"/>
        <w:numPr>
          <w:ilvl w:val="0"/>
          <w:numId w:val="1"/>
        </w:numPr>
        <w:tabs>
          <w:tab w:val="left" w:pos="547"/>
          <w:tab w:val="left" w:pos="595"/>
        </w:tabs>
        <w:spacing w:before="0" w:after="0" w:line="273" w:lineRule="auto"/>
        <w:ind w:left="547" w:right="1840" w:hanging="188"/>
        <w:jc w:val="left"/>
        <w:rPr>
          <w:rFonts w:ascii="Times New Roman" w:hAnsi="Times New Roman"/>
          <w:sz w:val="22"/>
        </w:rPr>
      </w:pPr>
      <w:r>
        <w:rPr>
          <w:rFonts w:ascii="Cambria" w:hAnsi="Cambria"/>
          <w:sz w:val="22"/>
        </w:rPr>
        <w:t>Health</w:t>
      </w:r>
      <w:r>
        <w:rPr>
          <w:rFonts w:ascii="Cambria" w:hAnsi="Cambria"/>
          <w:spacing w:val="40"/>
          <w:sz w:val="22"/>
        </w:rPr>
        <w:t xml:space="preserve"> </w:t>
      </w:r>
      <w:r>
        <w:rPr>
          <w:rFonts w:ascii="Cambria" w:hAnsi="Cambria"/>
          <w:sz w:val="22"/>
        </w:rPr>
        <w:t>&amp;</w:t>
      </w:r>
      <w:r>
        <w:rPr>
          <w:rFonts w:ascii="Cambria" w:hAnsi="Cambria"/>
          <w:spacing w:val="-1"/>
          <w:sz w:val="22"/>
        </w:rPr>
        <w:t xml:space="preserve"> </w:t>
      </w:r>
      <w:r>
        <w:rPr>
          <w:rFonts w:ascii="Cambria" w:hAnsi="Cambria"/>
          <w:sz w:val="22"/>
        </w:rPr>
        <w:t>Safety:</w:t>
      </w:r>
      <w:r>
        <w:rPr>
          <w:rFonts w:ascii="Cambria" w:hAnsi="Cambria"/>
          <w:spacing w:val="-1"/>
          <w:sz w:val="22"/>
        </w:rPr>
        <w:t xml:space="preserve"> </w:t>
      </w:r>
      <w:r>
        <w:rPr>
          <w:rFonts w:ascii="Cambria" w:hAnsi="Cambria"/>
          <w:sz w:val="22"/>
        </w:rPr>
        <w:t>Staff</w:t>
      </w:r>
      <w:r>
        <w:rPr>
          <w:rFonts w:ascii="Cambria" w:hAnsi="Cambria"/>
          <w:spacing w:val="-1"/>
          <w:sz w:val="22"/>
        </w:rPr>
        <w:t xml:space="preserve"> </w:t>
      </w:r>
      <w:r>
        <w:rPr>
          <w:rFonts w:ascii="Cambria" w:hAnsi="Cambria"/>
          <w:sz w:val="22"/>
        </w:rPr>
        <w:t>ensure</w:t>
      </w:r>
      <w:r>
        <w:rPr>
          <w:rFonts w:ascii="Cambria" w:hAnsi="Cambria"/>
          <w:spacing w:val="-1"/>
          <w:sz w:val="22"/>
        </w:rPr>
        <w:t xml:space="preserve"> </w:t>
      </w:r>
      <w:r>
        <w:rPr>
          <w:rFonts w:ascii="Cambria" w:hAnsi="Cambria"/>
          <w:sz w:val="22"/>
        </w:rPr>
        <w:t>a</w:t>
      </w:r>
      <w:r>
        <w:rPr>
          <w:rFonts w:ascii="Cambria" w:hAnsi="Cambria"/>
          <w:spacing w:val="-1"/>
          <w:sz w:val="22"/>
        </w:rPr>
        <w:t xml:space="preserve"> </w:t>
      </w:r>
      <w:r>
        <w:rPr>
          <w:rFonts w:ascii="Cambria" w:hAnsi="Cambria"/>
          <w:sz w:val="22"/>
        </w:rPr>
        <w:t>safe</w:t>
      </w:r>
      <w:r>
        <w:rPr>
          <w:rFonts w:ascii="Cambria" w:hAnsi="Cambria"/>
          <w:spacing w:val="-1"/>
          <w:sz w:val="22"/>
        </w:rPr>
        <w:t xml:space="preserve"> </w:t>
      </w:r>
      <w:r>
        <w:rPr>
          <w:rFonts w:ascii="Cambria" w:hAnsi="Cambria"/>
          <w:sz w:val="22"/>
        </w:rPr>
        <w:t>environment</w:t>
      </w:r>
      <w:r>
        <w:rPr>
          <w:rFonts w:ascii="Cambria" w:hAnsi="Cambria"/>
          <w:spacing w:val="-1"/>
          <w:sz w:val="22"/>
        </w:rPr>
        <w:t xml:space="preserve"> </w:t>
      </w:r>
      <w:r>
        <w:rPr>
          <w:rFonts w:ascii="Cambria" w:hAnsi="Cambria"/>
          <w:sz w:val="22"/>
        </w:rPr>
        <w:t>and</w:t>
      </w:r>
      <w:r>
        <w:rPr>
          <w:rFonts w:ascii="Cambria" w:hAnsi="Cambria"/>
          <w:spacing w:val="-1"/>
          <w:sz w:val="22"/>
        </w:rPr>
        <w:t xml:space="preserve"> </w:t>
      </w:r>
      <w:r>
        <w:rPr>
          <w:rFonts w:ascii="Cambria" w:hAnsi="Cambria"/>
          <w:sz w:val="22"/>
        </w:rPr>
        <w:t>support</w:t>
      </w:r>
      <w:r>
        <w:rPr>
          <w:rFonts w:ascii="Cambria" w:hAnsi="Cambria"/>
          <w:spacing w:val="-1"/>
          <w:sz w:val="22"/>
        </w:rPr>
        <w:t xml:space="preserve"> </w:t>
      </w:r>
      <w:r>
        <w:rPr>
          <w:rFonts w:ascii="Cambria" w:hAnsi="Cambria"/>
          <w:sz w:val="22"/>
        </w:rPr>
        <w:t>individuals</w:t>
      </w:r>
      <w:r>
        <w:rPr>
          <w:rFonts w:ascii="Cambria" w:hAnsi="Cambria"/>
          <w:spacing w:val="-1"/>
          <w:sz w:val="22"/>
        </w:rPr>
        <w:t xml:space="preserve"> </w:t>
      </w:r>
      <w:r>
        <w:rPr>
          <w:rFonts w:ascii="Cambria" w:hAnsi="Cambria"/>
          <w:sz w:val="22"/>
        </w:rPr>
        <w:t>in</w:t>
      </w:r>
      <w:r>
        <w:rPr>
          <w:rFonts w:ascii="Cambria" w:hAnsi="Cambria"/>
          <w:spacing w:val="-1"/>
          <w:sz w:val="22"/>
        </w:rPr>
        <w:t xml:space="preserve"> </w:t>
      </w:r>
      <w:r>
        <w:rPr>
          <w:rFonts w:ascii="Cambria" w:hAnsi="Cambria"/>
          <w:sz w:val="22"/>
        </w:rPr>
        <w:t>accessing healthcare and following medical protocols.</w:t>
      </w:r>
    </w:p>
    <w:p w14:paraId="2B2659D6">
      <w:pPr>
        <w:pStyle w:val="9"/>
        <w:numPr>
          <w:ilvl w:val="0"/>
          <w:numId w:val="1"/>
        </w:numPr>
        <w:tabs>
          <w:tab w:val="left" w:pos="547"/>
          <w:tab w:val="left" w:pos="595"/>
        </w:tabs>
        <w:spacing w:before="1" w:after="0" w:line="273" w:lineRule="auto"/>
        <w:ind w:left="547" w:right="1711" w:hanging="188"/>
        <w:jc w:val="left"/>
        <w:rPr>
          <w:rFonts w:ascii="Times New Roman" w:hAnsi="Times New Roman"/>
          <w:sz w:val="22"/>
        </w:rPr>
      </w:pPr>
      <w:r>
        <w:rPr>
          <w:rFonts w:ascii="Cambria" w:hAnsi="Cambria"/>
          <w:sz w:val="22"/>
        </w:rPr>
        <w:t>Community</w:t>
      </w:r>
      <w:r>
        <w:rPr>
          <w:rFonts w:ascii="Cambria" w:hAnsi="Cambria"/>
          <w:spacing w:val="40"/>
          <w:sz w:val="22"/>
        </w:rPr>
        <w:t xml:space="preserve"> </w:t>
      </w:r>
      <w:r>
        <w:rPr>
          <w:rFonts w:ascii="Cambria" w:hAnsi="Cambria"/>
          <w:sz w:val="22"/>
        </w:rPr>
        <w:t>Participation:</w:t>
      </w:r>
      <w:r>
        <w:rPr>
          <w:rFonts w:ascii="Cambria" w:hAnsi="Cambria"/>
          <w:spacing w:val="-4"/>
          <w:sz w:val="22"/>
        </w:rPr>
        <w:t xml:space="preserve"> </w:t>
      </w:r>
      <w:r>
        <w:rPr>
          <w:rFonts w:ascii="Cambria" w:hAnsi="Cambria"/>
          <w:sz w:val="22"/>
        </w:rPr>
        <w:t>We</w:t>
      </w:r>
      <w:r>
        <w:rPr>
          <w:rFonts w:ascii="Cambria" w:hAnsi="Cambria"/>
          <w:spacing w:val="-4"/>
          <w:sz w:val="22"/>
        </w:rPr>
        <w:t xml:space="preserve"> </w:t>
      </w:r>
      <w:r>
        <w:rPr>
          <w:rFonts w:ascii="Cambria" w:hAnsi="Cambria"/>
          <w:sz w:val="22"/>
        </w:rPr>
        <w:t>promote</w:t>
      </w:r>
      <w:r>
        <w:rPr>
          <w:rFonts w:ascii="Cambria" w:hAnsi="Cambria"/>
          <w:spacing w:val="-4"/>
          <w:sz w:val="22"/>
        </w:rPr>
        <w:t xml:space="preserve"> </w:t>
      </w:r>
      <w:r>
        <w:rPr>
          <w:rFonts w:ascii="Cambria" w:hAnsi="Cambria"/>
          <w:sz w:val="22"/>
        </w:rPr>
        <w:t>inclusion</w:t>
      </w:r>
      <w:r>
        <w:rPr>
          <w:rFonts w:ascii="Cambria" w:hAnsi="Cambria"/>
          <w:spacing w:val="-4"/>
          <w:sz w:val="22"/>
        </w:rPr>
        <w:t xml:space="preserve"> </w:t>
      </w:r>
      <w:r>
        <w:rPr>
          <w:rFonts w:ascii="Cambria" w:hAnsi="Cambria"/>
          <w:sz w:val="22"/>
        </w:rPr>
        <w:t>through</w:t>
      </w:r>
      <w:r>
        <w:rPr>
          <w:rFonts w:ascii="Cambria" w:hAnsi="Cambria"/>
          <w:spacing w:val="-4"/>
          <w:sz w:val="22"/>
        </w:rPr>
        <w:t xml:space="preserve"> </w:t>
      </w:r>
      <w:r>
        <w:rPr>
          <w:rFonts w:ascii="Cambria" w:hAnsi="Cambria"/>
          <w:sz w:val="22"/>
        </w:rPr>
        <w:t>volunteering,</w:t>
      </w:r>
      <w:r>
        <w:rPr>
          <w:rFonts w:ascii="Cambria" w:hAnsi="Cambria"/>
          <w:spacing w:val="-4"/>
          <w:sz w:val="22"/>
        </w:rPr>
        <w:t xml:space="preserve"> </w:t>
      </w:r>
      <w:r>
        <w:rPr>
          <w:rFonts w:ascii="Cambria" w:hAnsi="Cambria"/>
          <w:sz w:val="22"/>
        </w:rPr>
        <w:t>recreation,</w:t>
      </w:r>
      <w:r>
        <w:rPr>
          <w:rFonts w:ascii="Cambria" w:hAnsi="Cambria"/>
          <w:spacing w:val="-4"/>
          <w:sz w:val="22"/>
        </w:rPr>
        <w:t xml:space="preserve"> </w:t>
      </w:r>
      <w:r>
        <w:rPr>
          <w:rFonts w:ascii="Cambria" w:hAnsi="Cambria"/>
          <w:sz w:val="22"/>
        </w:rPr>
        <w:t>and social activities.</w:t>
      </w:r>
    </w:p>
    <w:p w14:paraId="0DC4D357">
      <w:pPr>
        <w:pStyle w:val="9"/>
        <w:numPr>
          <w:ilvl w:val="0"/>
          <w:numId w:val="1"/>
        </w:numPr>
        <w:tabs>
          <w:tab w:val="left" w:pos="547"/>
          <w:tab w:val="left" w:pos="595"/>
        </w:tabs>
        <w:spacing w:before="4" w:after="0" w:line="276" w:lineRule="auto"/>
        <w:ind w:left="547" w:right="2291" w:hanging="188"/>
        <w:jc w:val="left"/>
        <w:rPr>
          <w:rFonts w:ascii="Times New Roman" w:hAnsi="Times New Roman"/>
          <w:sz w:val="22"/>
        </w:rPr>
      </w:pPr>
      <w:r>
        <w:rPr>
          <w:rFonts w:ascii="Cambria" w:hAnsi="Cambria"/>
          <w:sz w:val="22"/>
        </w:rPr>
        <w:t>Documentation:</w:t>
      </w:r>
      <w:r>
        <w:rPr>
          <w:rFonts w:ascii="Cambria" w:hAnsi="Cambria"/>
          <w:spacing w:val="40"/>
          <w:sz w:val="22"/>
        </w:rPr>
        <w:t xml:space="preserve"> </w:t>
      </w:r>
      <w:r>
        <w:rPr>
          <w:rFonts w:ascii="Cambria" w:hAnsi="Cambria"/>
          <w:sz w:val="22"/>
        </w:rPr>
        <w:t>Staff record daily activities, progress toward outcomes, and any incidents or health concerns.</w:t>
      </w:r>
    </w:p>
    <w:p w14:paraId="54FF01E5">
      <w:pPr>
        <w:pStyle w:val="7"/>
        <w:spacing w:before="44"/>
        <w:rPr>
          <w:rFonts w:ascii="Cambria"/>
          <w:sz w:val="22"/>
        </w:rPr>
      </w:pPr>
    </w:p>
    <w:p w14:paraId="554740DA">
      <w:pPr>
        <w:spacing w:before="0" w:line="276" w:lineRule="auto"/>
        <w:ind w:left="360" w:right="1515" w:firstLine="0"/>
        <w:jc w:val="left"/>
        <w:rPr>
          <w:rFonts w:ascii="Cambria" w:hAnsi="Cambria"/>
          <w:sz w:val="22"/>
        </w:rPr>
      </w:pPr>
      <w:r>
        <w:rPr>
          <w:rFonts w:ascii="Cambria" w:hAnsi="Cambria"/>
          <w:sz w:val="22"/>
        </w:rPr>
        <w:t>All</w:t>
      </w:r>
      <w:r>
        <w:rPr>
          <w:rFonts w:ascii="Cambria" w:hAnsi="Cambria"/>
          <w:spacing w:val="-3"/>
          <w:sz w:val="22"/>
        </w:rPr>
        <w:t xml:space="preserve"> </w:t>
      </w:r>
      <w:r>
        <w:rPr>
          <w:rFonts w:ascii="Cambria" w:hAnsi="Cambria"/>
          <w:sz w:val="22"/>
        </w:rPr>
        <w:t>services</w:t>
      </w:r>
      <w:r>
        <w:rPr>
          <w:rFonts w:ascii="Cambria" w:hAnsi="Cambria"/>
          <w:spacing w:val="-3"/>
          <w:sz w:val="22"/>
        </w:rPr>
        <w:t xml:space="preserve"> </w:t>
      </w:r>
      <w:r>
        <w:rPr>
          <w:rFonts w:ascii="Cambria" w:hAnsi="Cambria"/>
          <w:sz w:val="22"/>
        </w:rPr>
        <w:t>follow</w:t>
      </w:r>
      <w:r>
        <w:rPr>
          <w:rFonts w:ascii="Cambria" w:hAnsi="Cambria"/>
          <w:spacing w:val="-3"/>
          <w:sz w:val="22"/>
        </w:rPr>
        <w:t xml:space="preserve"> </w:t>
      </w:r>
      <w:r>
        <w:rPr>
          <w:rFonts w:ascii="Cambria" w:hAnsi="Cambria"/>
          <w:sz w:val="22"/>
        </w:rPr>
        <w:t>Pennsylvania’s</w:t>
      </w:r>
      <w:r>
        <w:rPr>
          <w:rFonts w:ascii="Cambria" w:hAnsi="Cambria"/>
          <w:spacing w:val="-3"/>
          <w:sz w:val="22"/>
        </w:rPr>
        <w:t xml:space="preserve"> </w:t>
      </w:r>
      <w:r>
        <w:rPr>
          <w:rFonts w:ascii="Cambria" w:hAnsi="Cambria"/>
          <w:sz w:val="22"/>
        </w:rPr>
        <w:t>Office</w:t>
      </w:r>
      <w:r>
        <w:rPr>
          <w:rFonts w:ascii="Cambria" w:hAnsi="Cambria"/>
          <w:spacing w:val="-3"/>
          <w:sz w:val="22"/>
        </w:rPr>
        <w:t xml:space="preserve"> </w:t>
      </w:r>
      <w:r>
        <w:rPr>
          <w:rFonts w:ascii="Cambria" w:hAnsi="Cambria"/>
          <w:sz w:val="22"/>
        </w:rPr>
        <w:t>of</w:t>
      </w:r>
      <w:r>
        <w:rPr>
          <w:rFonts w:ascii="Cambria" w:hAnsi="Cambria"/>
          <w:spacing w:val="-3"/>
          <w:sz w:val="22"/>
        </w:rPr>
        <w:t xml:space="preserve"> </w:t>
      </w:r>
      <w:r>
        <w:rPr>
          <w:rFonts w:ascii="Cambria" w:hAnsi="Cambria"/>
          <w:sz w:val="22"/>
        </w:rPr>
        <w:t>Developmental</w:t>
      </w:r>
      <w:r>
        <w:rPr>
          <w:rFonts w:ascii="Cambria" w:hAnsi="Cambria"/>
          <w:spacing w:val="-3"/>
          <w:sz w:val="22"/>
        </w:rPr>
        <w:t xml:space="preserve"> </w:t>
      </w:r>
      <w:r>
        <w:rPr>
          <w:rFonts w:ascii="Cambria" w:hAnsi="Cambria"/>
          <w:sz w:val="22"/>
        </w:rPr>
        <w:t>Programs</w:t>
      </w:r>
      <w:r>
        <w:rPr>
          <w:rFonts w:ascii="Cambria" w:hAnsi="Cambria"/>
          <w:spacing w:val="-3"/>
          <w:sz w:val="22"/>
        </w:rPr>
        <w:t xml:space="preserve"> </w:t>
      </w:r>
      <w:r>
        <w:rPr>
          <w:rFonts w:ascii="Cambria" w:hAnsi="Cambria"/>
          <w:sz w:val="22"/>
        </w:rPr>
        <w:t>(ODP)</w:t>
      </w:r>
      <w:r>
        <w:rPr>
          <w:rFonts w:ascii="Cambria" w:hAnsi="Cambria"/>
          <w:spacing w:val="-3"/>
          <w:sz w:val="22"/>
        </w:rPr>
        <w:t xml:space="preserve"> </w:t>
      </w:r>
      <w:r>
        <w:rPr>
          <w:rFonts w:ascii="Cambria" w:hAnsi="Cambria"/>
          <w:sz w:val="22"/>
        </w:rPr>
        <w:t>guidelines</w:t>
      </w:r>
      <w:r>
        <w:rPr>
          <w:rFonts w:ascii="Cambria" w:hAnsi="Cambria"/>
          <w:spacing w:val="-3"/>
          <w:sz w:val="22"/>
        </w:rPr>
        <w:t xml:space="preserve"> </w:t>
      </w:r>
      <w:r>
        <w:rPr>
          <w:rFonts w:ascii="Cambria" w:hAnsi="Cambria"/>
          <w:sz w:val="22"/>
        </w:rPr>
        <w:t xml:space="preserve">and align with the principles of Everyday Lives, Positive Approaches, and Trauma-Informed </w:t>
      </w:r>
      <w:r>
        <w:rPr>
          <w:rFonts w:ascii="Cambria" w:hAnsi="Cambria"/>
          <w:spacing w:val="-2"/>
          <w:sz w:val="22"/>
        </w:rPr>
        <w:t>Care.</w:t>
      </w:r>
    </w:p>
    <w:p w14:paraId="695208E2">
      <w:pPr>
        <w:spacing w:after="0" w:line="276" w:lineRule="auto"/>
        <w:jc w:val="left"/>
        <w:rPr>
          <w:rFonts w:ascii="Cambria" w:hAnsi="Cambria"/>
          <w:sz w:val="22"/>
        </w:rPr>
        <w:sectPr>
          <w:pgSz w:w="12240" w:h="15840"/>
          <w:pgMar w:top="1420" w:right="360" w:bottom="720" w:left="1440" w:header="0" w:footer="523" w:gutter="0"/>
          <w:cols w:space="720" w:num="1"/>
        </w:sectPr>
      </w:pPr>
    </w:p>
    <w:p w14:paraId="4EFE5E6D">
      <w:pPr>
        <w:pStyle w:val="2"/>
      </w:pPr>
      <w:r>
        <w:t>Program</w:t>
      </w:r>
      <w:r>
        <w:rPr>
          <w:spacing w:val="-9"/>
        </w:rPr>
        <w:t xml:space="preserve"> </w:t>
      </w:r>
      <w:r>
        <w:t>Overview</w:t>
      </w:r>
      <w:r>
        <w:rPr>
          <w:spacing w:val="-8"/>
        </w:rPr>
        <w:t xml:space="preserve"> </w:t>
      </w:r>
      <w:r>
        <w:t>–</w:t>
      </w:r>
      <w:r>
        <w:rPr>
          <w:spacing w:val="-8"/>
        </w:rPr>
        <w:t xml:space="preserve"> </w:t>
      </w:r>
      <w:r>
        <w:t>Habilitation</w:t>
      </w:r>
      <w:r>
        <w:rPr>
          <w:spacing w:val="-8"/>
        </w:rPr>
        <w:t xml:space="preserve"> </w:t>
      </w:r>
      <w:r>
        <w:rPr>
          <w:spacing w:val="-2"/>
        </w:rPr>
        <w:t>Services</w:t>
      </w:r>
    </w:p>
    <w:p w14:paraId="1B4CEDC3">
      <w:pPr>
        <w:spacing w:before="50" w:line="276" w:lineRule="auto"/>
        <w:ind w:left="360" w:right="1515" w:firstLine="0"/>
        <w:jc w:val="left"/>
        <w:rPr>
          <w:sz w:val="22"/>
        </w:rPr>
      </w:pPr>
      <w:r>
        <w:rPr>
          <w:sz w:val="22"/>
        </w:rPr>
        <w:t>Our Habilitation Services program, operating under the Pennsylvania Office of Developmental Programs (ODP), is designed to support individuals with intellectual and developmental disabilities</w:t>
      </w:r>
      <w:r>
        <w:rPr>
          <w:spacing w:val="-10"/>
          <w:sz w:val="22"/>
        </w:rPr>
        <w:t xml:space="preserve"> </w:t>
      </w:r>
      <w:r>
        <w:rPr>
          <w:sz w:val="22"/>
        </w:rPr>
        <w:t>in</w:t>
      </w:r>
      <w:r>
        <w:rPr>
          <w:spacing w:val="-10"/>
          <w:sz w:val="22"/>
        </w:rPr>
        <w:t xml:space="preserve"> </w:t>
      </w:r>
      <w:r>
        <w:rPr>
          <w:sz w:val="22"/>
        </w:rPr>
        <w:t>achieving</w:t>
      </w:r>
      <w:r>
        <w:rPr>
          <w:spacing w:val="-10"/>
          <w:sz w:val="22"/>
        </w:rPr>
        <w:t xml:space="preserve"> </w:t>
      </w:r>
      <w:r>
        <w:rPr>
          <w:sz w:val="22"/>
        </w:rPr>
        <w:t>greater</w:t>
      </w:r>
      <w:r>
        <w:rPr>
          <w:spacing w:val="-10"/>
          <w:sz w:val="22"/>
        </w:rPr>
        <w:t xml:space="preserve"> </w:t>
      </w:r>
      <w:r>
        <w:rPr>
          <w:sz w:val="22"/>
        </w:rPr>
        <w:t>independence,</w:t>
      </w:r>
      <w:r>
        <w:rPr>
          <w:spacing w:val="-10"/>
          <w:sz w:val="22"/>
        </w:rPr>
        <w:t xml:space="preserve"> </w:t>
      </w:r>
      <w:r>
        <w:rPr>
          <w:sz w:val="22"/>
        </w:rPr>
        <w:t>autonomy,</w:t>
      </w:r>
      <w:r>
        <w:rPr>
          <w:spacing w:val="-10"/>
          <w:sz w:val="22"/>
        </w:rPr>
        <w:t xml:space="preserve"> </w:t>
      </w:r>
      <w:r>
        <w:rPr>
          <w:sz w:val="22"/>
        </w:rPr>
        <w:t>and</w:t>
      </w:r>
      <w:r>
        <w:rPr>
          <w:spacing w:val="-10"/>
          <w:sz w:val="22"/>
        </w:rPr>
        <w:t xml:space="preserve"> </w:t>
      </w:r>
      <w:r>
        <w:rPr>
          <w:sz w:val="22"/>
        </w:rPr>
        <w:t>community</w:t>
      </w:r>
      <w:r>
        <w:rPr>
          <w:spacing w:val="-10"/>
          <w:sz w:val="22"/>
        </w:rPr>
        <w:t xml:space="preserve"> </w:t>
      </w:r>
      <w:r>
        <w:rPr>
          <w:sz w:val="22"/>
        </w:rPr>
        <w:t>engagement.</w:t>
      </w:r>
      <w:r>
        <w:rPr>
          <w:spacing w:val="-10"/>
          <w:sz w:val="22"/>
        </w:rPr>
        <w:t xml:space="preserve"> </w:t>
      </w:r>
      <w:r>
        <w:rPr>
          <w:sz w:val="22"/>
        </w:rPr>
        <w:t>Services are built around the principles of person-centered planning, Everyday Lives, and</w:t>
      </w:r>
    </w:p>
    <w:p w14:paraId="38B6BCD4">
      <w:pPr>
        <w:spacing w:before="0"/>
        <w:ind w:left="360" w:right="0" w:firstLine="0"/>
        <w:jc w:val="left"/>
        <w:rPr>
          <w:sz w:val="22"/>
        </w:rPr>
      </w:pPr>
      <w:r>
        <w:rPr>
          <w:spacing w:val="-2"/>
          <w:sz w:val="22"/>
        </w:rPr>
        <w:t>trauma-informed</w:t>
      </w:r>
      <w:r>
        <w:rPr>
          <w:spacing w:val="5"/>
          <w:sz w:val="22"/>
        </w:rPr>
        <w:t xml:space="preserve"> </w:t>
      </w:r>
      <w:r>
        <w:rPr>
          <w:spacing w:val="-4"/>
          <w:sz w:val="22"/>
        </w:rPr>
        <w:t>care.</w:t>
      </w:r>
    </w:p>
    <w:p w14:paraId="0895636E">
      <w:pPr>
        <w:pStyle w:val="7"/>
        <w:spacing w:before="80"/>
        <w:rPr>
          <w:sz w:val="22"/>
        </w:rPr>
      </w:pPr>
    </w:p>
    <w:p w14:paraId="1679FBE5">
      <w:pPr>
        <w:spacing w:before="0"/>
        <w:ind w:left="360" w:right="0" w:firstLine="0"/>
        <w:jc w:val="left"/>
        <w:rPr>
          <w:sz w:val="22"/>
        </w:rPr>
      </w:pPr>
      <w:r>
        <w:rPr>
          <w:rFonts w:ascii="Cambria" w:hAnsi="Cambria"/>
          <w:sz w:val="22"/>
        </w:rPr>
        <w:t xml:space="preserve">▶ </w:t>
      </w:r>
      <w:r>
        <w:rPr>
          <w:spacing w:val="-2"/>
          <w:sz w:val="22"/>
        </w:rPr>
        <w:t>PURPOSE:</w:t>
      </w:r>
    </w:p>
    <w:p w14:paraId="2ACD7379">
      <w:pPr>
        <w:spacing w:before="41" w:line="276" w:lineRule="auto"/>
        <w:ind w:left="360" w:right="1515" w:firstLine="0"/>
        <w:jc w:val="left"/>
        <w:rPr>
          <w:sz w:val="22"/>
        </w:rPr>
      </w:pPr>
      <w:r>
        <w:rPr>
          <w:sz w:val="22"/>
        </w:rPr>
        <w:t>The</w:t>
      </w:r>
      <w:r>
        <w:rPr>
          <w:spacing w:val="-2"/>
          <w:sz w:val="22"/>
        </w:rPr>
        <w:t xml:space="preserve"> </w:t>
      </w:r>
      <w:r>
        <w:rPr>
          <w:sz w:val="22"/>
        </w:rPr>
        <w:t>primary</w:t>
      </w:r>
      <w:r>
        <w:rPr>
          <w:spacing w:val="-2"/>
          <w:sz w:val="22"/>
        </w:rPr>
        <w:t xml:space="preserve"> </w:t>
      </w:r>
      <w:r>
        <w:rPr>
          <w:sz w:val="22"/>
        </w:rPr>
        <w:t>purpose</w:t>
      </w:r>
      <w:r>
        <w:rPr>
          <w:spacing w:val="-2"/>
          <w:sz w:val="22"/>
        </w:rPr>
        <w:t xml:space="preserve"> </w:t>
      </w:r>
      <w:r>
        <w:rPr>
          <w:sz w:val="22"/>
        </w:rPr>
        <w:t>of</w:t>
      </w:r>
      <w:r>
        <w:rPr>
          <w:spacing w:val="-2"/>
          <w:sz w:val="22"/>
        </w:rPr>
        <w:t xml:space="preserve"> </w:t>
      </w:r>
      <w:r>
        <w:rPr>
          <w:sz w:val="22"/>
        </w:rPr>
        <w:t>Habilitation</w:t>
      </w:r>
      <w:r>
        <w:rPr>
          <w:spacing w:val="-2"/>
          <w:sz w:val="22"/>
        </w:rPr>
        <w:t xml:space="preserve"> </w:t>
      </w:r>
      <w:r>
        <w:rPr>
          <w:sz w:val="22"/>
        </w:rPr>
        <w:t>Services</w:t>
      </w:r>
      <w:r>
        <w:rPr>
          <w:spacing w:val="-2"/>
          <w:sz w:val="22"/>
        </w:rPr>
        <w:t xml:space="preserve"> </w:t>
      </w:r>
      <w:r>
        <w:rPr>
          <w:sz w:val="22"/>
        </w:rPr>
        <w:t>is</w:t>
      </w:r>
      <w:r>
        <w:rPr>
          <w:spacing w:val="-2"/>
          <w:sz w:val="22"/>
        </w:rPr>
        <w:t xml:space="preserve"> </w:t>
      </w:r>
      <w:r>
        <w:rPr>
          <w:sz w:val="22"/>
        </w:rPr>
        <w:t>to</w:t>
      </w:r>
      <w:r>
        <w:rPr>
          <w:spacing w:val="-2"/>
          <w:sz w:val="22"/>
        </w:rPr>
        <w:t xml:space="preserve"> </w:t>
      </w:r>
      <w:r>
        <w:rPr>
          <w:sz w:val="22"/>
        </w:rPr>
        <w:t>teach,</w:t>
      </w:r>
      <w:r>
        <w:rPr>
          <w:spacing w:val="-2"/>
          <w:sz w:val="22"/>
        </w:rPr>
        <w:t xml:space="preserve"> </w:t>
      </w:r>
      <w:r>
        <w:rPr>
          <w:sz w:val="22"/>
        </w:rPr>
        <w:t>support,</w:t>
      </w:r>
      <w:r>
        <w:rPr>
          <w:spacing w:val="-2"/>
          <w:sz w:val="22"/>
        </w:rPr>
        <w:t xml:space="preserve"> </w:t>
      </w:r>
      <w:r>
        <w:rPr>
          <w:sz w:val="22"/>
        </w:rPr>
        <w:t>and</w:t>
      </w:r>
      <w:r>
        <w:rPr>
          <w:spacing w:val="-2"/>
          <w:sz w:val="22"/>
        </w:rPr>
        <w:t xml:space="preserve"> </w:t>
      </w:r>
      <w:r>
        <w:rPr>
          <w:sz w:val="22"/>
        </w:rPr>
        <w:t>empower</w:t>
      </w:r>
      <w:r>
        <w:rPr>
          <w:spacing w:val="-2"/>
          <w:sz w:val="22"/>
        </w:rPr>
        <w:t xml:space="preserve"> </w:t>
      </w:r>
      <w:r>
        <w:rPr>
          <w:sz w:val="22"/>
        </w:rPr>
        <w:t>individuals</w:t>
      </w:r>
      <w:r>
        <w:rPr>
          <w:spacing w:val="-2"/>
          <w:sz w:val="22"/>
        </w:rPr>
        <w:t xml:space="preserve"> </w:t>
      </w:r>
      <w:r>
        <w:rPr>
          <w:sz w:val="22"/>
        </w:rPr>
        <w:t>in developing skills that promote self-determination, meaningful relationships, personal fulfillment, and active participation in their communities. Services are individualized,</w:t>
      </w:r>
    </w:p>
    <w:p w14:paraId="566D65AA">
      <w:pPr>
        <w:spacing w:before="0" w:line="268" w:lineRule="exact"/>
        <w:ind w:left="360" w:right="0" w:firstLine="0"/>
        <w:jc w:val="left"/>
        <w:rPr>
          <w:sz w:val="22"/>
        </w:rPr>
      </w:pPr>
      <w:r>
        <w:rPr>
          <w:sz w:val="22"/>
        </w:rPr>
        <w:t>goal-oriented,</w:t>
      </w:r>
      <w:r>
        <w:rPr>
          <w:spacing w:val="-8"/>
          <w:sz w:val="22"/>
        </w:rPr>
        <w:t xml:space="preserve"> </w:t>
      </w:r>
      <w:r>
        <w:rPr>
          <w:sz w:val="22"/>
        </w:rPr>
        <w:t>and</w:t>
      </w:r>
      <w:r>
        <w:rPr>
          <w:spacing w:val="-8"/>
          <w:sz w:val="22"/>
        </w:rPr>
        <w:t xml:space="preserve"> </w:t>
      </w:r>
      <w:r>
        <w:rPr>
          <w:sz w:val="22"/>
        </w:rPr>
        <w:t>culturally</w:t>
      </w:r>
      <w:r>
        <w:rPr>
          <w:spacing w:val="-7"/>
          <w:sz w:val="22"/>
        </w:rPr>
        <w:t xml:space="preserve"> </w:t>
      </w:r>
      <w:r>
        <w:rPr>
          <w:spacing w:val="-2"/>
          <w:sz w:val="22"/>
        </w:rPr>
        <w:t>respectful.</w:t>
      </w:r>
    </w:p>
    <w:p w14:paraId="1970DC35">
      <w:pPr>
        <w:pStyle w:val="7"/>
        <w:spacing w:before="80"/>
        <w:rPr>
          <w:sz w:val="22"/>
        </w:rPr>
      </w:pPr>
    </w:p>
    <w:p w14:paraId="54FC94CF">
      <w:pPr>
        <w:spacing w:before="0"/>
        <w:ind w:left="360" w:right="0" w:firstLine="0"/>
        <w:jc w:val="left"/>
        <w:rPr>
          <w:sz w:val="22"/>
        </w:rPr>
      </w:pPr>
      <w:r>
        <w:rPr>
          <w:rFonts w:ascii="Cambria" w:hAnsi="Cambria"/>
          <w:sz w:val="22"/>
        </w:rPr>
        <w:t>▶</w:t>
      </w:r>
      <w:r>
        <w:rPr>
          <w:rFonts w:ascii="Cambria" w:hAnsi="Cambria"/>
          <w:spacing w:val="-5"/>
          <w:sz w:val="22"/>
        </w:rPr>
        <w:t xml:space="preserve"> </w:t>
      </w:r>
      <w:r>
        <w:rPr>
          <w:sz w:val="22"/>
        </w:rPr>
        <w:t>CORE</w:t>
      </w:r>
      <w:r>
        <w:rPr>
          <w:spacing w:val="-6"/>
          <w:sz w:val="22"/>
        </w:rPr>
        <w:t xml:space="preserve"> </w:t>
      </w:r>
      <w:r>
        <w:rPr>
          <w:sz w:val="22"/>
        </w:rPr>
        <w:t>SERVICE</w:t>
      </w:r>
      <w:r>
        <w:rPr>
          <w:spacing w:val="-5"/>
          <w:sz w:val="22"/>
        </w:rPr>
        <w:t xml:space="preserve"> </w:t>
      </w:r>
      <w:r>
        <w:rPr>
          <w:spacing w:val="-2"/>
          <w:sz w:val="22"/>
        </w:rPr>
        <w:t>PRINCIPLES:</w:t>
      </w:r>
    </w:p>
    <w:p w14:paraId="186C0A91">
      <w:pPr>
        <w:pStyle w:val="9"/>
        <w:numPr>
          <w:ilvl w:val="0"/>
          <w:numId w:val="1"/>
        </w:numPr>
        <w:tabs>
          <w:tab w:val="left" w:pos="546"/>
        </w:tabs>
        <w:spacing w:before="38" w:after="0" w:line="267" w:lineRule="exact"/>
        <w:ind w:left="546" w:right="0" w:hanging="187"/>
        <w:jc w:val="left"/>
        <w:rPr>
          <w:rFonts w:ascii="Times New Roman" w:hAnsi="Times New Roman"/>
          <w:sz w:val="22"/>
        </w:rPr>
      </w:pPr>
      <w:r>
        <w:rPr>
          <w:sz w:val="22"/>
        </w:rPr>
        <w:t>Person-Centeredness:</w:t>
      </w:r>
      <w:r>
        <w:rPr>
          <w:spacing w:val="-6"/>
          <w:sz w:val="22"/>
        </w:rPr>
        <w:t xml:space="preserve"> </w:t>
      </w:r>
      <w:r>
        <w:rPr>
          <w:sz w:val="22"/>
        </w:rPr>
        <w:t>Services</w:t>
      </w:r>
      <w:r>
        <w:rPr>
          <w:spacing w:val="-6"/>
          <w:sz w:val="22"/>
        </w:rPr>
        <w:t xml:space="preserve"> </w:t>
      </w:r>
      <w:r>
        <w:rPr>
          <w:sz w:val="22"/>
        </w:rPr>
        <w:t>reflect</w:t>
      </w:r>
      <w:r>
        <w:rPr>
          <w:spacing w:val="-6"/>
          <w:sz w:val="22"/>
        </w:rPr>
        <w:t xml:space="preserve"> </w:t>
      </w:r>
      <w:r>
        <w:rPr>
          <w:sz w:val="22"/>
        </w:rPr>
        <w:t>the</w:t>
      </w:r>
      <w:r>
        <w:rPr>
          <w:spacing w:val="-6"/>
          <w:sz w:val="22"/>
        </w:rPr>
        <w:t xml:space="preserve"> </w:t>
      </w:r>
      <w:r>
        <w:rPr>
          <w:sz w:val="22"/>
        </w:rPr>
        <w:t>goals,</w:t>
      </w:r>
      <w:r>
        <w:rPr>
          <w:spacing w:val="-5"/>
          <w:sz w:val="22"/>
        </w:rPr>
        <w:t xml:space="preserve"> </w:t>
      </w:r>
      <w:r>
        <w:rPr>
          <w:sz w:val="22"/>
        </w:rPr>
        <w:t>strengths,</w:t>
      </w:r>
      <w:r>
        <w:rPr>
          <w:spacing w:val="-6"/>
          <w:sz w:val="22"/>
        </w:rPr>
        <w:t xml:space="preserve"> </w:t>
      </w:r>
      <w:r>
        <w:rPr>
          <w:sz w:val="22"/>
        </w:rPr>
        <w:t>and</w:t>
      </w:r>
      <w:r>
        <w:rPr>
          <w:spacing w:val="-6"/>
          <w:sz w:val="22"/>
        </w:rPr>
        <w:t xml:space="preserve"> </w:t>
      </w:r>
      <w:r>
        <w:rPr>
          <w:sz w:val="22"/>
        </w:rPr>
        <w:t>preferences</w:t>
      </w:r>
      <w:r>
        <w:rPr>
          <w:spacing w:val="-6"/>
          <w:sz w:val="22"/>
        </w:rPr>
        <w:t xml:space="preserve"> </w:t>
      </w:r>
      <w:r>
        <w:rPr>
          <w:sz w:val="22"/>
        </w:rPr>
        <w:t>of</w:t>
      </w:r>
      <w:r>
        <w:rPr>
          <w:spacing w:val="-6"/>
          <w:sz w:val="22"/>
        </w:rPr>
        <w:t xml:space="preserve"> </w:t>
      </w:r>
      <w:r>
        <w:rPr>
          <w:sz w:val="22"/>
        </w:rPr>
        <w:t>the</w:t>
      </w:r>
      <w:r>
        <w:rPr>
          <w:spacing w:val="-5"/>
          <w:sz w:val="22"/>
        </w:rPr>
        <w:t xml:space="preserve"> </w:t>
      </w:r>
      <w:r>
        <w:rPr>
          <w:spacing w:val="-2"/>
          <w:sz w:val="22"/>
        </w:rPr>
        <w:t>individual.</w:t>
      </w:r>
    </w:p>
    <w:p w14:paraId="55B0F9D1">
      <w:pPr>
        <w:pStyle w:val="9"/>
        <w:numPr>
          <w:ilvl w:val="0"/>
          <w:numId w:val="1"/>
        </w:numPr>
        <w:tabs>
          <w:tab w:val="left" w:pos="546"/>
        </w:tabs>
        <w:spacing w:before="0" w:after="0" w:line="267" w:lineRule="exact"/>
        <w:ind w:left="546" w:right="0" w:hanging="187"/>
        <w:jc w:val="left"/>
        <w:rPr>
          <w:rFonts w:ascii="Times New Roman" w:hAnsi="Times New Roman"/>
          <w:sz w:val="22"/>
        </w:rPr>
      </w:pPr>
      <w:r>
        <w:rPr>
          <w:sz w:val="22"/>
        </w:rPr>
        <w:t>Dignity</w:t>
      </w:r>
      <w:r>
        <w:rPr>
          <w:spacing w:val="-11"/>
          <w:sz w:val="22"/>
        </w:rPr>
        <w:t xml:space="preserve"> </w:t>
      </w:r>
      <w:r>
        <w:rPr>
          <w:sz w:val="22"/>
        </w:rPr>
        <w:t>and</w:t>
      </w:r>
      <w:r>
        <w:rPr>
          <w:spacing w:val="-9"/>
          <w:sz w:val="22"/>
        </w:rPr>
        <w:t xml:space="preserve"> </w:t>
      </w:r>
      <w:r>
        <w:rPr>
          <w:sz w:val="22"/>
        </w:rPr>
        <w:t>Respect:</w:t>
      </w:r>
      <w:r>
        <w:rPr>
          <w:spacing w:val="-9"/>
          <w:sz w:val="22"/>
        </w:rPr>
        <w:t xml:space="preserve"> </w:t>
      </w:r>
      <w:r>
        <w:rPr>
          <w:sz w:val="22"/>
        </w:rPr>
        <w:t>All</w:t>
      </w:r>
      <w:r>
        <w:rPr>
          <w:spacing w:val="-9"/>
          <w:sz w:val="22"/>
        </w:rPr>
        <w:t xml:space="preserve"> </w:t>
      </w:r>
      <w:r>
        <w:rPr>
          <w:sz w:val="22"/>
        </w:rPr>
        <w:t>interactions</w:t>
      </w:r>
      <w:r>
        <w:rPr>
          <w:spacing w:val="-9"/>
          <w:sz w:val="22"/>
        </w:rPr>
        <w:t xml:space="preserve"> </w:t>
      </w:r>
      <w:r>
        <w:rPr>
          <w:sz w:val="22"/>
        </w:rPr>
        <w:t>promote</w:t>
      </w:r>
      <w:r>
        <w:rPr>
          <w:spacing w:val="-9"/>
          <w:sz w:val="22"/>
        </w:rPr>
        <w:t xml:space="preserve"> </w:t>
      </w:r>
      <w:r>
        <w:rPr>
          <w:sz w:val="22"/>
        </w:rPr>
        <w:t>the</w:t>
      </w:r>
      <w:r>
        <w:rPr>
          <w:spacing w:val="-8"/>
          <w:sz w:val="22"/>
        </w:rPr>
        <w:t xml:space="preserve"> </w:t>
      </w:r>
      <w:r>
        <w:rPr>
          <w:sz w:val="22"/>
        </w:rPr>
        <w:t>inherent</w:t>
      </w:r>
      <w:r>
        <w:rPr>
          <w:spacing w:val="-9"/>
          <w:sz w:val="22"/>
        </w:rPr>
        <w:t xml:space="preserve"> </w:t>
      </w:r>
      <w:r>
        <w:rPr>
          <w:sz w:val="22"/>
        </w:rPr>
        <w:t>value</w:t>
      </w:r>
      <w:r>
        <w:rPr>
          <w:spacing w:val="-9"/>
          <w:sz w:val="22"/>
        </w:rPr>
        <w:t xml:space="preserve"> </w:t>
      </w:r>
      <w:r>
        <w:rPr>
          <w:sz w:val="22"/>
        </w:rPr>
        <w:t>and</w:t>
      </w:r>
      <w:r>
        <w:rPr>
          <w:spacing w:val="-9"/>
          <w:sz w:val="22"/>
        </w:rPr>
        <w:t xml:space="preserve"> </w:t>
      </w:r>
      <w:r>
        <w:rPr>
          <w:sz w:val="22"/>
        </w:rPr>
        <w:t>rights</w:t>
      </w:r>
      <w:r>
        <w:rPr>
          <w:spacing w:val="-9"/>
          <w:sz w:val="22"/>
        </w:rPr>
        <w:t xml:space="preserve"> </w:t>
      </w:r>
      <w:r>
        <w:rPr>
          <w:sz w:val="22"/>
        </w:rPr>
        <w:t>of</w:t>
      </w:r>
      <w:r>
        <w:rPr>
          <w:spacing w:val="-9"/>
          <w:sz w:val="22"/>
        </w:rPr>
        <w:t xml:space="preserve"> </w:t>
      </w:r>
      <w:r>
        <w:rPr>
          <w:sz w:val="22"/>
        </w:rPr>
        <w:t>each</w:t>
      </w:r>
      <w:r>
        <w:rPr>
          <w:spacing w:val="-8"/>
          <w:sz w:val="22"/>
        </w:rPr>
        <w:t xml:space="preserve"> </w:t>
      </w:r>
      <w:r>
        <w:rPr>
          <w:spacing w:val="-2"/>
          <w:sz w:val="22"/>
        </w:rPr>
        <w:t>person.</w:t>
      </w:r>
    </w:p>
    <w:p w14:paraId="74267A1C">
      <w:pPr>
        <w:pStyle w:val="9"/>
        <w:numPr>
          <w:ilvl w:val="0"/>
          <w:numId w:val="1"/>
        </w:numPr>
        <w:tabs>
          <w:tab w:val="left" w:pos="547"/>
        </w:tabs>
        <w:spacing w:before="41" w:after="0" w:line="276" w:lineRule="auto"/>
        <w:ind w:left="547" w:right="1750" w:hanging="188"/>
        <w:jc w:val="left"/>
        <w:rPr>
          <w:rFonts w:ascii="Times New Roman" w:hAnsi="Times New Roman"/>
          <w:sz w:val="22"/>
        </w:rPr>
      </w:pPr>
      <w:r>
        <w:rPr>
          <w:sz w:val="22"/>
        </w:rPr>
        <w:t>Least</w:t>
      </w:r>
      <w:r>
        <w:rPr>
          <w:spacing w:val="-4"/>
          <w:sz w:val="22"/>
        </w:rPr>
        <w:t xml:space="preserve"> </w:t>
      </w:r>
      <w:r>
        <w:rPr>
          <w:sz w:val="22"/>
        </w:rPr>
        <w:t>Restrictive</w:t>
      </w:r>
      <w:r>
        <w:rPr>
          <w:spacing w:val="-4"/>
          <w:sz w:val="22"/>
        </w:rPr>
        <w:t xml:space="preserve"> </w:t>
      </w:r>
      <w:r>
        <w:rPr>
          <w:sz w:val="22"/>
        </w:rPr>
        <w:t>Environment:</w:t>
      </w:r>
      <w:r>
        <w:rPr>
          <w:spacing w:val="-4"/>
          <w:sz w:val="22"/>
        </w:rPr>
        <w:t xml:space="preserve"> </w:t>
      </w:r>
      <w:r>
        <w:rPr>
          <w:sz w:val="22"/>
        </w:rPr>
        <w:t>Support</w:t>
      </w:r>
      <w:r>
        <w:rPr>
          <w:spacing w:val="-4"/>
          <w:sz w:val="22"/>
        </w:rPr>
        <w:t xml:space="preserve"> </w:t>
      </w:r>
      <w:r>
        <w:rPr>
          <w:sz w:val="22"/>
        </w:rPr>
        <w:t>is</w:t>
      </w:r>
      <w:r>
        <w:rPr>
          <w:spacing w:val="-4"/>
          <w:sz w:val="22"/>
        </w:rPr>
        <w:t xml:space="preserve"> </w:t>
      </w:r>
      <w:r>
        <w:rPr>
          <w:sz w:val="22"/>
        </w:rPr>
        <w:t>delivered</w:t>
      </w:r>
      <w:r>
        <w:rPr>
          <w:spacing w:val="-4"/>
          <w:sz w:val="22"/>
        </w:rPr>
        <w:t xml:space="preserve"> </w:t>
      </w:r>
      <w:r>
        <w:rPr>
          <w:sz w:val="22"/>
        </w:rPr>
        <w:t>in</w:t>
      </w:r>
      <w:r>
        <w:rPr>
          <w:spacing w:val="-4"/>
          <w:sz w:val="22"/>
        </w:rPr>
        <w:t xml:space="preserve"> </w:t>
      </w:r>
      <w:r>
        <w:rPr>
          <w:sz w:val="22"/>
        </w:rPr>
        <w:t>the</w:t>
      </w:r>
      <w:r>
        <w:rPr>
          <w:spacing w:val="-4"/>
          <w:sz w:val="22"/>
        </w:rPr>
        <w:t xml:space="preserve"> </w:t>
      </w:r>
      <w:r>
        <w:rPr>
          <w:sz w:val="22"/>
        </w:rPr>
        <w:t>most</w:t>
      </w:r>
      <w:r>
        <w:rPr>
          <w:spacing w:val="-4"/>
          <w:sz w:val="22"/>
        </w:rPr>
        <w:t xml:space="preserve"> </w:t>
      </w:r>
      <w:r>
        <w:rPr>
          <w:sz w:val="22"/>
        </w:rPr>
        <w:t>integrated,</w:t>
      </w:r>
      <w:r>
        <w:rPr>
          <w:spacing w:val="-4"/>
          <w:sz w:val="22"/>
        </w:rPr>
        <w:t xml:space="preserve"> </w:t>
      </w:r>
      <w:r>
        <w:rPr>
          <w:sz w:val="22"/>
        </w:rPr>
        <w:t>inclusive</w:t>
      </w:r>
      <w:r>
        <w:rPr>
          <w:spacing w:val="-4"/>
          <w:sz w:val="22"/>
        </w:rPr>
        <w:t xml:space="preserve"> </w:t>
      </w:r>
      <w:r>
        <w:rPr>
          <w:sz w:val="22"/>
        </w:rPr>
        <w:t xml:space="preserve">setting </w:t>
      </w:r>
      <w:r>
        <w:rPr>
          <w:spacing w:val="-2"/>
          <w:sz w:val="22"/>
        </w:rPr>
        <w:t>possible.</w:t>
      </w:r>
    </w:p>
    <w:p w14:paraId="02065D74">
      <w:pPr>
        <w:pStyle w:val="9"/>
        <w:numPr>
          <w:ilvl w:val="0"/>
          <w:numId w:val="1"/>
        </w:numPr>
        <w:tabs>
          <w:tab w:val="left" w:pos="546"/>
        </w:tabs>
        <w:spacing w:before="0" w:after="0" w:line="225" w:lineRule="exact"/>
        <w:ind w:left="546" w:right="0" w:hanging="187"/>
        <w:jc w:val="left"/>
        <w:rPr>
          <w:rFonts w:ascii="Times New Roman" w:hAnsi="Times New Roman"/>
          <w:sz w:val="22"/>
        </w:rPr>
      </w:pPr>
      <w:r>
        <w:rPr>
          <w:sz w:val="22"/>
        </w:rPr>
        <w:t>Choice</w:t>
      </w:r>
      <w:r>
        <w:rPr>
          <w:spacing w:val="-11"/>
          <w:sz w:val="22"/>
        </w:rPr>
        <w:t xml:space="preserve"> </w:t>
      </w:r>
      <w:r>
        <w:rPr>
          <w:sz w:val="22"/>
        </w:rPr>
        <w:t>and</w:t>
      </w:r>
      <w:r>
        <w:rPr>
          <w:spacing w:val="-8"/>
          <w:sz w:val="22"/>
        </w:rPr>
        <w:t xml:space="preserve"> </w:t>
      </w:r>
      <w:r>
        <w:rPr>
          <w:sz w:val="22"/>
        </w:rPr>
        <w:t>Control:</w:t>
      </w:r>
      <w:r>
        <w:rPr>
          <w:spacing w:val="-9"/>
          <w:sz w:val="22"/>
        </w:rPr>
        <w:t xml:space="preserve"> </w:t>
      </w:r>
      <w:r>
        <w:rPr>
          <w:sz w:val="22"/>
        </w:rPr>
        <w:t>Individuals</w:t>
      </w:r>
      <w:r>
        <w:rPr>
          <w:spacing w:val="-8"/>
          <w:sz w:val="22"/>
        </w:rPr>
        <w:t xml:space="preserve"> </w:t>
      </w:r>
      <w:r>
        <w:rPr>
          <w:sz w:val="22"/>
        </w:rPr>
        <w:t>are</w:t>
      </w:r>
      <w:r>
        <w:rPr>
          <w:spacing w:val="-8"/>
          <w:sz w:val="22"/>
        </w:rPr>
        <w:t xml:space="preserve"> </w:t>
      </w:r>
      <w:r>
        <w:rPr>
          <w:sz w:val="22"/>
        </w:rPr>
        <w:t>supported</w:t>
      </w:r>
      <w:r>
        <w:rPr>
          <w:spacing w:val="-9"/>
          <w:sz w:val="22"/>
        </w:rPr>
        <w:t xml:space="preserve"> </w:t>
      </w:r>
      <w:r>
        <w:rPr>
          <w:sz w:val="22"/>
        </w:rPr>
        <w:t>to</w:t>
      </w:r>
      <w:r>
        <w:rPr>
          <w:spacing w:val="-8"/>
          <w:sz w:val="22"/>
        </w:rPr>
        <w:t xml:space="preserve"> </w:t>
      </w:r>
      <w:r>
        <w:rPr>
          <w:sz w:val="22"/>
        </w:rPr>
        <w:t>make</w:t>
      </w:r>
      <w:r>
        <w:rPr>
          <w:spacing w:val="-9"/>
          <w:sz w:val="22"/>
        </w:rPr>
        <w:t xml:space="preserve"> </w:t>
      </w:r>
      <w:r>
        <w:rPr>
          <w:sz w:val="22"/>
        </w:rPr>
        <w:t>decisions</w:t>
      </w:r>
      <w:r>
        <w:rPr>
          <w:spacing w:val="-8"/>
          <w:sz w:val="22"/>
        </w:rPr>
        <w:t xml:space="preserve"> </w:t>
      </w:r>
      <w:r>
        <w:rPr>
          <w:sz w:val="22"/>
        </w:rPr>
        <w:t>about</w:t>
      </w:r>
      <w:r>
        <w:rPr>
          <w:spacing w:val="-8"/>
          <w:sz w:val="22"/>
        </w:rPr>
        <w:t xml:space="preserve"> </w:t>
      </w:r>
      <w:r>
        <w:rPr>
          <w:sz w:val="22"/>
        </w:rPr>
        <w:t>their</w:t>
      </w:r>
      <w:r>
        <w:rPr>
          <w:spacing w:val="-9"/>
          <w:sz w:val="22"/>
        </w:rPr>
        <w:t xml:space="preserve"> </w:t>
      </w:r>
      <w:r>
        <w:rPr>
          <w:sz w:val="22"/>
        </w:rPr>
        <w:t>lives</w:t>
      </w:r>
      <w:r>
        <w:rPr>
          <w:spacing w:val="-8"/>
          <w:sz w:val="22"/>
        </w:rPr>
        <w:t xml:space="preserve"> </w:t>
      </w:r>
      <w:r>
        <w:rPr>
          <w:sz w:val="22"/>
        </w:rPr>
        <w:t>and</w:t>
      </w:r>
      <w:r>
        <w:rPr>
          <w:spacing w:val="-8"/>
          <w:sz w:val="22"/>
        </w:rPr>
        <w:t xml:space="preserve"> </w:t>
      </w:r>
      <w:r>
        <w:rPr>
          <w:spacing w:val="-2"/>
          <w:sz w:val="22"/>
        </w:rPr>
        <w:t>services.</w:t>
      </w:r>
    </w:p>
    <w:p w14:paraId="5AAE1926">
      <w:pPr>
        <w:pStyle w:val="9"/>
        <w:numPr>
          <w:ilvl w:val="0"/>
          <w:numId w:val="1"/>
        </w:numPr>
        <w:tabs>
          <w:tab w:val="left" w:pos="547"/>
        </w:tabs>
        <w:spacing w:before="41" w:after="0" w:line="276" w:lineRule="auto"/>
        <w:ind w:left="547" w:right="2092" w:hanging="188"/>
        <w:jc w:val="left"/>
        <w:rPr>
          <w:rFonts w:ascii="Times New Roman" w:hAnsi="Times New Roman"/>
          <w:sz w:val="22"/>
        </w:rPr>
      </w:pPr>
      <w:r>
        <w:rPr>
          <w:sz w:val="22"/>
        </w:rPr>
        <w:t>Collaboration:</w:t>
      </w:r>
      <w:r>
        <w:rPr>
          <w:spacing w:val="-5"/>
          <w:sz w:val="22"/>
        </w:rPr>
        <w:t xml:space="preserve"> </w:t>
      </w:r>
      <w:r>
        <w:rPr>
          <w:sz w:val="22"/>
        </w:rPr>
        <w:t>Families,</w:t>
      </w:r>
      <w:r>
        <w:rPr>
          <w:spacing w:val="-5"/>
          <w:sz w:val="22"/>
        </w:rPr>
        <w:t xml:space="preserve"> </w:t>
      </w:r>
      <w:r>
        <w:rPr>
          <w:sz w:val="22"/>
        </w:rPr>
        <w:t>caregivers,</w:t>
      </w:r>
      <w:r>
        <w:rPr>
          <w:spacing w:val="-5"/>
          <w:sz w:val="22"/>
        </w:rPr>
        <w:t xml:space="preserve"> </w:t>
      </w:r>
      <w:r>
        <w:rPr>
          <w:sz w:val="22"/>
        </w:rPr>
        <w:t>and</w:t>
      </w:r>
      <w:r>
        <w:rPr>
          <w:spacing w:val="-5"/>
          <w:sz w:val="22"/>
        </w:rPr>
        <w:t xml:space="preserve"> </w:t>
      </w:r>
      <w:r>
        <w:rPr>
          <w:sz w:val="22"/>
        </w:rPr>
        <w:t>support</w:t>
      </w:r>
      <w:r>
        <w:rPr>
          <w:spacing w:val="-5"/>
          <w:sz w:val="22"/>
        </w:rPr>
        <w:t xml:space="preserve"> </w:t>
      </w:r>
      <w:r>
        <w:rPr>
          <w:sz w:val="22"/>
        </w:rPr>
        <w:t>teams</w:t>
      </w:r>
      <w:r>
        <w:rPr>
          <w:spacing w:val="-5"/>
          <w:sz w:val="22"/>
        </w:rPr>
        <w:t xml:space="preserve"> </w:t>
      </w:r>
      <w:r>
        <w:rPr>
          <w:sz w:val="22"/>
        </w:rPr>
        <w:t>work</w:t>
      </w:r>
      <w:r>
        <w:rPr>
          <w:spacing w:val="-5"/>
          <w:sz w:val="22"/>
        </w:rPr>
        <w:t xml:space="preserve"> </w:t>
      </w:r>
      <w:r>
        <w:rPr>
          <w:sz w:val="22"/>
        </w:rPr>
        <w:t>together</w:t>
      </w:r>
      <w:r>
        <w:rPr>
          <w:spacing w:val="-5"/>
          <w:sz w:val="22"/>
        </w:rPr>
        <w:t xml:space="preserve"> </w:t>
      </w:r>
      <w:r>
        <w:rPr>
          <w:sz w:val="22"/>
        </w:rPr>
        <w:t>to</w:t>
      </w:r>
      <w:r>
        <w:rPr>
          <w:spacing w:val="-5"/>
          <w:sz w:val="22"/>
        </w:rPr>
        <w:t xml:space="preserve"> </w:t>
      </w:r>
      <w:r>
        <w:rPr>
          <w:sz w:val="22"/>
        </w:rPr>
        <w:t>achieve</w:t>
      </w:r>
      <w:r>
        <w:rPr>
          <w:spacing w:val="-5"/>
          <w:sz w:val="22"/>
        </w:rPr>
        <w:t xml:space="preserve"> </w:t>
      </w:r>
      <w:r>
        <w:rPr>
          <w:sz w:val="22"/>
        </w:rPr>
        <w:t xml:space="preserve">shared </w:t>
      </w:r>
      <w:r>
        <w:rPr>
          <w:spacing w:val="-2"/>
          <w:sz w:val="22"/>
        </w:rPr>
        <w:t>outcomes.</w:t>
      </w:r>
    </w:p>
    <w:p w14:paraId="217ECDEE">
      <w:pPr>
        <w:pStyle w:val="9"/>
        <w:numPr>
          <w:ilvl w:val="0"/>
          <w:numId w:val="1"/>
        </w:numPr>
        <w:tabs>
          <w:tab w:val="left" w:pos="547"/>
        </w:tabs>
        <w:spacing w:before="2" w:after="0" w:line="276" w:lineRule="auto"/>
        <w:ind w:left="547" w:right="1892" w:hanging="188"/>
        <w:jc w:val="left"/>
        <w:rPr>
          <w:rFonts w:ascii="Times New Roman" w:hAnsi="Times New Roman"/>
          <w:sz w:val="22"/>
        </w:rPr>
      </w:pPr>
      <w:r>
        <w:rPr>
          <w:sz w:val="22"/>
        </w:rPr>
        <w:t>Accountability:</w:t>
      </w:r>
      <w:r>
        <w:rPr>
          <w:spacing w:val="-7"/>
          <w:sz w:val="22"/>
        </w:rPr>
        <w:t xml:space="preserve"> </w:t>
      </w:r>
      <w:r>
        <w:rPr>
          <w:sz w:val="22"/>
        </w:rPr>
        <w:t>Providers</w:t>
      </w:r>
      <w:r>
        <w:rPr>
          <w:spacing w:val="-7"/>
          <w:sz w:val="22"/>
        </w:rPr>
        <w:t xml:space="preserve"> </w:t>
      </w:r>
      <w:r>
        <w:rPr>
          <w:sz w:val="22"/>
        </w:rPr>
        <w:t>and</w:t>
      </w:r>
      <w:r>
        <w:rPr>
          <w:spacing w:val="-7"/>
          <w:sz w:val="22"/>
        </w:rPr>
        <w:t xml:space="preserve"> </w:t>
      </w:r>
      <w:r>
        <w:rPr>
          <w:sz w:val="22"/>
        </w:rPr>
        <w:t>staff</w:t>
      </w:r>
      <w:r>
        <w:rPr>
          <w:spacing w:val="-7"/>
          <w:sz w:val="22"/>
        </w:rPr>
        <w:t xml:space="preserve"> </w:t>
      </w:r>
      <w:r>
        <w:rPr>
          <w:sz w:val="22"/>
        </w:rPr>
        <w:t>are</w:t>
      </w:r>
      <w:r>
        <w:rPr>
          <w:spacing w:val="-7"/>
          <w:sz w:val="22"/>
        </w:rPr>
        <w:t xml:space="preserve"> </w:t>
      </w:r>
      <w:r>
        <w:rPr>
          <w:sz w:val="22"/>
        </w:rPr>
        <w:t>held</w:t>
      </w:r>
      <w:r>
        <w:rPr>
          <w:spacing w:val="-7"/>
          <w:sz w:val="22"/>
        </w:rPr>
        <w:t xml:space="preserve"> </w:t>
      </w:r>
      <w:r>
        <w:rPr>
          <w:sz w:val="22"/>
        </w:rPr>
        <w:t>to</w:t>
      </w:r>
      <w:r>
        <w:rPr>
          <w:spacing w:val="-7"/>
          <w:sz w:val="22"/>
        </w:rPr>
        <w:t xml:space="preserve"> </w:t>
      </w:r>
      <w:r>
        <w:rPr>
          <w:sz w:val="22"/>
        </w:rPr>
        <w:t>high</w:t>
      </w:r>
      <w:r>
        <w:rPr>
          <w:spacing w:val="-7"/>
          <w:sz w:val="22"/>
        </w:rPr>
        <w:t xml:space="preserve"> </w:t>
      </w:r>
      <w:r>
        <w:rPr>
          <w:sz w:val="22"/>
        </w:rPr>
        <w:t>standards</w:t>
      </w:r>
      <w:r>
        <w:rPr>
          <w:spacing w:val="-7"/>
          <w:sz w:val="22"/>
        </w:rPr>
        <w:t xml:space="preserve"> </w:t>
      </w:r>
      <w:r>
        <w:rPr>
          <w:sz w:val="22"/>
        </w:rPr>
        <w:t>of</w:t>
      </w:r>
      <w:r>
        <w:rPr>
          <w:spacing w:val="-7"/>
          <w:sz w:val="22"/>
        </w:rPr>
        <w:t xml:space="preserve"> </w:t>
      </w:r>
      <w:r>
        <w:rPr>
          <w:sz w:val="22"/>
        </w:rPr>
        <w:t>care,</w:t>
      </w:r>
      <w:r>
        <w:rPr>
          <w:spacing w:val="-7"/>
          <w:sz w:val="22"/>
        </w:rPr>
        <w:t xml:space="preserve"> </w:t>
      </w:r>
      <w:r>
        <w:rPr>
          <w:sz w:val="22"/>
        </w:rPr>
        <w:t>documentation,</w:t>
      </w:r>
      <w:r>
        <w:rPr>
          <w:spacing w:val="-7"/>
          <w:sz w:val="22"/>
        </w:rPr>
        <w:t xml:space="preserve"> </w:t>
      </w:r>
      <w:r>
        <w:rPr>
          <w:sz w:val="22"/>
        </w:rPr>
        <w:t>and ethical practice.</w:t>
      </w:r>
    </w:p>
    <w:p w14:paraId="48AB61E5">
      <w:pPr>
        <w:pStyle w:val="7"/>
        <w:spacing w:before="124"/>
        <w:rPr>
          <w:sz w:val="22"/>
        </w:rPr>
      </w:pPr>
    </w:p>
    <w:p w14:paraId="66388EC7">
      <w:pPr>
        <w:spacing w:before="0"/>
        <w:ind w:left="359" w:right="0" w:firstLine="0"/>
        <w:jc w:val="left"/>
        <w:rPr>
          <w:sz w:val="22"/>
        </w:rPr>
      </w:pPr>
      <w:r>
        <w:rPr>
          <w:rFonts w:ascii="Cambria" w:hAnsi="Cambria"/>
          <w:sz w:val="22"/>
        </w:rPr>
        <w:t>▶</w:t>
      </w:r>
      <w:r>
        <w:rPr>
          <w:rFonts w:ascii="Cambria" w:hAnsi="Cambria"/>
          <w:spacing w:val="-5"/>
          <w:sz w:val="22"/>
        </w:rPr>
        <w:t xml:space="preserve"> </w:t>
      </w:r>
      <w:r>
        <w:rPr>
          <w:sz w:val="22"/>
        </w:rPr>
        <w:t>SERVICE</w:t>
      </w:r>
      <w:r>
        <w:rPr>
          <w:spacing w:val="-5"/>
          <w:sz w:val="22"/>
        </w:rPr>
        <w:t xml:space="preserve"> </w:t>
      </w:r>
      <w:r>
        <w:rPr>
          <w:spacing w:val="-2"/>
          <w:sz w:val="22"/>
        </w:rPr>
        <w:t>SETTINGS:</w:t>
      </w:r>
    </w:p>
    <w:p w14:paraId="26118936">
      <w:pPr>
        <w:spacing w:before="41" w:line="276" w:lineRule="auto"/>
        <w:ind w:left="359" w:right="1436" w:firstLine="0"/>
        <w:jc w:val="both"/>
        <w:rPr>
          <w:sz w:val="22"/>
        </w:rPr>
      </w:pPr>
      <w:r>
        <w:rPr>
          <w:sz w:val="22"/>
        </w:rPr>
        <w:t>Habilitation</w:t>
      </w:r>
      <w:r>
        <w:rPr>
          <w:spacing w:val="-2"/>
          <w:sz w:val="22"/>
        </w:rPr>
        <w:t xml:space="preserve"> </w:t>
      </w:r>
      <w:r>
        <w:rPr>
          <w:sz w:val="22"/>
        </w:rPr>
        <w:t>services</w:t>
      </w:r>
      <w:r>
        <w:rPr>
          <w:spacing w:val="-2"/>
          <w:sz w:val="22"/>
        </w:rPr>
        <w:t xml:space="preserve"> </w:t>
      </w:r>
      <w:r>
        <w:rPr>
          <w:sz w:val="22"/>
        </w:rPr>
        <w:t>may</w:t>
      </w:r>
      <w:r>
        <w:rPr>
          <w:spacing w:val="-2"/>
          <w:sz w:val="22"/>
        </w:rPr>
        <w:t xml:space="preserve"> </w:t>
      </w:r>
      <w:r>
        <w:rPr>
          <w:sz w:val="22"/>
        </w:rPr>
        <w:t>be</w:t>
      </w:r>
      <w:r>
        <w:rPr>
          <w:spacing w:val="-2"/>
          <w:sz w:val="22"/>
        </w:rPr>
        <w:t xml:space="preserve"> </w:t>
      </w:r>
      <w:r>
        <w:rPr>
          <w:sz w:val="22"/>
        </w:rPr>
        <w:t>provided</w:t>
      </w:r>
      <w:r>
        <w:rPr>
          <w:spacing w:val="-2"/>
          <w:sz w:val="22"/>
        </w:rPr>
        <w:t xml:space="preserve"> </w:t>
      </w:r>
      <w:r>
        <w:rPr>
          <w:sz w:val="22"/>
        </w:rPr>
        <w:t>in</w:t>
      </w:r>
      <w:r>
        <w:rPr>
          <w:spacing w:val="-2"/>
          <w:sz w:val="22"/>
        </w:rPr>
        <w:t xml:space="preserve"> </w:t>
      </w:r>
      <w:r>
        <w:rPr>
          <w:sz w:val="22"/>
        </w:rPr>
        <w:t>the</w:t>
      </w:r>
      <w:r>
        <w:rPr>
          <w:spacing w:val="-2"/>
          <w:sz w:val="22"/>
        </w:rPr>
        <w:t xml:space="preserve"> </w:t>
      </w:r>
      <w:r>
        <w:rPr>
          <w:sz w:val="22"/>
        </w:rPr>
        <w:t>person’s</w:t>
      </w:r>
      <w:r>
        <w:rPr>
          <w:spacing w:val="-2"/>
          <w:sz w:val="22"/>
        </w:rPr>
        <w:t xml:space="preserve"> </w:t>
      </w:r>
      <w:r>
        <w:rPr>
          <w:sz w:val="22"/>
        </w:rPr>
        <w:t>home,</w:t>
      </w:r>
      <w:r>
        <w:rPr>
          <w:spacing w:val="-2"/>
          <w:sz w:val="22"/>
        </w:rPr>
        <w:t xml:space="preserve"> </w:t>
      </w:r>
      <w:r>
        <w:rPr>
          <w:sz w:val="22"/>
        </w:rPr>
        <w:t>family</w:t>
      </w:r>
      <w:r>
        <w:rPr>
          <w:spacing w:val="-2"/>
          <w:sz w:val="22"/>
        </w:rPr>
        <w:t xml:space="preserve"> </w:t>
      </w:r>
      <w:r>
        <w:rPr>
          <w:sz w:val="22"/>
        </w:rPr>
        <w:t>home,</w:t>
      </w:r>
      <w:r>
        <w:rPr>
          <w:spacing w:val="-2"/>
          <w:sz w:val="22"/>
        </w:rPr>
        <w:t xml:space="preserve"> </w:t>
      </w:r>
      <w:r>
        <w:rPr>
          <w:sz w:val="22"/>
        </w:rPr>
        <w:t>or</w:t>
      </w:r>
      <w:r>
        <w:rPr>
          <w:spacing w:val="-2"/>
          <w:sz w:val="22"/>
        </w:rPr>
        <w:t xml:space="preserve"> </w:t>
      </w:r>
      <w:r>
        <w:rPr>
          <w:sz w:val="22"/>
        </w:rPr>
        <w:t>community</w:t>
      </w:r>
      <w:r>
        <w:rPr>
          <w:spacing w:val="-2"/>
          <w:sz w:val="22"/>
        </w:rPr>
        <w:t xml:space="preserve"> </w:t>
      </w:r>
      <w:r>
        <w:rPr>
          <w:sz w:val="22"/>
        </w:rPr>
        <w:t>settings such</w:t>
      </w:r>
      <w:r>
        <w:rPr>
          <w:spacing w:val="-3"/>
          <w:sz w:val="22"/>
        </w:rPr>
        <w:t xml:space="preserve"> </w:t>
      </w:r>
      <w:r>
        <w:rPr>
          <w:sz w:val="22"/>
        </w:rPr>
        <w:t>as</w:t>
      </w:r>
      <w:r>
        <w:rPr>
          <w:spacing w:val="-3"/>
          <w:sz w:val="22"/>
        </w:rPr>
        <w:t xml:space="preserve"> </w:t>
      </w:r>
      <w:r>
        <w:rPr>
          <w:sz w:val="22"/>
        </w:rPr>
        <w:t>libraries,</w:t>
      </w:r>
      <w:r>
        <w:rPr>
          <w:spacing w:val="-3"/>
          <w:sz w:val="22"/>
        </w:rPr>
        <w:t xml:space="preserve"> </w:t>
      </w:r>
      <w:r>
        <w:rPr>
          <w:sz w:val="22"/>
        </w:rPr>
        <w:t>gyms,</w:t>
      </w:r>
      <w:r>
        <w:rPr>
          <w:spacing w:val="-3"/>
          <w:sz w:val="22"/>
        </w:rPr>
        <w:t xml:space="preserve"> </w:t>
      </w:r>
      <w:r>
        <w:rPr>
          <w:sz w:val="22"/>
        </w:rPr>
        <w:t>stores,</w:t>
      </w:r>
      <w:r>
        <w:rPr>
          <w:spacing w:val="-3"/>
          <w:sz w:val="22"/>
        </w:rPr>
        <w:t xml:space="preserve"> </w:t>
      </w:r>
      <w:r>
        <w:rPr>
          <w:sz w:val="22"/>
        </w:rPr>
        <w:t>or</w:t>
      </w:r>
      <w:r>
        <w:rPr>
          <w:spacing w:val="-3"/>
          <w:sz w:val="22"/>
        </w:rPr>
        <w:t xml:space="preserve"> </w:t>
      </w:r>
      <w:r>
        <w:rPr>
          <w:sz w:val="22"/>
        </w:rPr>
        <w:t>volunteer</w:t>
      </w:r>
      <w:r>
        <w:rPr>
          <w:spacing w:val="-3"/>
          <w:sz w:val="22"/>
        </w:rPr>
        <w:t xml:space="preserve"> </w:t>
      </w:r>
      <w:r>
        <w:rPr>
          <w:sz w:val="22"/>
        </w:rPr>
        <w:t>sites.</w:t>
      </w:r>
      <w:r>
        <w:rPr>
          <w:spacing w:val="-3"/>
          <w:sz w:val="22"/>
        </w:rPr>
        <w:t xml:space="preserve"> </w:t>
      </w:r>
      <w:r>
        <w:rPr>
          <w:sz w:val="22"/>
        </w:rPr>
        <w:t>Services</w:t>
      </w:r>
      <w:r>
        <w:rPr>
          <w:spacing w:val="-3"/>
          <w:sz w:val="22"/>
        </w:rPr>
        <w:t xml:space="preserve"> </w:t>
      </w:r>
      <w:r>
        <w:rPr>
          <w:sz w:val="22"/>
        </w:rPr>
        <w:t>are</w:t>
      </w:r>
      <w:r>
        <w:rPr>
          <w:spacing w:val="-3"/>
          <w:sz w:val="22"/>
        </w:rPr>
        <w:t xml:space="preserve"> </w:t>
      </w:r>
      <w:r>
        <w:rPr>
          <w:sz w:val="22"/>
        </w:rPr>
        <w:t>flexible</w:t>
      </w:r>
      <w:r>
        <w:rPr>
          <w:spacing w:val="-3"/>
          <w:sz w:val="22"/>
        </w:rPr>
        <w:t xml:space="preserve"> </w:t>
      </w:r>
      <w:r>
        <w:rPr>
          <w:sz w:val="22"/>
        </w:rPr>
        <w:t>and</w:t>
      </w:r>
      <w:r>
        <w:rPr>
          <w:spacing w:val="-3"/>
          <w:sz w:val="22"/>
        </w:rPr>
        <w:t xml:space="preserve"> </w:t>
      </w:r>
      <w:r>
        <w:rPr>
          <w:sz w:val="22"/>
        </w:rPr>
        <w:t>designed</w:t>
      </w:r>
      <w:r>
        <w:rPr>
          <w:spacing w:val="-3"/>
          <w:sz w:val="22"/>
        </w:rPr>
        <w:t xml:space="preserve"> </w:t>
      </w:r>
      <w:r>
        <w:rPr>
          <w:sz w:val="22"/>
        </w:rPr>
        <w:t>to</w:t>
      </w:r>
      <w:r>
        <w:rPr>
          <w:spacing w:val="-3"/>
          <w:sz w:val="22"/>
        </w:rPr>
        <w:t xml:space="preserve"> </w:t>
      </w:r>
      <w:r>
        <w:rPr>
          <w:sz w:val="22"/>
        </w:rPr>
        <w:t>reflect</w:t>
      </w:r>
      <w:r>
        <w:rPr>
          <w:spacing w:val="-3"/>
          <w:sz w:val="22"/>
        </w:rPr>
        <w:t xml:space="preserve"> </w:t>
      </w:r>
      <w:r>
        <w:rPr>
          <w:sz w:val="22"/>
        </w:rPr>
        <w:t>the individual’s preferred lifestyle and routines.</w:t>
      </w:r>
    </w:p>
    <w:p w14:paraId="120A1947">
      <w:pPr>
        <w:pStyle w:val="7"/>
        <w:spacing w:before="40"/>
        <w:rPr>
          <w:sz w:val="22"/>
        </w:rPr>
      </w:pPr>
    </w:p>
    <w:p w14:paraId="0EB2A269">
      <w:pPr>
        <w:spacing w:before="0"/>
        <w:ind w:left="359" w:right="0" w:firstLine="0"/>
        <w:jc w:val="left"/>
        <w:rPr>
          <w:sz w:val="22"/>
        </w:rPr>
      </w:pPr>
      <w:r>
        <w:rPr>
          <w:rFonts w:ascii="Cambria" w:hAnsi="Cambria"/>
          <w:sz w:val="22"/>
        </w:rPr>
        <w:t>▶</w:t>
      </w:r>
      <w:r>
        <w:rPr>
          <w:rFonts w:ascii="Cambria" w:hAnsi="Cambria"/>
          <w:spacing w:val="-5"/>
          <w:sz w:val="22"/>
        </w:rPr>
        <w:t xml:space="preserve"> </w:t>
      </w:r>
      <w:r>
        <w:rPr>
          <w:sz w:val="22"/>
        </w:rPr>
        <w:t>TYPICAL</w:t>
      </w:r>
      <w:r>
        <w:rPr>
          <w:spacing w:val="-6"/>
          <w:sz w:val="22"/>
        </w:rPr>
        <w:t xml:space="preserve"> </w:t>
      </w:r>
      <w:r>
        <w:rPr>
          <w:sz w:val="22"/>
        </w:rPr>
        <w:t>SERVICE</w:t>
      </w:r>
      <w:r>
        <w:rPr>
          <w:spacing w:val="-6"/>
          <w:sz w:val="22"/>
        </w:rPr>
        <w:t xml:space="preserve"> </w:t>
      </w:r>
      <w:r>
        <w:rPr>
          <w:spacing w:val="-2"/>
          <w:sz w:val="22"/>
        </w:rPr>
        <w:t>DOMAINS:</w:t>
      </w:r>
    </w:p>
    <w:p w14:paraId="6C43325F">
      <w:pPr>
        <w:pStyle w:val="9"/>
        <w:numPr>
          <w:ilvl w:val="0"/>
          <w:numId w:val="1"/>
        </w:numPr>
        <w:tabs>
          <w:tab w:val="left" w:pos="546"/>
        </w:tabs>
        <w:spacing w:before="39" w:after="0" w:line="267" w:lineRule="exact"/>
        <w:ind w:left="546" w:right="0" w:hanging="187"/>
        <w:jc w:val="left"/>
        <w:rPr>
          <w:rFonts w:ascii="Times New Roman" w:hAnsi="Times New Roman"/>
          <w:sz w:val="22"/>
        </w:rPr>
      </w:pPr>
      <w:r>
        <w:rPr>
          <w:sz w:val="22"/>
        </w:rPr>
        <w:t>Personal</w:t>
      </w:r>
      <w:r>
        <w:rPr>
          <w:spacing w:val="-11"/>
          <w:sz w:val="22"/>
        </w:rPr>
        <w:t xml:space="preserve"> </w:t>
      </w:r>
      <w:r>
        <w:rPr>
          <w:sz w:val="22"/>
        </w:rPr>
        <w:t>care</w:t>
      </w:r>
      <w:r>
        <w:rPr>
          <w:spacing w:val="-11"/>
          <w:sz w:val="22"/>
        </w:rPr>
        <w:t xml:space="preserve"> </w:t>
      </w:r>
      <w:r>
        <w:rPr>
          <w:sz w:val="22"/>
        </w:rPr>
        <w:t>skills</w:t>
      </w:r>
      <w:r>
        <w:rPr>
          <w:spacing w:val="-11"/>
          <w:sz w:val="22"/>
        </w:rPr>
        <w:t xml:space="preserve"> </w:t>
      </w:r>
      <w:r>
        <w:rPr>
          <w:sz w:val="22"/>
        </w:rPr>
        <w:t>(hygiene,</w:t>
      </w:r>
      <w:r>
        <w:rPr>
          <w:spacing w:val="-11"/>
          <w:sz w:val="22"/>
        </w:rPr>
        <w:t xml:space="preserve"> </w:t>
      </w:r>
      <w:r>
        <w:rPr>
          <w:sz w:val="22"/>
        </w:rPr>
        <w:t>grooming,</w:t>
      </w:r>
      <w:r>
        <w:rPr>
          <w:spacing w:val="-11"/>
          <w:sz w:val="22"/>
        </w:rPr>
        <w:t xml:space="preserve"> </w:t>
      </w:r>
      <w:r>
        <w:rPr>
          <w:spacing w:val="-2"/>
          <w:sz w:val="22"/>
        </w:rPr>
        <w:t>dressing)</w:t>
      </w:r>
    </w:p>
    <w:p w14:paraId="6EF65BBD">
      <w:pPr>
        <w:pStyle w:val="9"/>
        <w:numPr>
          <w:ilvl w:val="0"/>
          <w:numId w:val="1"/>
        </w:numPr>
        <w:tabs>
          <w:tab w:val="left" w:pos="546"/>
        </w:tabs>
        <w:spacing w:before="0" w:after="0" w:line="265" w:lineRule="exact"/>
        <w:ind w:left="546" w:right="0" w:hanging="187"/>
        <w:jc w:val="left"/>
        <w:rPr>
          <w:rFonts w:ascii="Times New Roman" w:hAnsi="Times New Roman"/>
          <w:sz w:val="22"/>
        </w:rPr>
      </w:pPr>
      <w:r>
        <w:rPr>
          <w:sz w:val="22"/>
        </w:rPr>
        <w:t>Health</w:t>
      </w:r>
      <w:r>
        <w:rPr>
          <w:spacing w:val="-9"/>
          <w:sz w:val="22"/>
        </w:rPr>
        <w:t xml:space="preserve"> </w:t>
      </w:r>
      <w:r>
        <w:rPr>
          <w:sz w:val="22"/>
        </w:rPr>
        <w:t>maintenance</w:t>
      </w:r>
      <w:r>
        <w:rPr>
          <w:spacing w:val="-6"/>
          <w:sz w:val="22"/>
        </w:rPr>
        <w:t xml:space="preserve"> </w:t>
      </w:r>
      <w:r>
        <w:rPr>
          <w:sz w:val="22"/>
        </w:rPr>
        <w:t>and</w:t>
      </w:r>
      <w:r>
        <w:rPr>
          <w:spacing w:val="-7"/>
          <w:sz w:val="22"/>
        </w:rPr>
        <w:t xml:space="preserve"> </w:t>
      </w:r>
      <w:r>
        <w:rPr>
          <w:sz w:val="22"/>
        </w:rPr>
        <w:t>wellness</w:t>
      </w:r>
      <w:r>
        <w:rPr>
          <w:spacing w:val="-6"/>
          <w:sz w:val="22"/>
        </w:rPr>
        <w:t xml:space="preserve"> </w:t>
      </w:r>
      <w:r>
        <w:rPr>
          <w:sz w:val="22"/>
        </w:rPr>
        <w:t>(nutrition,</w:t>
      </w:r>
      <w:r>
        <w:rPr>
          <w:spacing w:val="-7"/>
          <w:sz w:val="22"/>
        </w:rPr>
        <w:t xml:space="preserve"> </w:t>
      </w:r>
      <w:r>
        <w:rPr>
          <w:sz w:val="22"/>
        </w:rPr>
        <w:t>appointments,</w:t>
      </w:r>
      <w:r>
        <w:rPr>
          <w:spacing w:val="-6"/>
          <w:sz w:val="22"/>
        </w:rPr>
        <w:t xml:space="preserve"> </w:t>
      </w:r>
      <w:r>
        <w:rPr>
          <w:spacing w:val="-2"/>
          <w:sz w:val="22"/>
        </w:rPr>
        <w:t>exercise)</w:t>
      </w:r>
    </w:p>
    <w:p w14:paraId="48A0D7CE">
      <w:pPr>
        <w:pStyle w:val="9"/>
        <w:numPr>
          <w:ilvl w:val="0"/>
          <w:numId w:val="1"/>
        </w:numPr>
        <w:tabs>
          <w:tab w:val="left" w:pos="546"/>
        </w:tabs>
        <w:spacing w:before="0" w:after="0" w:line="265" w:lineRule="exact"/>
        <w:ind w:left="546" w:right="0" w:hanging="187"/>
        <w:jc w:val="left"/>
        <w:rPr>
          <w:rFonts w:ascii="Times New Roman" w:hAnsi="Times New Roman"/>
          <w:sz w:val="22"/>
        </w:rPr>
      </w:pPr>
      <w:r>
        <w:rPr>
          <w:sz w:val="22"/>
        </w:rPr>
        <w:t>Household</w:t>
      </w:r>
      <w:r>
        <w:rPr>
          <w:spacing w:val="-12"/>
          <w:sz w:val="22"/>
        </w:rPr>
        <w:t xml:space="preserve"> </w:t>
      </w:r>
      <w:r>
        <w:rPr>
          <w:sz w:val="22"/>
        </w:rPr>
        <w:t>skills</w:t>
      </w:r>
      <w:r>
        <w:rPr>
          <w:spacing w:val="-12"/>
          <w:sz w:val="22"/>
        </w:rPr>
        <w:t xml:space="preserve"> </w:t>
      </w:r>
      <w:r>
        <w:rPr>
          <w:sz w:val="22"/>
        </w:rPr>
        <w:t>(cooking,</w:t>
      </w:r>
      <w:r>
        <w:rPr>
          <w:spacing w:val="-12"/>
          <w:sz w:val="22"/>
        </w:rPr>
        <w:t xml:space="preserve"> </w:t>
      </w:r>
      <w:r>
        <w:rPr>
          <w:sz w:val="22"/>
        </w:rPr>
        <w:t>cleaning,</w:t>
      </w:r>
      <w:r>
        <w:rPr>
          <w:spacing w:val="-12"/>
          <w:sz w:val="22"/>
        </w:rPr>
        <w:t xml:space="preserve"> </w:t>
      </w:r>
      <w:r>
        <w:rPr>
          <w:sz w:val="22"/>
        </w:rPr>
        <w:t>laundry,</w:t>
      </w:r>
      <w:r>
        <w:rPr>
          <w:spacing w:val="-11"/>
          <w:sz w:val="22"/>
        </w:rPr>
        <w:t xml:space="preserve"> </w:t>
      </w:r>
      <w:r>
        <w:rPr>
          <w:spacing w:val="-2"/>
          <w:sz w:val="22"/>
        </w:rPr>
        <w:t>budgeting)</w:t>
      </w:r>
    </w:p>
    <w:p w14:paraId="7448E112">
      <w:pPr>
        <w:pStyle w:val="9"/>
        <w:numPr>
          <w:ilvl w:val="0"/>
          <w:numId w:val="1"/>
        </w:numPr>
        <w:tabs>
          <w:tab w:val="left" w:pos="546"/>
        </w:tabs>
        <w:spacing w:before="0" w:after="0" w:line="265" w:lineRule="exact"/>
        <w:ind w:left="546" w:right="0" w:hanging="187"/>
        <w:jc w:val="left"/>
        <w:rPr>
          <w:rFonts w:ascii="Times New Roman" w:hAnsi="Times New Roman"/>
          <w:sz w:val="22"/>
        </w:rPr>
      </w:pPr>
      <w:r>
        <w:rPr>
          <w:spacing w:val="-2"/>
          <w:sz w:val="22"/>
        </w:rPr>
        <w:t>Community navigation</w:t>
      </w:r>
      <w:r>
        <w:rPr>
          <w:spacing w:val="-1"/>
          <w:sz w:val="22"/>
        </w:rPr>
        <w:t xml:space="preserve"> </w:t>
      </w:r>
      <w:r>
        <w:rPr>
          <w:spacing w:val="-2"/>
          <w:sz w:val="22"/>
        </w:rPr>
        <w:t>(transportation,</w:t>
      </w:r>
      <w:r>
        <w:rPr>
          <w:spacing w:val="-1"/>
          <w:sz w:val="22"/>
        </w:rPr>
        <w:t xml:space="preserve"> </w:t>
      </w:r>
      <w:r>
        <w:rPr>
          <w:spacing w:val="-2"/>
          <w:sz w:val="22"/>
        </w:rPr>
        <w:t>safety,</w:t>
      </w:r>
      <w:r>
        <w:rPr>
          <w:spacing w:val="-1"/>
          <w:sz w:val="22"/>
        </w:rPr>
        <w:t xml:space="preserve"> </w:t>
      </w:r>
      <w:r>
        <w:rPr>
          <w:spacing w:val="-2"/>
          <w:sz w:val="22"/>
        </w:rPr>
        <w:t>communication)</w:t>
      </w:r>
    </w:p>
    <w:p w14:paraId="7D8E50FB">
      <w:pPr>
        <w:pStyle w:val="9"/>
        <w:numPr>
          <w:ilvl w:val="0"/>
          <w:numId w:val="1"/>
        </w:numPr>
        <w:tabs>
          <w:tab w:val="left" w:pos="546"/>
        </w:tabs>
        <w:spacing w:before="0" w:after="0" w:line="265" w:lineRule="exact"/>
        <w:ind w:left="546" w:right="0" w:hanging="187"/>
        <w:jc w:val="left"/>
        <w:rPr>
          <w:rFonts w:ascii="Times New Roman" w:hAnsi="Times New Roman"/>
          <w:sz w:val="22"/>
        </w:rPr>
      </w:pPr>
      <w:r>
        <w:rPr>
          <w:sz w:val="22"/>
        </w:rPr>
        <w:t>Social</w:t>
      </w:r>
      <w:r>
        <w:rPr>
          <w:spacing w:val="-11"/>
          <w:sz w:val="22"/>
        </w:rPr>
        <w:t xml:space="preserve"> </w:t>
      </w:r>
      <w:r>
        <w:rPr>
          <w:sz w:val="22"/>
        </w:rPr>
        <w:t>and</w:t>
      </w:r>
      <w:r>
        <w:rPr>
          <w:spacing w:val="-9"/>
          <w:sz w:val="22"/>
        </w:rPr>
        <w:t xml:space="preserve"> </w:t>
      </w:r>
      <w:r>
        <w:rPr>
          <w:sz w:val="22"/>
        </w:rPr>
        <w:t>emotional</w:t>
      </w:r>
      <w:r>
        <w:rPr>
          <w:spacing w:val="-9"/>
          <w:sz w:val="22"/>
        </w:rPr>
        <w:t xml:space="preserve"> </w:t>
      </w:r>
      <w:r>
        <w:rPr>
          <w:sz w:val="22"/>
        </w:rPr>
        <w:t>development</w:t>
      </w:r>
      <w:r>
        <w:rPr>
          <w:spacing w:val="-9"/>
          <w:sz w:val="22"/>
        </w:rPr>
        <w:t xml:space="preserve"> </w:t>
      </w:r>
      <w:r>
        <w:rPr>
          <w:sz w:val="22"/>
        </w:rPr>
        <w:t>(boundaries,</w:t>
      </w:r>
      <w:r>
        <w:rPr>
          <w:spacing w:val="-9"/>
          <w:sz w:val="22"/>
        </w:rPr>
        <w:t xml:space="preserve"> </w:t>
      </w:r>
      <w:r>
        <w:rPr>
          <w:sz w:val="22"/>
        </w:rPr>
        <w:t>relationships,</w:t>
      </w:r>
      <w:r>
        <w:rPr>
          <w:spacing w:val="-8"/>
          <w:sz w:val="22"/>
        </w:rPr>
        <w:t xml:space="preserve"> </w:t>
      </w:r>
      <w:r>
        <w:rPr>
          <w:sz w:val="22"/>
        </w:rPr>
        <w:t>self-</w:t>
      </w:r>
      <w:r>
        <w:rPr>
          <w:spacing w:val="-2"/>
          <w:sz w:val="22"/>
        </w:rPr>
        <w:t>regulation)</w:t>
      </w:r>
    </w:p>
    <w:p w14:paraId="291533D0">
      <w:pPr>
        <w:pStyle w:val="9"/>
        <w:numPr>
          <w:ilvl w:val="0"/>
          <w:numId w:val="1"/>
        </w:numPr>
        <w:tabs>
          <w:tab w:val="left" w:pos="546"/>
        </w:tabs>
        <w:spacing w:before="0" w:after="0" w:line="267" w:lineRule="exact"/>
        <w:ind w:left="546" w:right="0" w:hanging="187"/>
        <w:jc w:val="left"/>
        <w:rPr>
          <w:rFonts w:ascii="Times New Roman" w:hAnsi="Times New Roman"/>
          <w:sz w:val="22"/>
        </w:rPr>
      </w:pPr>
      <w:r>
        <w:rPr>
          <w:sz w:val="22"/>
        </w:rPr>
        <w:t>Pre-vocational</w:t>
      </w:r>
      <w:r>
        <w:rPr>
          <w:spacing w:val="-11"/>
          <w:sz w:val="22"/>
        </w:rPr>
        <w:t xml:space="preserve"> </w:t>
      </w:r>
      <w:r>
        <w:rPr>
          <w:sz w:val="22"/>
        </w:rPr>
        <w:t>skills</w:t>
      </w:r>
      <w:r>
        <w:rPr>
          <w:spacing w:val="-11"/>
          <w:sz w:val="22"/>
        </w:rPr>
        <w:t xml:space="preserve"> </w:t>
      </w:r>
      <w:r>
        <w:rPr>
          <w:sz w:val="22"/>
        </w:rPr>
        <w:t>(time</w:t>
      </w:r>
      <w:r>
        <w:rPr>
          <w:spacing w:val="-11"/>
          <w:sz w:val="22"/>
        </w:rPr>
        <w:t xml:space="preserve"> </w:t>
      </w:r>
      <w:r>
        <w:rPr>
          <w:sz w:val="22"/>
        </w:rPr>
        <w:t>management,</w:t>
      </w:r>
      <w:r>
        <w:rPr>
          <w:spacing w:val="-11"/>
          <w:sz w:val="22"/>
        </w:rPr>
        <w:t xml:space="preserve"> </w:t>
      </w:r>
      <w:r>
        <w:rPr>
          <w:sz w:val="22"/>
        </w:rPr>
        <w:t>goal</w:t>
      </w:r>
      <w:r>
        <w:rPr>
          <w:spacing w:val="-11"/>
          <w:sz w:val="22"/>
        </w:rPr>
        <w:t xml:space="preserve"> </w:t>
      </w:r>
      <w:r>
        <w:rPr>
          <w:sz w:val="22"/>
        </w:rPr>
        <w:t>setting,</w:t>
      </w:r>
      <w:r>
        <w:rPr>
          <w:spacing w:val="-11"/>
          <w:sz w:val="22"/>
        </w:rPr>
        <w:t xml:space="preserve"> </w:t>
      </w:r>
      <w:r>
        <w:rPr>
          <w:sz w:val="22"/>
        </w:rPr>
        <w:t>team</w:t>
      </w:r>
      <w:r>
        <w:rPr>
          <w:spacing w:val="-11"/>
          <w:sz w:val="22"/>
        </w:rPr>
        <w:t xml:space="preserve"> </w:t>
      </w:r>
      <w:r>
        <w:rPr>
          <w:spacing w:val="-2"/>
          <w:sz w:val="22"/>
        </w:rPr>
        <w:t>participation)</w:t>
      </w:r>
    </w:p>
    <w:p w14:paraId="6C157D7E">
      <w:pPr>
        <w:pStyle w:val="7"/>
        <w:rPr>
          <w:sz w:val="22"/>
        </w:rPr>
      </w:pPr>
    </w:p>
    <w:p w14:paraId="783F5840">
      <w:pPr>
        <w:pStyle w:val="7"/>
        <w:spacing w:before="30"/>
        <w:rPr>
          <w:sz w:val="22"/>
        </w:rPr>
      </w:pPr>
    </w:p>
    <w:p w14:paraId="78D201C6">
      <w:pPr>
        <w:spacing w:before="0"/>
        <w:ind w:left="359" w:right="0" w:firstLine="0"/>
        <w:jc w:val="left"/>
        <w:rPr>
          <w:sz w:val="22"/>
        </w:rPr>
      </w:pPr>
      <w:r>
        <w:rPr>
          <w:rFonts w:ascii="Cambria" w:hAnsi="Cambria"/>
          <w:spacing w:val="-2"/>
          <w:sz w:val="22"/>
        </w:rPr>
        <w:t>▶</w:t>
      </w:r>
      <w:r>
        <w:rPr>
          <w:rFonts w:ascii="Cambria" w:hAnsi="Cambria"/>
          <w:spacing w:val="-8"/>
          <w:sz w:val="22"/>
        </w:rPr>
        <w:t xml:space="preserve"> </w:t>
      </w:r>
      <w:r>
        <w:rPr>
          <w:spacing w:val="-2"/>
          <w:sz w:val="22"/>
        </w:rPr>
        <w:t>STAFF</w:t>
      </w:r>
      <w:r>
        <w:rPr>
          <w:spacing w:val="-7"/>
          <w:sz w:val="22"/>
        </w:rPr>
        <w:t xml:space="preserve"> </w:t>
      </w:r>
      <w:r>
        <w:rPr>
          <w:spacing w:val="-2"/>
          <w:sz w:val="22"/>
        </w:rPr>
        <w:t>RESPONSIBILITIES:</w:t>
      </w:r>
    </w:p>
    <w:p w14:paraId="10AFACA0">
      <w:pPr>
        <w:pStyle w:val="9"/>
        <w:numPr>
          <w:ilvl w:val="0"/>
          <w:numId w:val="1"/>
        </w:numPr>
        <w:tabs>
          <w:tab w:val="left" w:pos="546"/>
        </w:tabs>
        <w:spacing w:before="38" w:after="0" w:line="267" w:lineRule="exact"/>
        <w:ind w:left="546" w:right="0" w:hanging="187"/>
        <w:jc w:val="left"/>
        <w:rPr>
          <w:rFonts w:ascii="Times New Roman" w:hAnsi="Times New Roman"/>
          <w:sz w:val="22"/>
        </w:rPr>
      </w:pPr>
      <w:r>
        <w:rPr>
          <w:sz w:val="22"/>
        </w:rPr>
        <w:t>Build</w:t>
      </w:r>
      <w:r>
        <w:rPr>
          <w:spacing w:val="-11"/>
          <w:sz w:val="22"/>
        </w:rPr>
        <w:t xml:space="preserve"> </w:t>
      </w:r>
      <w:r>
        <w:rPr>
          <w:sz w:val="22"/>
        </w:rPr>
        <w:t>supportive</w:t>
      </w:r>
      <w:r>
        <w:rPr>
          <w:spacing w:val="-11"/>
          <w:sz w:val="22"/>
        </w:rPr>
        <w:t xml:space="preserve"> </w:t>
      </w:r>
      <w:r>
        <w:rPr>
          <w:sz w:val="22"/>
        </w:rPr>
        <w:t>relationships</w:t>
      </w:r>
      <w:r>
        <w:rPr>
          <w:spacing w:val="-11"/>
          <w:sz w:val="22"/>
        </w:rPr>
        <w:t xml:space="preserve"> </w:t>
      </w:r>
      <w:r>
        <w:rPr>
          <w:sz w:val="22"/>
        </w:rPr>
        <w:t>and</w:t>
      </w:r>
      <w:r>
        <w:rPr>
          <w:spacing w:val="-11"/>
          <w:sz w:val="22"/>
        </w:rPr>
        <w:t xml:space="preserve"> </w:t>
      </w:r>
      <w:r>
        <w:rPr>
          <w:sz w:val="22"/>
        </w:rPr>
        <w:t>promote</w:t>
      </w:r>
      <w:r>
        <w:rPr>
          <w:spacing w:val="-11"/>
          <w:sz w:val="22"/>
        </w:rPr>
        <w:t xml:space="preserve"> </w:t>
      </w:r>
      <w:r>
        <w:rPr>
          <w:sz w:val="22"/>
        </w:rPr>
        <w:t>skill</w:t>
      </w:r>
      <w:r>
        <w:rPr>
          <w:spacing w:val="-11"/>
          <w:sz w:val="22"/>
        </w:rPr>
        <w:t xml:space="preserve"> </w:t>
      </w:r>
      <w:r>
        <w:rPr>
          <w:sz w:val="22"/>
        </w:rPr>
        <w:t>development</w:t>
      </w:r>
      <w:r>
        <w:rPr>
          <w:spacing w:val="-11"/>
          <w:sz w:val="22"/>
        </w:rPr>
        <w:t xml:space="preserve"> </w:t>
      </w:r>
      <w:r>
        <w:rPr>
          <w:sz w:val="22"/>
        </w:rPr>
        <w:t>through</w:t>
      </w:r>
      <w:r>
        <w:rPr>
          <w:spacing w:val="-11"/>
          <w:sz w:val="22"/>
        </w:rPr>
        <w:t xml:space="preserve"> </w:t>
      </w:r>
      <w:r>
        <w:rPr>
          <w:sz w:val="22"/>
        </w:rPr>
        <w:t>daily</w:t>
      </w:r>
      <w:r>
        <w:rPr>
          <w:spacing w:val="-11"/>
          <w:sz w:val="22"/>
        </w:rPr>
        <w:t xml:space="preserve"> </w:t>
      </w:r>
      <w:r>
        <w:rPr>
          <w:spacing w:val="-2"/>
          <w:sz w:val="22"/>
        </w:rPr>
        <w:t>interactions.</w:t>
      </w:r>
    </w:p>
    <w:p w14:paraId="5CB384DE">
      <w:pPr>
        <w:pStyle w:val="9"/>
        <w:numPr>
          <w:ilvl w:val="0"/>
          <w:numId w:val="1"/>
        </w:numPr>
        <w:tabs>
          <w:tab w:val="left" w:pos="546"/>
        </w:tabs>
        <w:spacing w:before="0" w:after="0" w:line="267" w:lineRule="exact"/>
        <w:ind w:left="546" w:right="0" w:hanging="187"/>
        <w:jc w:val="left"/>
        <w:rPr>
          <w:rFonts w:ascii="Times New Roman" w:hAnsi="Times New Roman"/>
          <w:sz w:val="22"/>
        </w:rPr>
      </w:pPr>
      <w:r>
        <w:rPr>
          <w:sz w:val="22"/>
        </w:rPr>
        <w:t>Observe</w:t>
      </w:r>
      <w:r>
        <w:rPr>
          <w:spacing w:val="-13"/>
          <w:sz w:val="22"/>
        </w:rPr>
        <w:t xml:space="preserve"> </w:t>
      </w:r>
      <w:r>
        <w:rPr>
          <w:sz w:val="22"/>
        </w:rPr>
        <w:t>and</w:t>
      </w:r>
      <w:r>
        <w:rPr>
          <w:spacing w:val="-12"/>
          <w:sz w:val="22"/>
        </w:rPr>
        <w:t xml:space="preserve"> </w:t>
      </w:r>
      <w:r>
        <w:rPr>
          <w:sz w:val="22"/>
        </w:rPr>
        <w:t>respect</w:t>
      </w:r>
      <w:r>
        <w:rPr>
          <w:spacing w:val="-12"/>
          <w:sz w:val="22"/>
        </w:rPr>
        <w:t xml:space="preserve"> </w:t>
      </w:r>
      <w:r>
        <w:rPr>
          <w:sz w:val="22"/>
        </w:rPr>
        <w:t>personal</w:t>
      </w:r>
      <w:r>
        <w:rPr>
          <w:spacing w:val="-12"/>
          <w:sz w:val="22"/>
        </w:rPr>
        <w:t xml:space="preserve"> </w:t>
      </w:r>
      <w:r>
        <w:rPr>
          <w:sz w:val="22"/>
        </w:rPr>
        <w:t>preferences,</w:t>
      </w:r>
      <w:r>
        <w:rPr>
          <w:spacing w:val="-12"/>
          <w:sz w:val="22"/>
        </w:rPr>
        <w:t xml:space="preserve"> </w:t>
      </w:r>
      <w:r>
        <w:rPr>
          <w:sz w:val="22"/>
        </w:rPr>
        <w:t>cultural</w:t>
      </w:r>
      <w:r>
        <w:rPr>
          <w:spacing w:val="-12"/>
          <w:sz w:val="22"/>
        </w:rPr>
        <w:t xml:space="preserve"> </w:t>
      </w:r>
      <w:r>
        <w:rPr>
          <w:sz w:val="22"/>
        </w:rPr>
        <w:t>needs,</w:t>
      </w:r>
      <w:r>
        <w:rPr>
          <w:spacing w:val="-12"/>
          <w:sz w:val="22"/>
        </w:rPr>
        <w:t xml:space="preserve"> </w:t>
      </w:r>
      <w:r>
        <w:rPr>
          <w:sz w:val="22"/>
        </w:rPr>
        <w:t>and</w:t>
      </w:r>
      <w:r>
        <w:rPr>
          <w:spacing w:val="-12"/>
          <w:sz w:val="22"/>
        </w:rPr>
        <w:t xml:space="preserve"> </w:t>
      </w:r>
      <w:r>
        <w:rPr>
          <w:sz w:val="22"/>
        </w:rPr>
        <w:t>behavioral</w:t>
      </w:r>
      <w:r>
        <w:rPr>
          <w:spacing w:val="-12"/>
          <w:sz w:val="22"/>
        </w:rPr>
        <w:t xml:space="preserve"> </w:t>
      </w:r>
      <w:r>
        <w:rPr>
          <w:spacing w:val="-2"/>
          <w:sz w:val="22"/>
        </w:rPr>
        <w:t>cues.</w:t>
      </w:r>
    </w:p>
    <w:p w14:paraId="7900319A">
      <w:pPr>
        <w:pStyle w:val="9"/>
        <w:spacing w:after="0" w:line="267" w:lineRule="exact"/>
        <w:jc w:val="left"/>
        <w:rPr>
          <w:rFonts w:ascii="Times New Roman" w:hAnsi="Times New Roman"/>
          <w:sz w:val="22"/>
        </w:rPr>
        <w:sectPr>
          <w:pgSz w:w="12240" w:h="15840"/>
          <w:pgMar w:top="1820" w:right="360" w:bottom="720" w:left="1440" w:header="0" w:footer="523" w:gutter="0"/>
          <w:cols w:space="720" w:num="1"/>
        </w:sectPr>
      </w:pPr>
    </w:p>
    <w:p w14:paraId="494AD03C">
      <w:pPr>
        <w:pStyle w:val="9"/>
        <w:numPr>
          <w:ilvl w:val="0"/>
          <w:numId w:val="1"/>
        </w:numPr>
        <w:tabs>
          <w:tab w:val="left" w:pos="520"/>
        </w:tabs>
        <w:spacing w:before="38" w:after="0" w:line="240" w:lineRule="auto"/>
        <w:ind w:left="520" w:right="0" w:hanging="160"/>
        <w:jc w:val="left"/>
        <w:rPr>
          <w:sz w:val="22"/>
        </w:rPr>
      </w:pPr>
      <w:r>
        <w:rPr>
          <w:sz w:val="22"/>
        </w:rPr>
        <w:t>Follow</w:t>
      </w:r>
      <w:r>
        <w:rPr>
          <w:spacing w:val="-12"/>
          <w:sz w:val="22"/>
        </w:rPr>
        <w:t xml:space="preserve"> </w:t>
      </w:r>
      <w:r>
        <w:rPr>
          <w:sz w:val="22"/>
        </w:rPr>
        <w:t>the</w:t>
      </w:r>
      <w:r>
        <w:rPr>
          <w:spacing w:val="-9"/>
          <w:sz w:val="22"/>
        </w:rPr>
        <w:t xml:space="preserve"> </w:t>
      </w:r>
      <w:r>
        <w:rPr>
          <w:sz w:val="22"/>
        </w:rPr>
        <w:t>Individual</w:t>
      </w:r>
      <w:r>
        <w:rPr>
          <w:spacing w:val="-9"/>
          <w:sz w:val="22"/>
        </w:rPr>
        <w:t xml:space="preserve"> </w:t>
      </w:r>
      <w:r>
        <w:rPr>
          <w:sz w:val="22"/>
        </w:rPr>
        <w:t>Support</w:t>
      </w:r>
      <w:r>
        <w:rPr>
          <w:spacing w:val="-9"/>
          <w:sz w:val="22"/>
        </w:rPr>
        <w:t xml:space="preserve"> </w:t>
      </w:r>
      <w:r>
        <w:rPr>
          <w:sz w:val="22"/>
        </w:rPr>
        <w:t>Plan</w:t>
      </w:r>
      <w:r>
        <w:rPr>
          <w:spacing w:val="-9"/>
          <w:sz w:val="22"/>
        </w:rPr>
        <w:t xml:space="preserve"> </w:t>
      </w:r>
      <w:r>
        <w:rPr>
          <w:sz w:val="22"/>
        </w:rPr>
        <w:t>(ISP)</w:t>
      </w:r>
      <w:r>
        <w:rPr>
          <w:spacing w:val="-10"/>
          <w:sz w:val="22"/>
        </w:rPr>
        <w:t xml:space="preserve"> </w:t>
      </w:r>
      <w:r>
        <w:rPr>
          <w:sz w:val="22"/>
        </w:rPr>
        <w:t>and</w:t>
      </w:r>
      <w:r>
        <w:rPr>
          <w:spacing w:val="-9"/>
          <w:sz w:val="22"/>
        </w:rPr>
        <w:t xml:space="preserve"> </w:t>
      </w:r>
      <w:r>
        <w:rPr>
          <w:sz w:val="22"/>
        </w:rPr>
        <w:t>document</w:t>
      </w:r>
      <w:r>
        <w:rPr>
          <w:spacing w:val="-9"/>
          <w:sz w:val="22"/>
        </w:rPr>
        <w:t xml:space="preserve"> </w:t>
      </w:r>
      <w:r>
        <w:rPr>
          <w:sz w:val="22"/>
        </w:rPr>
        <w:t>progress</w:t>
      </w:r>
      <w:r>
        <w:rPr>
          <w:spacing w:val="-9"/>
          <w:sz w:val="22"/>
        </w:rPr>
        <w:t xml:space="preserve"> </w:t>
      </w:r>
      <w:r>
        <w:rPr>
          <w:sz w:val="22"/>
        </w:rPr>
        <w:t>accurately</w:t>
      </w:r>
      <w:r>
        <w:rPr>
          <w:spacing w:val="-9"/>
          <w:sz w:val="22"/>
        </w:rPr>
        <w:t xml:space="preserve"> </w:t>
      </w:r>
      <w:r>
        <w:rPr>
          <w:sz w:val="22"/>
        </w:rPr>
        <w:t>and</w:t>
      </w:r>
      <w:r>
        <w:rPr>
          <w:spacing w:val="-9"/>
          <w:sz w:val="22"/>
        </w:rPr>
        <w:t xml:space="preserve"> </w:t>
      </w:r>
      <w:r>
        <w:rPr>
          <w:spacing w:val="-2"/>
          <w:sz w:val="22"/>
        </w:rPr>
        <w:t>promptly.</w:t>
      </w:r>
    </w:p>
    <w:p w14:paraId="660C654F">
      <w:pPr>
        <w:pStyle w:val="9"/>
        <w:numPr>
          <w:ilvl w:val="0"/>
          <w:numId w:val="1"/>
        </w:numPr>
        <w:tabs>
          <w:tab w:val="left" w:pos="520"/>
        </w:tabs>
        <w:spacing w:before="41" w:after="0" w:line="240" w:lineRule="auto"/>
        <w:ind w:left="520" w:right="0" w:hanging="160"/>
        <w:jc w:val="left"/>
        <w:rPr>
          <w:sz w:val="22"/>
        </w:rPr>
      </w:pPr>
      <w:r>
        <w:rPr>
          <w:sz w:val="22"/>
        </w:rPr>
        <w:t>Support</w:t>
      </w:r>
      <w:r>
        <w:rPr>
          <w:spacing w:val="-8"/>
          <w:sz w:val="22"/>
        </w:rPr>
        <w:t xml:space="preserve"> </w:t>
      </w:r>
      <w:r>
        <w:rPr>
          <w:sz w:val="22"/>
        </w:rPr>
        <w:t>health</w:t>
      </w:r>
      <w:r>
        <w:rPr>
          <w:spacing w:val="-8"/>
          <w:sz w:val="22"/>
        </w:rPr>
        <w:t xml:space="preserve"> </w:t>
      </w:r>
      <w:r>
        <w:rPr>
          <w:sz w:val="22"/>
        </w:rPr>
        <w:t>and</w:t>
      </w:r>
      <w:r>
        <w:rPr>
          <w:spacing w:val="-7"/>
          <w:sz w:val="22"/>
        </w:rPr>
        <w:t xml:space="preserve"> </w:t>
      </w:r>
      <w:r>
        <w:rPr>
          <w:sz w:val="22"/>
        </w:rPr>
        <w:t>safety</w:t>
      </w:r>
      <w:r>
        <w:rPr>
          <w:spacing w:val="-8"/>
          <w:sz w:val="22"/>
        </w:rPr>
        <w:t xml:space="preserve"> </w:t>
      </w:r>
      <w:r>
        <w:rPr>
          <w:sz w:val="22"/>
        </w:rPr>
        <w:t>at</w:t>
      </w:r>
      <w:r>
        <w:rPr>
          <w:spacing w:val="-8"/>
          <w:sz w:val="22"/>
        </w:rPr>
        <w:t xml:space="preserve"> </w:t>
      </w:r>
      <w:r>
        <w:rPr>
          <w:sz w:val="22"/>
        </w:rPr>
        <w:t>all</w:t>
      </w:r>
      <w:r>
        <w:rPr>
          <w:spacing w:val="-7"/>
          <w:sz w:val="22"/>
        </w:rPr>
        <w:t xml:space="preserve"> </w:t>
      </w:r>
      <w:r>
        <w:rPr>
          <w:sz w:val="22"/>
        </w:rPr>
        <w:t>times,</w:t>
      </w:r>
      <w:r>
        <w:rPr>
          <w:spacing w:val="-8"/>
          <w:sz w:val="22"/>
        </w:rPr>
        <w:t xml:space="preserve"> </w:t>
      </w:r>
      <w:r>
        <w:rPr>
          <w:sz w:val="22"/>
        </w:rPr>
        <w:t>including</w:t>
      </w:r>
      <w:r>
        <w:rPr>
          <w:spacing w:val="-8"/>
          <w:sz w:val="22"/>
        </w:rPr>
        <w:t xml:space="preserve"> </w:t>
      </w:r>
      <w:r>
        <w:rPr>
          <w:sz w:val="22"/>
        </w:rPr>
        <w:t>in</w:t>
      </w:r>
      <w:r>
        <w:rPr>
          <w:spacing w:val="-7"/>
          <w:sz w:val="22"/>
        </w:rPr>
        <w:t xml:space="preserve"> </w:t>
      </w:r>
      <w:r>
        <w:rPr>
          <w:sz w:val="22"/>
        </w:rPr>
        <w:t>emergency</w:t>
      </w:r>
      <w:r>
        <w:rPr>
          <w:spacing w:val="-8"/>
          <w:sz w:val="22"/>
        </w:rPr>
        <w:t xml:space="preserve"> </w:t>
      </w:r>
      <w:r>
        <w:rPr>
          <w:sz w:val="22"/>
        </w:rPr>
        <w:t>situations.</w:t>
      </w:r>
      <w:r>
        <w:rPr>
          <w:spacing w:val="-7"/>
          <w:sz w:val="22"/>
        </w:rPr>
        <w:t xml:space="preserve"> </w:t>
      </w:r>
      <w:r>
        <w:rPr>
          <w:rFonts w:ascii="Times New Roman" w:hAnsi="Times New Roman"/>
          <w:spacing w:val="-10"/>
          <w:sz w:val="16"/>
        </w:rPr>
        <w:t>4</w:t>
      </w:r>
    </w:p>
    <w:p w14:paraId="617B928F">
      <w:pPr>
        <w:pStyle w:val="9"/>
        <w:numPr>
          <w:ilvl w:val="0"/>
          <w:numId w:val="1"/>
        </w:numPr>
        <w:tabs>
          <w:tab w:val="left" w:pos="520"/>
        </w:tabs>
        <w:spacing w:before="39" w:after="0" w:line="240" w:lineRule="auto"/>
        <w:ind w:left="520" w:right="0" w:hanging="160"/>
        <w:jc w:val="left"/>
        <w:rPr>
          <w:sz w:val="22"/>
        </w:rPr>
      </w:pPr>
      <w:r>
        <w:rPr>
          <w:sz w:val="22"/>
        </w:rPr>
        <w:t>Communicate</w:t>
      </w:r>
      <w:r>
        <w:rPr>
          <w:spacing w:val="-12"/>
          <w:sz w:val="22"/>
        </w:rPr>
        <w:t xml:space="preserve"> </w:t>
      </w:r>
      <w:r>
        <w:rPr>
          <w:sz w:val="22"/>
        </w:rPr>
        <w:t>proactively</w:t>
      </w:r>
      <w:r>
        <w:rPr>
          <w:spacing w:val="-10"/>
          <w:sz w:val="22"/>
        </w:rPr>
        <w:t xml:space="preserve"> </w:t>
      </w:r>
      <w:r>
        <w:rPr>
          <w:sz w:val="22"/>
        </w:rPr>
        <w:t>with</w:t>
      </w:r>
      <w:r>
        <w:rPr>
          <w:spacing w:val="-10"/>
          <w:sz w:val="22"/>
        </w:rPr>
        <w:t xml:space="preserve"> </w:t>
      </w:r>
      <w:r>
        <w:rPr>
          <w:sz w:val="22"/>
        </w:rPr>
        <w:t>team</w:t>
      </w:r>
      <w:r>
        <w:rPr>
          <w:spacing w:val="-10"/>
          <w:sz w:val="22"/>
        </w:rPr>
        <w:t xml:space="preserve"> </w:t>
      </w:r>
      <w:r>
        <w:rPr>
          <w:sz w:val="22"/>
        </w:rPr>
        <w:t>members,</w:t>
      </w:r>
      <w:r>
        <w:rPr>
          <w:spacing w:val="-10"/>
          <w:sz w:val="22"/>
        </w:rPr>
        <w:t xml:space="preserve"> </w:t>
      </w:r>
      <w:r>
        <w:rPr>
          <w:sz w:val="22"/>
        </w:rPr>
        <w:t>families,</w:t>
      </w:r>
      <w:r>
        <w:rPr>
          <w:spacing w:val="-10"/>
          <w:sz w:val="22"/>
        </w:rPr>
        <w:t xml:space="preserve"> </w:t>
      </w:r>
      <w:r>
        <w:rPr>
          <w:sz w:val="22"/>
        </w:rPr>
        <w:t>and</w:t>
      </w:r>
      <w:r>
        <w:rPr>
          <w:spacing w:val="-10"/>
          <w:sz w:val="22"/>
        </w:rPr>
        <w:t xml:space="preserve"> </w:t>
      </w:r>
      <w:r>
        <w:rPr>
          <w:spacing w:val="-2"/>
          <w:sz w:val="22"/>
        </w:rPr>
        <w:t>supervisors.</w:t>
      </w:r>
    </w:p>
    <w:p w14:paraId="6AA367A8">
      <w:pPr>
        <w:pStyle w:val="9"/>
        <w:numPr>
          <w:ilvl w:val="0"/>
          <w:numId w:val="1"/>
        </w:numPr>
        <w:tabs>
          <w:tab w:val="left" w:pos="520"/>
        </w:tabs>
        <w:spacing w:before="42" w:after="0" w:line="240" w:lineRule="auto"/>
        <w:ind w:left="520" w:right="0" w:hanging="160"/>
        <w:jc w:val="left"/>
        <w:rPr>
          <w:sz w:val="22"/>
        </w:rPr>
      </w:pPr>
      <w:r>
        <w:rPr>
          <w:spacing w:val="-2"/>
          <w:sz w:val="22"/>
        </w:rPr>
        <w:t>Participate</w:t>
      </w:r>
      <w:r>
        <w:rPr>
          <w:spacing w:val="1"/>
          <w:sz w:val="22"/>
        </w:rPr>
        <w:t xml:space="preserve"> </w:t>
      </w:r>
      <w:r>
        <w:rPr>
          <w:spacing w:val="-2"/>
          <w:sz w:val="22"/>
        </w:rPr>
        <w:t>in</w:t>
      </w:r>
      <w:r>
        <w:rPr>
          <w:spacing w:val="2"/>
          <w:sz w:val="22"/>
        </w:rPr>
        <w:t xml:space="preserve"> </w:t>
      </w:r>
      <w:r>
        <w:rPr>
          <w:spacing w:val="-2"/>
          <w:sz w:val="22"/>
        </w:rPr>
        <w:t>required</w:t>
      </w:r>
      <w:r>
        <w:rPr>
          <w:spacing w:val="1"/>
          <w:sz w:val="22"/>
        </w:rPr>
        <w:t xml:space="preserve"> </w:t>
      </w:r>
      <w:r>
        <w:rPr>
          <w:spacing w:val="-2"/>
          <w:sz w:val="22"/>
        </w:rPr>
        <w:t>training</w:t>
      </w:r>
      <w:r>
        <w:rPr>
          <w:spacing w:val="2"/>
          <w:sz w:val="22"/>
        </w:rPr>
        <w:t xml:space="preserve"> </w:t>
      </w:r>
      <w:r>
        <w:rPr>
          <w:spacing w:val="-2"/>
          <w:sz w:val="22"/>
        </w:rPr>
        <w:t>and</w:t>
      </w:r>
      <w:r>
        <w:rPr>
          <w:spacing w:val="1"/>
          <w:sz w:val="22"/>
        </w:rPr>
        <w:t xml:space="preserve"> </w:t>
      </w:r>
      <w:r>
        <w:rPr>
          <w:spacing w:val="-2"/>
          <w:sz w:val="22"/>
        </w:rPr>
        <w:t>ongoing</w:t>
      </w:r>
      <w:r>
        <w:rPr>
          <w:spacing w:val="2"/>
          <w:sz w:val="22"/>
        </w:rPr>
        <w:t xml:space="preserve"> </w:t>
      </w:r>
      <w:r>
        <w:rPr>
          <w:spacing w:val="-2"/>
          <w:sz w:val="22"/>
        </w:rPr>
        <w:t>professional</w:t>
      </w:r>
      <w:r>
        <w:rPr>
          <w:spacing w:val="2"/>
          <w:sz w:val="22"/>
        </w:rPr>
        <w:t xml:space="preserve"> </w:t>
      </w:r>
      <w:r>
        <w:rPr>
          <w:spacing w:val="-2"/>
          <w:sz w:val="22"/>
        </w:rPr>
        <w:t>development.</w:t>
      </w:r>
    </w:p>
    <w:p w14:paraId="1F2DD7AF">
      <w:pPr>
        <w:pStyle w:val="7"/>
        <w:spacing w:before="80"/>
        <w:rPr>
          <w:sz w:val="22"/>
        </w:rPr>
      </w:pPr>
    </w:p>
    <w:p w14:paraId="1C67734B">
      <w:pPr>
        <w:spacing w:before="0"/>
        <w:ind w:left="360" w:right="0" w:firstLine="0"/>
        <w:jc w:val="left"/>
        <w:rPr>
          <w:sz w:val="22"/>
        </w:rPr>
      </w:pPr>
      <w:r>
        <w:rPr>
          <w:rFonts w:ascii="Cambria" w:hAnsi="Cambria"/>
          <w:sz w:val="22"/>
        </w:rPr>
        <w:t xml:space="preserve">▶ </w:t>
      </w:r>
      <w:r>
        <w:rPr>
          <w:spacing w:val="-2"/>
          <w:sz w:val="22"/>
        </w:rPr>
        <w:t>DOCUMENTATION:</w:t>
      </w:r>
    </w:p>
    <w:p w14:paraId="56F67E39">
      <w:pPr>
        <w:spacing w:before="41" w:line="276" w:lineRule="auto"/>
        <w:ind w:left="360" w:right="1515" w:firstLine="0"/>
        <w:jc w:val="left"/>
        <w:rPr>
          <w:sz w:val="22"/>
        </w:rPr>
      </w:pPr>
      <w:r>
        <w:rPr>
          <w:sz w:val="22"/>
        </w:rPr>
        <w:t>Direct</w:t>
      </w:r>
      <w:r>
        <w:rPr>
          <w:spacing w:val="-9"/>
          <w:sz w:val="22"/>
        </w:rPr>
        <w:t xml:space="preserve"> </w:t>
      </w:r>
      <w:r>
        <w:rPr>
          <w:sz w:val="22"/>
        </w:rPr>
        <w:t>Support</w:t>
      </w:r>
      <w:r>
        <w:rPr>
          <w:spacing w:val="-9"/>
          <w:sz w:val="22"/>
        </w:rPr>
        <w:t xml:space="preserve"> </w:t>
      </w:r>
      <w:r>
        <w:rPr>
          <w:sz w:val="22"/>
        </w:rPr>
        <w:t>Professionals</w:t>
      </w:r>
      <w:r>
        <w:rPr>
          <w:spacing w:val="-9"/>
          <w:sz w:val="22"/>
        </w:rPr>
        <w:t xml:space="preserve"> </w:t>
      </w:r>
      <w:r>
        <w:rPr>
          <w:sz w:val="22"/>
        </w:rPr>
        <w:t>are</w:t>
      </w:r>
      <w:r>
        <w:rPr>
          <w:spacing w:val="-9"/>
          <w:sz w:val="22"/>
        </w:rPr>
        <w:t xml:space="preserve"> </w:t>
      </w:r>
      <w:r>
        <w:rPr>
          <w:sz w:val="22"/>
        </w:rPr>
        <w:t>required</w:t>
      </w:r>
      <w:r>
        <w:rPr>
          <w:spacing w:val="-9"/>
          <w:sz w:val="22"/>
        </w:rPr>
        <w:t xml:space="preserve"> </w:t>
      </w:r>
      <w:r>
        <w:rPr>
          <w:sz w:val="22"/>
        </w:rPr>
        <w:t>to</w:t>
      </w:r>
      <w:r>
        <w:rPr>
          <w:spacing w:val="-9"/>
          <w:sz w:val="22"/>
        </w:rPr>
        <w:t xml:space="preserve"> </w:t>
      </w:r>
      <w:r>
        <w:rPr>
          <w:sz w:val="22"/>
        </w:rPr>
        <w:t>maintain</w:t>
      </w:r>
      <w:r>
        <w:rPr>
          <w:spacing w:val="-9"/>
          <w:sz w:val="22"/>
        </w:rPr>
        <w:t xml:space="preserve"> </w:t>
      </w:r>
      <w:r>
        <w:rPr>
          <w:sz w:val="22"/>
        </w:rPr>
        <w:t>accurate,</w:t>
      </w:r>
      <w:r>
        <w:rPr>
          <w:spacing w:val="-9"/>
          <w:sz w:val="22"/>
        </w:rPr>
        <w:t xml:space="preserve"> </w:t>
      </w:r>
      <w:r>
        <w:rPr>
          <w:sz w:val="22"/>
        </w:rPr>
        <w:t>timely</w:t>
      </w:r>
      <w:r>
        <w:rPr>
          <w:spacing w:val="-9"/>
          <w:sz w:val="22"/>
        </w:rPr>
        <w:t xml:space="preserve"> </w:t>
      </w:r>
      <w:r>
        <w:rPr>
          <w:sz w:val="22"/>
        </w:rPr>
        <w:t>records</w:t>
      </w:r>
      <w:r>
        <w:rPr>
          <w:spacing w:val="-9"/>
          <w:sz w:val="22"/>
        </w:rPr>
        <w:t xml:space="preserve"> </w:t>
      </w:r>
      <w:r>
        <w:rPr>
          <w:sz w:val="22"/>
        </w:rPr>
        <w:t>that</w:t>
      </w:r>
      <w:r>
        <w:rPr>
          <w:spacing w:val="-9"/>
          <w:sz w:val="22"/>
        </w:rPr>
        <w:t xml:space="preserve"> </w:t>
      </w:r>
      <w:r>
        <w:rPr>
          <w:sz w:val="22"/>
        </w:rPr>
        <w:t>reflect</w:t>
      </w:r>
      <w:r>
        <w:rPr>
          <w:spacing w:val="-9"/>
          <w:sz w:val="22"/>
        </w:rPr>
        <w:t xml:space="preserve"> </w:t>
      </w:r>
      <w:r>
        <w:rPr>
          <w:sz w:val="22"/>
        </w:rPr>
        <w:t xml:space="preserve">the services provided, progress made toward outcomes, any incidents or changes, and daily participation logs. Documentation is a legal requirement and an essential part of quality </w:t>
      </w:r>
      <w:r>
        <w:rPr>
          <w:spacing w:val="-2"/>
          <w:sz w:val="22"/>
        </w:rPr>
        <w:t>support.</w:t>
      </w:r>
    </w:p>
    <w:p w14:paraId="2EF7722E">
      <w:pPr>
        <w:pStyle w:val="7"/>
        <w:spacing w:before="41"/>
        <w:rPr>
          <w:sz w:val="22"/>
        </w:rPr>
      </w:pPr>
    </w:p>
    <w:p w14:paraId="681F5054">
      <w:pPr>
        <w:spacing w:before="0"/>
        <w:ind w:left="360" w:right="0" w:firstLine="0"/>
        <w:jc w:val="left"/>
        <w:rPr>
          <w:sz w:val="22"/>
        </w:rPr>
      </w:pPr>
      <w:r>
        <w:rPr>
          <w:rFonts w:ascii="Cambria" w:hAnsi="Cambria"/>
          <w:sz w:val="22"/>
        </w:rPr>
        <w:t>▶</w:t>
      </w:r>
      <w:r>
        <w:rPr>
          <w:rFonts w:ascii="Cambria" w:hAnsi="Cambria"/>
          <w:spacing w:val="-3"/>
          <w:sz w:val="22"/>
        </w:rPr>
        <w:t xml:space="preserve"> </w:t>
      </w:r>
      <w:r>
        <w:rPr>
          <w:sz w:val="22"/>
        </w:rPr>
        <w:t>ALIGNMENT</w:t>
      </w:r>
      <w:r>
        <w:rPr>
          <w:spacing w:val="-4"/>
          <w:sz w:val="22"/>
        </w:rPr>
        <w:t xml:space="preserve"> </w:t>
      </w:r>
      <w:r>
        <w:rPr>
          <w:sz w:val="22"/>
        </w:rPr>
        <w:t>WITH</w:t>
      </w:r>
      <w:r>
        <w:rPr>
          <w:spacing w:val="-3"/>
          <w:sz w:val="22"/>
        </w:rPr>
        <w:t xml:space="preserve"> </w:t>
      </w:r>
      <w:r>
        <w:rPr>
          <w:sz w:val="22"/>
        </w:rPr>
        <w:t>ODP</w:t>
      </w:r>
      <w:r>
        <w:rPr>
          <w:spacing w:val="-4"/>
          <w:sz w:val="22"/>
        </w:rPr>
        <w:t xml:space="preserve"> </w:t>
      </w:r>
      <w:r>
        <w:rPr>
          <w:sz w:val="22"/>
        </w:rPr>
        <w:t>&amp;</w:t>
      </w:r>
      <w:r>
        <w:rPr>
          <w:spacing w:val="-3"/>
          <w:sz w:val="22"/>
        </w:rPr>
        <w:t xml:space="preserve"> </w:t>
      </w:r>
      <w:r>
        <w:rPr>
          <w:spacing w:val="-4"/>
          <w:sz w:val="22"/>
        </w:rPr>
        <w:t>DHS:</w:t>
      </w:r>
    </w:p>
    <w:p w14:paraId="2E94D6CC">
      <w:pPr>
        <w:spacing w:before="39" w:line="276" w:lineRule="auto"/>
        <w:ind w:left="359" w:right="1515" w:firstLine="0"/>
        <w:jc w:val="left"/>
        <w:rPr>
          <w:sz w:val="22"/>
        </w:rPr>
      </w:pPr>
      <w:r>
        <w:rPr>
          <w:sz w:val="22"/>
        </w:rPr>
        <w:t>Our</w:t>
      </w:r>
      <w:r>
        <w:rPr>
          <w:spacing w:val="-7"/>
          <w:sz w:val="22"/>
        </w:rPr>
        <w:t xml:space="preserve"> </w:t>
      </w:r>
      <w:r>
        <w:rPr>
          <w:sz w:val="22"/>
        </w:rPr>
        <w:t>program</w:t>
      </w:r>
      <w:r>
        <w:rPr>
          <w:spacing w:val="-7"/>
          <w:sz w:val="22"/>
        </w:rPr>
        <w:t xml:space="preserve"> </w:t>
      </w:r>
      <w:r>
        <w:rPr>
          <w:sz w:val="22"/>
        </w:rPr>
        <w:t>aligns</w:t>
      </w:r>
      <w:r>
        <w:rPr>
          <w:spacing w:val="-7"/>
          <w:sz w:val="22"/>
        </w:rPr>
        <w:t xml:space="preserve"> </w:t>
      </w:r>
      <w:r>
        <w:rPr>
          <w:sz w:val="22"/>
        </w:rPr>
        <w:t>with</w:t>
      </w:r>
      <w:r>
        <w:rPr>
          <w:spacing w:val="-7"/>
          <w:sz w:val="22"/>
        </w:rPr>
        <w:t xml:space="preserve"> </w:t>
      </w:r>
      <w:r>
        <w:rPr>
          <w:sz w:val="22"/>
        </w:rPr>
        <w:t>the</w:t>
      </w:r>
      <w:r>
        <w:rPr>
          <w:spacing w:val="-7"/>
          <w:sz w:val="22"/>
        </w:rPr>
        <w:t xml:space="preserve"> </w:t>
      </w:r>
      <w:r>
        <w:rPr>
          <w:sz w:val="22"/>
        </w:rPr>
        <w:t>values</w:t>
      </w:r>
      <w:r>
        <w:rPr>
          <w:spacing w:val="-7"/>
          <w:sz w:val="22"/>
        </w:rPr>
        <w:t xml:space="preserve"> </w:t>
      </w:r>
      <w:r>
        <w:rPr>
          <w:sz w:val="22"/>
        </w:rPr>
        <w:t>of</w:t>
      </w:r>
      <w:r>
        <w:rPr>
          <w:spacing w:val="-7"/>
          <w:sz w:val="22"/>
        </w:rPr>
        <w:t xml:space="preserve"> </w:t>
      </w:r>
      <w:r>
        <w:rPr>
          <w:sz w:val="22"/>
        </w:rPr>
        <w:t>Pennsylvania’s</w:t>
      </w:r>
      <w:r>
        <w:rPr>
          <w:spacing w:val="-7"/>
          <w:sz w:val="22"/>
        </w:rPr>
        <w:t xml:space="preserve"> </w:t>
      </w:r>
      <w:r>
        <w:rPr>
          <w:sz w:val="22"/>
        </w:rPr>
        <w:t>Office</w:t>
      </w:r>
      <w:r>
        <w:rPr>
          <w:spacing w:val="-7"/>
          <w:sz w:val="22"/>
        </w:rPr>
        <w:t xml:space="preserve"> </w:t>
      </w:r>
      <w:r>
        <w:rPr>
          <w:sz w:val="22"/>
        </w:rPr>
        <w:t>of</w:t>
      </w:r>
      <w:r>
        <w:rPr>
          <w:spacing w:val="-7"/>
          <w:sz w:val="22"/>
        </w:rPr>
        <w:t xml:space="preserve"> </w:t>
      </w:r>
      <w:r>
        <w:rPr>
          <w:sz w:val="22"/>
        </w:rPr>
        <w:t>Developmental</w:t>
      </w:r>
      <w:r>
        <w:rPr>
          <w:spacing w:val="-7"/>
          <w:sz w:val="22"/>
        </w:rPr>
        <w:t xml:space="preserve"> </w:t>
      </w:r>
      <w:r>
        <w:rPr>
          <w:sz w:val="22"/>
        </w:rPr>
        <w:t>Programs</w:t>
      </w:r>
      <w:r>
        <w:rPr>
          <w:spacing w:val="-7"/>
          <w:sz w:val="22"/>
        </w:rPr>
        <w:t xml:space="preserve"> </w:t>
      </w:r>
      <w:r>
        <w:rPr>
          <w:sz w:val="22"/>
        </w:rPr>
        <w:t>and</w:t>
      </w:r>
      <w:r>
        <w:rPr>
          <w:spacing w:val="-7"/>
          <w:sz w:val="22"/>
        </w:rPr>
        <w:t xml:space="preserve"> </w:t>
      </w:r>
      <w:r>
        <w:rPr>
          <w:sz w:val="22"/>
        </w:rPr>
        <w:t>the Department of Human Services (DHS). We operate in accordance with 55 Pa. Code regulations, ODP bulletins and communications, and Medicaid waiver requirements.</w:t>
      </w:r>
    </w:p>
    <w:p w14:paraId="28C22C2F">
      <w:pPr>
        <w:pStyle w:val="7"/>
        <w:spacing w:before="40"/>
        <w:rPr>
          <w:sz w:val="22"/>
        </w:rPr>
      </w:pPr>
    </w:p>
    <w:p w14:paraId="3AA6E6C0">
      <w:pPr>
        <w:spacing w:before="0" w:line="276" w:lineRule="auto"/>
        <w:ind w:left="359" w:right="1515" w:firstLine="0"/>
        <w:jc w:val="left"/>
        <w:rPr>
          <w:sz w:val="22"/>
        </w:rPr>
      </w:pPr>
      <w:r>
        <w:rPr>
          <w:sz w:val="22"/>
        </w:rPr>
        <w:t>By embracing inclusion, honoring individuality, and committing to best practices, we support each</w:t>
      </w:r>
      <w:r>
        <w:rPr>
          <w:spacing w:val="-4"/>
          <w:sz w:val="22"/>
        </w:rPr>
        <w:t xml:space="preserve"> </w:t>
      </w:r>
      <w:r>
        <w:rPr>
          <w:sz w:val="22"/>
        </w:rPr>
        <w:t>person</w:t>
      </w:r>
      <w:r>
        <w:rPr>
          <w:spacing w:val="-4"/>
          <w:sz w:val="22"/>
        </w:rPr>
        <w:t xml:space="preserve"> </w:t>
      </w:r>
      <w:r>
        <w:rPr>
          <w:sz w:val="22"/>
        </w:rPr>
        <w:t>in</w:t>
      </w:r>
      <w:r>
        <w:rPr>
          <w:spacing w:val="-4"/>
          <w:sz w:val="22"/>
        </w:rPr>
        <w:t xml:space="preserve"> </w:t>
      </w:r>
      <w:r>
        <w:rPr>
          <w:sz w:val="22"/>
        </w:rPr>
        <w:t>leading</w:t>
      </w:r>
      <w:r>
        <w:rPr>
          <w:spacing w:val="-4"/>
          <w:sz w:val="22"/>
        </w:rPr>
        <w:t xml:space="preserve"> </w:t>
      </w:r>
      <w:r>
        <w:rPr>
          <w:sz w:val="22"/>
        </w:rPr>
        <w:t>a</w:t>
      </w:r>
      <w:r>
        <w:rPr>
          <w:spacing w:val="-4"/>
          <w:sz w:val="22"/>
        </w:rPr>
        <w:t xml:space="preserve"> </w:t>
      </w:r>
      <w:r>
        <w:rPr>
          <w:sz w:val="22"/>
        </w:rPr>
        <w:t>life</w:t>
      </w:r>
      <w:r>
        <w:rPr>
          <w:spacing w:val="-4"/>
          <w:sz w:val="22"/>
        </w:rPr>
        <w:t xml:space="preserve"> </w:t>
      </w:r>
      <w:r>
        <w:rPr>
          <w:sz w:val="22"/>
        </w:rPr>
        <w:t>that</w:t>
      </w:r>
      <w:r>
        <w:rPr>
          <w:spacing w:val="-4"/>
          <w:sz w:val="22"/>
        </w:rPr>
        <w:t xml:space="preserve"> </w:t>
      </w:r>
      <w:r>
        <w:rPr>
          <w:sz w:val="22"/>
        </w:rPr>
        <w:t>is</w:t>
      </w:r>
      <w:r>
        <w:rPr>
          <w:spacing w:val="-4"/>
          <w:sz w:val="22"/>
        </w:rPr>
        <w:t xml:space="preserve"> </w:t>
      </w:r>
      <w:r>
        <w:rPr>
          <w:sz w:val="22"/>
        </w:rPr>
        <w:t>meaningful</w:t>
      </w:r>
      <w:r>
        <w:rPr>
          <w:spacing w:val="-4"/>
          <w:sz w:val="22"/>
        </w:rPr>
        <w:t xml:space="preserve"> </w:t>
      </w:r>
      <w:r>
        <w:rPr>
          <w:sz w:val="22"/>
        </w:rPr>
        <w:t>to</w:t>
      </w:r>
      <w:r>
        <w:rPr>
          <w:spacing w:val="-4"/>
          <w:sz w:val="22"/>
        </w:rPr>
        <w:t xml:space="preserve"> </w:t>
      </w:r>
      <w:r>
        <w:rPr>
          <w:sz w:val="22"/>
        </w:rPr>
        <w:t>them.</w:t>
      </w:r>
      <w:r>
        <w:rPr>
          <w:spacing w:val="-4"/>
          <w:sz w:val="22"/>
        </w:rPr>
        <w:t xml:space="preserve"> </w:t>
      </w:r>
      <w:r>
        <w:rPr>
          <w:sz w:val="22"/>
        </w:rPr>
        <w:t>Your</w:t>
      </w:r>
      <w:r>
        <w:rPr>
          <w:spacing w:val="-4"/>
          <w:sz w:val="22"/>
        </w:rPr>
        <w:t xml:space="preserve"> </w:t>
      </w:r>
      <w:r>
        <w:rPr>
          <w:sz w:val="22"/>
        </w:rPr>
        <w:t>role</w:t>
      </w:r>
      <w:r>
        <w:rPr>
          <w:spacing w:val="-4"/>
          <w:sz w:val="22"/>
        </w:rPr>
        <w:t xml:space="preserve"> </w:t>
      </w:r>
      <w:r>
        <w:rPr>
          <w:sz w:val="22"/>
        </w:rPr>
        <w:t>in</w:t>
      </w:r>
      <w:r>
        <w:rPr>
          <w:spacing w:val="-4"/>
          <w:sz w:val="22"/>
        </w:rPr>
        <w:t xml:space="preserve"> </w:t>
      </w:r>
      <w:r>
        <w:rPr>
          <w:sz w:val="22"/>
        </w:rPr>
        <w:t>this</w:t>
      </w:r>
      <w:r>
        <w:rPr>
          <w:spacing w:val="-4"/>
          <w:sz w:val="22"/>
        </w:rPr>
        <w:t xml:space="preserve"> </w:t>
      </w:r>
      <w:r>
        <w:rPr>
          <w:sz w:val="22"/>
        </w:rPr>
        <w:t>process</w:t>
      </w:r>
      <w:r>
        <w:rPr>
          <w:spacing w:val="-4"/>
          <w:sz w:val="22"/>
        </w:rPr>
        <w:t xml:space="preserve"> </w:t>
      </w:r>
      <w:r>
        <w:rPr>
          <w:sz w:val="22"/>
        </w:rPr>
        <w:t>is</w:t>
      </w:r>
      <w:r>
        <w:rPr>
          <w:spacing w:val="-4"/>
          <w:sz w:val="22"/>
        </w:rPr>
        <w:t xml:space="preserve"> </w:t>
      </w:r>
      <w:r>
        <w:rPr>
          <w:sz w:val="22"/>
        </w:rPr>
        <w:t>invaluable.</w:t>
      </w:r>
    </w:p>
    <w:p w14:paraId="50AC997D">
      <w:pPr>
        <w:spacing w:after="0" w:line="276" w:lineRule="auto"/>
        <w:jc w:val="left"/>
        <w:rPr>
          <w:sz w:val="22"/>
        </w:rPr>
        <w:sectPr>
          <w:footerReference r:id="rId6" w:type="default"/>
          <w:pgSz w:w="12240" w:h="15840"/>
          <w:pgMar w:top="1400" w:right="360" w:bottom="280" w:left="1440" w:header="0" w:footer="0" w:gutter="0"/>
          <w:cols w:space="720" w:num="1"/>
        </w:sectPr>
      </w:pPr>
    </w:p>
    <w:p w14:paraId="7FF99C4D">
      <w:pPr>
        <w:pStyle w:val="4"/>
        <w:spacing w:before="99" w:line="396" w:lineRule="auto"/>
        <w:ind w:left="360" w:right="4297"/>
      </w:pPr>
      <w:r>
        <w:t>Habilitation</w:t>
      </w:r>
      <w:r>
        <w:rPr>
          <w:spacing w:val="-6"/>
        </w:rPr>
        <w:t xml:space="preserve"> </w:t>
      </w:r>
      <w:r>
        <w:t>Staff</w:t>
      </w:r>
      <w:r>
        <w:rPr>
          <w:spacing w:val="-7"/>
        </w:rPr>
        <w:t xml:space="preserve"> </w:t>
      </w:r>
      <w:r>
        <w:t>–</w:t>
      </w:r>
      <w:r>
        <w:rPr>
          <w:spacing w:val="-7"/>
        </w:rPr>
        <w:t xml:space="preserve"> </w:t>
      </w:r>
      <w:r>
        <w:t>Job</w:t>
      </w:r>
      <w:r>
        <w:rPr>
          <w:spacing w:val="-6"/>
        </w:rPr>
        <w:t xml:space="preserve"> </w:t>
      </w:r>
      <w:r>
        <w:t>Description</w:t>
      </w:r>
      <w:r>
        <w:rPr>
          <w:spacing w:val="-6"/>
        </w:rPr>
        <w:t xml:space="preserve"> </w:t>
      </w:r>
      <w:r>
        <w:t>&amp;</w:t>
      </w:r>
      <w:r>
        <w:rPr>
          <w:spacing w:val="-6"/>
        </w:rPr>
        <w:t xml:space="preserve"> </w:t>
      </w:r>
      <w:r>
        <w:t>Role</w:t>
      </w:r>
      <w:r>
        <w:rPr>
          <w:spacing w:val="-7"/>
        </w:rPr>
        <w:t xml:space="preserve"> </w:t>
      </w:r>
      <w:r>
        <w:t>Expectations Job Title: Habilitation Aide (Habilitation Services)</w:t>
      </w:r>
    </w:p>
    <w:p w14:paraId="7BE0F6CA">
      <w:pPr>
        <w:pStyle w:val="7"/>
        <w:spacing w:line="201" w:lineRule="exact"/>
        <w:ind w:left="360"/>
      </w:pPr>
      <w:r>
        <w:t>The</w:t>
      </w:r>
      <w:r>
        <w:rPr>
          <w:spacing w:val="-3"/>
        </w:rPr>
        <w:t xml:space="preserve"> </w:t>
      </w:r>
      <w:r>
        <w:t>Habilitation</w:t>
      </w:r>
      <w:r>
        <w:rPr>
          <w:spacing w:val="-4"/>
        </w:rPr>
        <w:t xml:space="preserve"> </w:t>
      </w:r>
      <w:r>
        <w:t>Aide</w:t>
      </w:r>
      <w:r>
        <w:rPr>
          <w:spacing w:val="-4"/>
        </w:rPr>
        <w:t xml:space="preserve"> </w:t>
      </w:r>
      <w:r>
        <w:t>provides</w:t>
      </w:r>
      <w:r>
        <w:rPr>
          <w:spacing w:val="-4"/>
        </w:rPr>
        <w:t xml:space="preserve"> </w:t>
      </w:r>
      <w:r>
        <w:t>person-centered</w:t>
      </w:r>
      <w:r>
        <w:rPr>
          <w:spacing w:val="-4"/>
        </w:rPr>
        <w:t xml:space="preserve"> </w:t>
      </w:r>
      <w:r>
        <w:t>Habilitation</w:t>
      </w:r>
      <w:r>
        <w:rPr>
          <w:spacing w:val="-4"/>
        </w:rPr>
        <w:t xml:space="preserve"> </w:t>
      </w:r>
      <w:r>
        <w:t>services</w:t>
      </w:r>
      <w:r>
        <w:rPr>
          <w:spacing w:val="-4"/>
        </w:rPr>
        <w:t xml:space="preserve"> </w:t>
      </w:r>
      <w:r>
        <w:t>to</w:t>
      </w:r>
      <w:r>
        <w:rPr>
          <w:spacing w:val="-3"/>
        </w:rPr>
        <w:t xml:space="preserve"> </w:t>
      </w:r>
      <w:r>
        <w:t>individuals</w:t>
      </w:r>
      <w:r>
        <w:rPr>
          <w:spacing w:val="-4"/>
        </w:rPr>
        <w:t xml:space="preserve"> with</w:t>
      </w:r>
    </w:p>
    <w:p w14:paraId="210C2B58">
      <w:pPr>
        <w:pStyle w:val="7"/>
        <w:spacing w:before="43" w:line="276" w:lineRule="auto"/>
        <w:ind w:left="360" w:right="1303"/>
      </w:pPr>
      <w:r>
        <w:t>intellectual and developmental disabilities. Habilitation Aides assist individuals in achieving their goals by teaching daily living skills, promoting independence, and supporting participation in community and home-based activities. All services are delivered</w:t>
      </w:r>
      <w:r>
        <w:rPr>
          <w:spacing w:val="-1"/>
        </w:rPr>
        <w:t xml:space="preserve"> </w:t>
      </w:r>
      <w:r>
        <w:t>under the</w:t>
      </w:r>
      <w:r>
        <w:rPr>
          <w:spacing w:val="-1"/>
        </w:rPr>
        <w:t xml:space="preserve"> </w:t>
      </w:r>
      <w:r>
        <w:t>guidance of</w:t>
      </w:r>
      <w:r>
        <w:rPr>
          <w:spacing w:val="-1"/>
        </w:rPr>
        <w:t xml:space="preserve"> </w:t>
      </w:r>
      <w:r>
        <w:t>the Individual</w:t>
      </w:r>
      <w:r>
        <w:rPr>
          <w:spacing w:val="-1"/>
        </w:rPr>
        <w:t xml:space="preserve"> </w:t>
      </w:r>
      <w:r>
        <w:t>Support</w:t>
      </w:r>
      <w:r>
        <w:rPr>
          <w:spacing w:val="-1"/>
        </w:rPr>
        <w:t xml:space="preserve"> </w:t>
      </w:r>
      <w:r>
        <w:t>Plan</w:t>
      </w:r>
      <w:r>
        <w:rPr>
          <w:spacing w:val="-1"/>
        </w:rPr>
        <w:t xml:space="preserve"> </w:t>
      </w:r>
      <w:r>
        <w:t>(ISP)</w:t>
      </w:r>
      <w:r>
        <w:rPr>
          <w:spacing w:val="-1"/>
        </w:rPr>
        <w:t xml:space="preserve"> </w:t>
      </w:r>
      <w:r>
        <w:t>and</w:t>
      </w:r>
      <w:r>
        <w:rPr>
          <w:spacing w:val="-1"/>
        </w:rPr>
        <w:t xml:space="preserve"> </w:t>
      </w:r>
      <w:r>
        <w:t>in</w:t>
      </w:r>
      <w:r>
        <w:rPr>
          <w:spacing w:val="-1"/>
        </w:rPr>
        <w:t xml:space="preserve"> </w:t>
      </w:r>
      <w:r>
        <w:t>compliance</w:t>
      </w:r>
      <w:r>
        <w:rPr>
          <w:spacing w:val="-1"/>
        </w:rPr>
        <w:t xml:space="preserve"> </w:t>
      </w:r>
      <w:r>
        <w:t>with the Pennsylvania Office of Developmental Programs (ODP) regulations.</w:t>
      </w:r>
    </w:p>
    <w:p w14:paraId="3DEAD925">
      <w:pPr>
        <w:pStyle w:val="4"/>
        <w:spacing w:before="202"/>
        <w:ind w:left="360"/>
      </w:pPr>
      <w:r>
        <w:t>Key</w:t>
      </w:r>
      <w:r>
        <w:rPr>
          <w:spacing w:val="-11"/>
        </w:rPr>
        <w:t xml:space="preserve"> </w:t>
      </w:r>
      <w:r>
        <w:rPr>
          <w:spacing w:val="-2"/>
        </w:rPr>
        <w:t>Responsibilities:</w:t>
      </w:r>
    </w:p>
    <w:p w14:paraId="298A9254">
      <w:pPr>
        <w:pStyle w:val="9"/>
        <w:numPr>
          <w:ilvl w:val="0"/>
          <w:numId w:val="1"/>
        </w:numPr>
        <w:tabs>
          <w:tab w:val="left" w:pos="564"/>
        </w:tabs>
        <w:spacing w:before="38" w:after="0" w:line="276" w:lineRule="auto"/>
        <w:ind w:left="564" w:right="2328" w:hanging="204"/>
        <w:jc w:val="left"/>
        <w:rPr>
          <w:rFonts w:ascii="Times New Roman" w:hAnsi="Times New Roman"/>
          <w:sz w:val="24"/>
        </w:rPr>
      </w:pPr>
      <w:r>
        <w:rPr>
          <w:sz w:val="24"/>
        </w:rPr>
        <w:t>Provide</w:t>
      </w:r>
      <w:r>
        <w:rPr>
          <w:spacing w:val="-4"/>
          <w:sz w:val="24"/>
        </w:rPr>
        <w:t xml:space="preserve"> </w:t>
      </w:r>
      <w:r>
        <w:rPr>
          <w:sz w:val="24"/>
        </w:rPr>
        <w:t>direct</w:t>
      </w:r>
      <w:r>
        <w:rPr>
          <w:spacing w:val="-4"/>
          <w:sz w:val="24"/>
        </w:rPr>
        <w:t xml:space="preserve"> </w:t>
      </w:r>
      <w:r>
        <w:rPr>
          <w:sz w:val="24"/>
        </w:rPr>
        <w:t>support</w:t>
      </w:r>
      <w:r>
        <w:rPr>
          <w:spacing w:val="-4"/>
          <w:sz w:val="24"/>
        </w:rPr>
        <w:t xml:space="preserve"> </w:t>
      </w:r>
      <w:r>
        <w:rPr>
          <w:sz w:val="24"/>
        </w:rPr>
        <w:t>in</w:t>
      </w:r>
      <w:r>
        <w:rPr>
          <w:spacing w:val="-4"/>
          <w:sz w:val="24"/>
        </w:rPr>
        <w:t xml:space="preserve"> </w:t>
      </w:r>
      <w:r>
        <w:rPr>
          <w:sz w:val="24"/>
        </w:rPr>
        <w:t>skill-building</w:t>
      </w:r>
      <w:r>
        <w:rPr>
          <w:spacing w:val="-4"/>
          <w:sz w:val="24"/>
        </w:rPr>
        <w:t xml:space="preserve"> </w:t>
      </w:r>
      <w:r>
        <w:rPr>
          <w:sz w:val="24"/>
        </w:rPr>
        <w:t>activities</w:t>
      </w:r>
      <w:r>
        <w:rPr>
          <w:spacing w:val="-4"/>
          <w:sz w:val="24"/>
        </w:rPr>
        <w:t xml:space="preserve"> </w:t>
      </w:r>
      <w:r>
        <w:rPr>
          <w:sz w:val="24"/>
        </w:rPr>
        <w:t>(cooking,</w:t>
      </w:r>
      <w:r>
        <w:rPr>
          <w:spacing w:val="-4"/>
          <w:sz w:val="24"/>
        </w:rPr>
        <w:t xml:space="preserve"> </w:t>
      </w:r>
      <w:r>
        <w:rPr>
          <w:sz w:val="24"/>
        </w:rPr>
        <w:t>cleaning,</w:t>
      </w:r>
      <w:r>
        <w:rPr>
          <w:spacing w:val="-4"/>
          <w:sz w:val="24"/>
        </w:rPr>
        <w:t xml:space="preserve"> </w:t>
      </w:r>
      <w:r>
        <w:rPr>
          <w:sz w:val="24"/>
        </w:rPr>
        <w:t>grooming, budgeting, etc.)</w:t>
      </w:r>
    </w:p>
    <w:p w14:paraId="13F84546">
      <w:pPr>
        <w:pStyle w:val="9"/>
        <w:numPr>
          <w:ilvl w:val="0"/>
          <w:numId w:val="1"/>
        </w:numPr>
        <w:tabs>
          <w:tab w:val="left" w:pos="563"/>
        </w:tabs>
        <w:spacing w:before="0" w:after="0" w:line="240" w:lineRule="exact"/>
        <w:ind w:left="563" w:right="0" w:hanging="203"/>
        <w:jc w:val="left"/>
        <w:rPr>
          <w:rFonts w:ascii="Times New Roman" w:hAnsi="Times New Roman"/>
          <w:sz w:val="24"/>
        </w:rPr>
      </w:pPr>
      <w:r>
        <w:rPr>
          <w:sz w:val="24"/>
        </w:rPr>
        <w:t>Encourage</w:t>
      </w:r>
      <w:r>
        <w:rPr>
          <w:spacing w:val="-8"/>
          <w:sz w:val="24"/>
        </w:rPr>
        <w:t xml:space="preserve"> </w:t>
      </w:r>
      <w:r>
        <w:rPr>
          <w:sz w:val="24"/>
        </w:rPr>
        <w:t>and</w:t>
      </w:r>
      <w:r>
        <w:rPr>
          <w:spacing w:val="-8"/>
          <w:sz w:val="24"/>
        </w:rPr>
        <w:t xml:space="preserve"> </w:t>
      </w:r>
      <w:r>
        <w:rPr>
          <w:sz w:val="24"/>
        </w:rPr>
        <w:t>facilitate</w:t>
      </w:r>
      <w:r>
        <w:rPr>
          <w:spacing w:val="-7"/>
          <w:sz w:val="24"/>
        </w:rPr>
        <w:t xml:space="preserve"> </w:t>
      </w:r>
      <w:r>
        <w:rPr>
          <w:sz w:val="24"/>
        </w:rPr>
        <w:t>community</w:t>
      </w:r>
      <w:r>
        <w:rPr>
          <w:spacing w:val="-8"/>
          <w:sz w:val="24"/>
        </w:rPr>
        <w:t xml:space="preserve"> </w:t>
      </w:r>
      <w:r>
        <w:rPr>
          <w:sz w:val="24"/>
        </w:rPr>
        <w:t>participation,</w:t>
      </w:r>
      <w:r>
        <w:rPr>
          <w:spacing w:val="-7"/>
          <w:sz w:val="24"/>
        </w:rPr>
        <w:t xml:space="preserve"> </w:t>
      </w:r>
      <w:r>
        <w:rPr>
          <w:sz w:val="24"/>
        </w:rPr>
        <w:t>inclusion,</w:t>
      </w:r>
      <w:r>
        <w:rPr>
          <w:spacing w:val="-8"/>
          <w:sz w:val="24"/>
        </w:rPr>
        <w:t xml:space="preserve"> </w:t>
      </w:r>
      <w:r>
        <w:rPr>
          <w:sz w:val="24"/>
        </w:rPr>
        <w:t>and</w:t>
      </w:r>
      <w:r>
        <w:rPr>
          <w:spacing w:val="-7"/>
          <w:sz w:val="24"/>
        </w:rPr>
        <w:t xml:space="preserve"> </w:t>
      </w:r>
      <w:r>
        <w:rPr>
          <w:sz w:val="24"/>
        </w:rPr>
        <w:t>relationship-</w:t>
      </w:r>
      <w:r>
        <w:rPr>
          <w:spacing w:val="-2"/>
          <w:sz w:val="24"/>
        </w:rPr>
        <w:t>building</w:t>
      </w:r>
    </w:p>
    <w:p w14:paraId="49E157B5">
      <w:pPr>
        <w:pStyle w:val="9"/>
        <w:numPr>
          <w:ilvl w:val="0"/>
          <w:numId w:val="1"/>
        </w:numPr>
        <w:tabs>
          <w:tab w:val="left" w:pos="563"/>
        </w:tabs>
        <w:spacing w:before="0" w:after="0" w:line="288" w:lineRule="exact"/>
        <w:ind w:left="563" w:right="0" w:hanging="203"/>
        <w:jc w:val="left"/>
        <w:rPr>
          <w:rFonts w:ascii="Times New Roman" w:hAnsi="Times New Roman"/>
          <w:sz w:val="24"/>
        </w:rPr>
      </w:pPr>
      <w:r>
        <w:rPr>
          <w:sz w:val="24"/>
        </w:rPr>
        <w:t>Support</w:t>
      </w:r>
      <w:r>
        <w:rPr>
          <w:spacing w:val="-3"/>
          <w:sz w:val="24"/>
        </w:rPr>
        <w:t xml:space="preserve"> </w:t>
      </w:r>
      <w:r>
        <w:rPr>
          <w:sz w:val="24"/>
        </w:rPr>
        <w:t>individuals</w:t>
      </w:r>
      <w:r>
        <w:rPr>
          <w:spacing w:val="-3"/>
          <w:sz w:val="24"/>
        </w:rPr>
        <w:t xml:space="preserve"> </w:t>
      </w:r>
      <w:r>
        <w:rPr>
          <w:sz w:val="24"/>
        </w:rPr>
        <w:t>in</w:t>
      </w:r>
      <w:r>
        <w:rPr>
          <w:spacing w:val="-3"/>
          <w:sz w:val="24"/>
        </w:rPr>
        <w:t xml:space="preserve"> </w:t>
      </w:r>
      <w:r>
        <w:rPr>
          <w:sz w:val="24"/>
        </w:rPr>
        <w:t>making</w:t>
      </w:r>
      <w:r>
        <w:rPr>
          <w:spacing w:val="-2"/>
          <w:sz w:val="24"/>
        </w:rPr>
        <w:t xml:space="preserve"> </w:t>
      </w:r>
      <w:r>
        <w:rPr>
          <w:sz w:val="24"/>
        </w:rPr>
        <w:t>informed</w:t>
      </w:r>
      <w:r>
        <w:rPr>
          <w:spacing w:val="-3"/>
          <w:sz w:val="24"/>
        </w:rPr>
        <w:t xml:space="preserve"> </w:t>
      </w:r>
      <w:r>
        <w:rPr>
          <w:sz w:val="24"/>
        </w:rPr>
        <w:t>decisions</w:t>
      </w:r>
      <w:r>
        <w:rPr>
          <w:spacing w:val="-3"/>
          <w:sz w:val="24"/>
        </w:rPr>
        <w:t xml:space="preserve"> </w:t>
      </w:r>
      <w:r>
        <w:rPr>
          <w:sz w:val="24"/>
        </w:rPr>
        <w:t>and</w:t>
      </w:r>
      <w:r>
        <w:rPr>
          <w:spacing w:val="-3"/>
          <w:sz w:val="24"/>
        </w:rPr>
        <w:t xml:space="preserve"> </w:t>
      </w:r>
      <w:r>
        <w:rPr>
          <w:sz w:val="24"/>
        </w:rPr>
        <w:t>exercising</w:t>
      </w:r>
      <w:r>
        <w:rPr>
          <w:spacing w:val="-2"/>
          <w:sz w:val="24"/>
        </w:rPr>
        <w:t xml:space="preserve"> choice</w:t>
      </w:r>
    </w:p>
    <w:p w14:paraId="4F94340B">
      <w:pPr>
        <w:pStyle w:val="9"/>
        <w:numPr>
          <w:ilvl w:val="0"/>
          <w:numId w:val="1"/>
        </w:numPr>
        <w:tabs>
          <w:tab w:val="left" w:pos="563"/>
        </w:tabs>
        <w:spacing w:before="0" w:after="0" w:line="290" w:lineRule="exact"/>
        <w:ind w:left="563" w:right="0" w:hanging="203"/>
        <w:jc w:val="left"/>
        <w:rPr>
          <w:rFonts w:ascii="Times New Roman" w:hAnsi="Times New Roman"/>
          <w:sz w:val="24"/>
        </w:rPr>
      </w:pPr>
      <w:r>
        <w:rPr>
          <w:sz w:val="24"/>
        </w:rPr>
        <w:t>Follow</w:t>
      </w:r>
      <w:r>
        <w:rPr>
          <w:spacing w:val="-4"/>
          <w:sz w:val="24"/>
        </w:rPr>
        <w:t xml:space="preserve"> </w:t>
      </w:r>
      <w:r>
        <w:rPr>
          <w:sz w:val="24"/>
        </w:rPr>
        <w:t>and</w:t>
      </w:r>
      <w:r>
        <w:rPr>
          <w:spacing w:val="-5"/>
          <w:sz w:val="24"/>
        </w:rPr>
        <w:t xml:space="preserve"> </w:t>
      </w:r>
      <w:r>
        <w:rPr>
          <w:sz w:val="24"/>
        </w:rPr>
        <w:t>implement</w:t>
      </w:r>
      <w:r>
        <w:rPr>
          <w:spacing w:val="-4"/>
          <w:sz w:val="24"/>
        </w:rPr>
        <w:t xml:space="preserve"> </w:t>
      </w:r>
      <w:r>
        <w:rPr>
          <w:sz w:val="24"/>
        </w:rPr>
        <w:t>goals</w:t>
      </w:r>
      <w:r>
        <w:rPr>
          <w:spacing w:val="-4"/>
          <w:sz w:val="24"/>
        </w:rPr>
        <w:t xml:space="preserve"> </w:t>
      </w:r>
      <w:r>
        <w:rPr>
          <w:sz w:val="24"/>
        </w:rPr>
        <w:t>and</w:t>
      </w:r>
      <w:r>
        <w:rPr>
          <w:spacing w:val="-4"/>
          <w:sz w:val="24"/>
        </w:rPr>
        <w:t xml:space="preserve"> </w:t>
      </w:r>
      <w:r>
        <w:rPr>
          <w:sz w:val="24"/>
        </w:rPr>
        <w:t>outcomes</w:t>
      </w:r>
      <w:r>
        <w:rPr>
          <w:spacing w:val="-4"/>
          <w:sz w:val="24"/>
        </w:rPr>
        <w:t xml:space="preserve"> </w:t>
      </w:r>
      <w:r>
        <w:rPr>
          <w:sz w:val="24"/>
        </w:rPr>
        <w:t>identified</w:t>
      </w:r>
      <w:r>
        <w:rPr>
          <w:spacing w:val="-4"/>
          <w:sz w:val="24"/>
        </w:rPr>
        <w:t xml:space="preserve"> </w:t>
      </w:r>
      <w:r>
        <w:rPr>
          <w:sz w:val="24"/>
        </w:rPr>
        <w:t>in</w:t>
      </w:r>
      <w:r>
        <w:rPr>
          <w:spacing w:val="-4"/>
          <w:sz w:val="24"/>
        </w:rPr>
        <w:t xml:space="preserve"> </w:t>
      </w:r>
      <w:r>
        <w:rPr>
          <w:sz w:val="24"/>
        </w:rPr>
        <w:t>each</w:t>
      </w:r>
      <w:r>
        <w:rPr>
          <w:spacing w:val="-4"/>
          <w:sz w:val="24"/>
        </w:rPr>
        <w:t xml:space="preserve"> </w:t>
      </w:r>
      <w:r>
        <w:rPr>
          <w:sz w:val="24"/>
        </w:rPr>
        <w:t>person’s</w:t>
      </w:r>
      <w:r>
        <w:rPr>
          <w:spacing w:val="-4"/>
          <w:sz w:val="24"/>
        </w:rPr>
        <w:t xml:space="preserve"> </w:t>
      </w:r>
      <w:r>
        <w:rPr>
          <w:spacing w:val="-5"/>
          <w:sz w:val="24"/>
        </w:rPr>
        <w:t>ISP</w:t>
      </w:r>
    </w:p>
    <w:p w14:paraId="00C84986">
      <w:pPr>
        <w:pStyle w:val="9"/>
        <w:numPr>
          <w:ilvl w:val="0"/>
          <w:numId w:val="1"/>
        </w:numPr>
        <w:tabs>
          <w:tab w:val="left" w:pos="564"/>
        </w:tabs>
        <w:spacing w:before="45" w:after="0" w:line="276" w:lineRule="auto"/>
        <w:ind w:left="564" w:right="2097" w:hanging="204"/>
        <w:jc w:val="left"/>
        <w:rPr>
          <w:rFonts w:ascii="Times New Roman" w:hAnsi="Times New Roman"/>
          <w:sz w:val="24"/>
        </w:rPr>
      </w:pPr>
      <w:r>
        <w:rPr>
          <w:sz w:val="24"/>
        </w:rPr>
        <w:t>Maintain</w:t>
      </w:r>
      <w:r>
        <w:rPr>
          <w:spacing w:val="-1"/>
          <w:sz w:val="24"/>
        </w:rPr>
        <w:t xml:space="preserve"> </w:t>
      </w:r>
      <w:r>
        <w:rPr>
          <w:sz w:val="24"/>
        </w:rPr>
        <w:t>accurate and</w:t>
      </w:r>
      <w:r>
        <w:rPr>
          <w:spacing w:val="-1"/>
          <w:sz w:val="24"/>
        </w:rPr>
        <w:t xml:space="preserve"> </w:t>
      </w:r>
      <w:r>
        <w:rPr>
          <w:sz w:val="24"/>
        </w:rPr>
        <w:t>timely</w:t>
      </w:r>
      <w:r>
        <w:rPr>
          <w:spacing w:val="-1"/>
          <w:sz w:val="24"/>
        </w:rPr>
        <w:t xml:space="preserve"> </w:t>
      </w:r>
      <w:r>
        <w:rPr>
          <w:sz w:val="24"/>
        </w:rPr>
        <w:t>documentation</w:t>
      </w:r>
      <w:r>
        <w:rPr>
          <w:spacing w:val="-1"/>
          <w:sz w:val="24"/>
        </w:rPr>
        <w:t xml:space="preserve"> </w:t>
      </w:r>
      <w:r>
        <w:rPr>
          <w:sz w:val="24"/>
        </w:rPr>
        <w:t>of</w:t>
      </w:r>
      <w:r>
        <w:rPr>
          <w:spacing w:val="-1"/>
          <w:sz w:val="24"/>
        </w:rPr>
        <w:t xml:space="preserve"> </w:t>
      </w:r>
      <w:r>
        <w:rPr>
          <w:sz w:val="24"/>
        </w:rPr>
        <w:t>services</w:t>
      </w:r>
      <w:r>
        <w:rPr>
          <w:spacing w:val="-1"/>
          <w:sz w:val="24"/>
        </w:rPr>
        <w:t xml:space="preserve"> </w:t>
      </w:r>
      <w:r>
        <w:rPr>
          <w:sz w:val="24"/>
        </w:rPr>
        <w:t>provided</w:t>
      </w:r>
      <w:r>
        <w:rPr>
          <w:spacing w:val="-1"/>
          <w:sz w:val="24"/>
        </w:rPr>
        <w:t xml:space="preserve"> </w:t>
      </w:r>
      <w:r>
        <w:rPr>
          <w:sz w:val="24"/>
        </w:rPr>
        <w:t>and</w:t>
      </w:r>
      <w:r>
        <w:rPr>
          <w:spacing w:val="-1"/>
          <w:sz w:val="24"/>
        </w:rPr>
        <w:t xml:space="preserve"> </w:t>
      </w:r>
      <w:r>
        <w:rPr>
          <w:sz w:val="24"/>
        </w:rPr>
        <w:t>progress toward goals</w:t>
      </w:r>
    </w:p>
    <w:p w14:paraId="7B12F688">
      <w:pPr>
        <w:pStyle w:val="9"/>
        <w:numPr>
          <w:ilvl w:val="0"/>
          <w:numId w:val="1"/>
        </w:numPr>
        <w:tabs>
          <w:tab w:val="left" w:pos="563"/>
        </w:tabs>
        <w:spacing w:before="0" w:after="0" w:line="243" w:lineRule="exact"/>
        <w:ind w:left="563" w:right="0" w:hanging="203"/>
        <w:jc w:val="left"/>
        <w:rPr>
          <w:rFonts w:ascii="Times New Roman" w:hAnsi="Times New Roman"/>
          <w:sz w:val="24"/>
        </w:rPr>
      </w:pPr>
      <w:r>
        <w:rPr>
          <w:sz w:val="24"/>
        </w:rPr>
        <w:t>Ensure</w:t>
      </w:r>
      <w:r>
        <w:rPr>
          <w:spacing w:val="1"/>
          <w:sz w:val="24"/>
        </w:rPr>
        <w:t xml:space="preserve"> </w:t>
      </w:r>
      <w:r>
        <w:rPr>
          <w:sz w:val="24"/>
        </w:rPr>
        <w:t>the</w:t>
      </w:r>
      <w:r>
        <w:rPr>
          <w:spacing w:val="1"/>
          <w:sz w:val="24"/>
        </w:rPr>
        <w:t xml:space="preserve"> </w:t>
      </w:r>
      <w:r>
        <w:rPr>
          <w:sz w:val="24"/>
        </w:rPr>
        <w:t>health,</w:t>
      </w:r>
      <w:r>
        <w:rPr>
          <w:spacing w:val="1"/>
          <w:sz w:val="24"/>
        </w:rPr>
        <w:t xml:space="preserve"> </w:t>
      </w:r>
      <w:r>
        <w:rPr>
          <w:sz w:val="24"/>
        </w:rPr>
        <w:t>safety, and</w:t>
      </w:r>
      <w:r>
        <w:rPr>
          <w:spacing w:val="1"/>
          <w:sz w:val="24"/>
        </w:rPr>
        <w:t xml:space="preserve"> </w:t>
      </w:r>
      <w:r>
        <w:rPr>
          <w:sz w:val="24"/>
        </w:rPr>
        <w:t>well-being</w:t>
      </w:r>
      <w:r>
        <w:rPr>
          <w:spacing w:val="1"/>
          <w:sz w:val="24"/>
        </w:rPr>
        <w:t xml:space="preserve"> </w:t>
      </w:r>
      <w:r>
        <w:rPr>
          <w:sz w:val="24"/>
        </w:rPr>
        <w:t>of individuals</w:t>
      </w:r>
      <w:r>
        <w:rPr>
          <w:spacing w:val="1"/>
          <w:sz w:val="24"/>
        </w:rPr>
        <w:t xml:space="preserve"> </w:t>
      </w:r>
      <w:r>
        <w:rPr>
          <w:sz w:val="24"/>
        </w:rPr>
        <w:t>during all</w:t>
      </w:r>
      <w:r>
        <w:rPr>
          <w:spacing w:val="1"/>
          <w:sz w:val="24"/>
        </w:rPr>
        <w:t xml:space="preserve"> </w:t>
      </w:r>
      <w:r>
        <w:rPr>
          <w:spacing w:val="-2"/>
          <w:sz w:val="24"/>
        </w:rPr>
        <w:t>activities</w:t>
      </w:r>
    </w:p>
    <w:p w14:paraId="00EE0C69">
      <w:pPr>
        <w:pStyle w:val="9"/>
        <w:numPr>
          <w:ilvl w:val="0"/>
          <w:numId w:val="1"/>
        </w:numPr>
        <w:tabs>
          <w:tab w:val="left" w:pos="563"/>
        </w:tabs>
        <w:spacing w:before="0" w:after="0" w:line="288" w:lineRule="exact"/>
        <w:ind w:left="563" w:right="0" w:hanging="203"/>
        <w:jc w:val="left"/>
        <w:rPr>
          <w:rFonts w:ascii="Times New Roman" w:hAnsi="Times New Roman"/>
          <w:sz w:val="24"/>
        </w:rPr>
      </w:pPr>
      <w:r>
        <w:rPr>
          <w:sz w:val="24"/>
        </w:rPr>
        <w:t>Respond</w:t>
      </w:r>
      <w:r>
        <w:rPr>
          <w:spacing w:val="-8"/>
          <w:sz w:val="24"/>
        </w:rPr>
        <w:t xml:space="preserve"> </w:t>
      </w:r>
      <w:r>
        <w:rPr>
          <w:sz w:val="24"/>
        </w:rPr>
        <w:t>appropriately</w:t>
      </w:r>
      <w:r>
        <w:rPr>
          <w:spacing w:val="-5"/>
          <w:sz w:val="24"/>
        </w:rPr>
        <w:t xml:space="preserve"> </w:t>
      </w:r>
      <w:r>
        <w:rPr>
          <w:sz w:val="24"/>
        </w:rPr>
        <w:t>to</w:t>
      </w:r>
      <w:r>
        <w:rPr>
          <w:spacing w:val="-6"/>
          <w:sz w:val="24"/>
        </w:rPr>
        <w:t xml:space="preserve"> </w:t>
      </w:r>
      <w:r>
        <w:rPr>
          <w:sz w:val="24"/>
        </w:rPr>
        <w:t>emergencies</w:t>
      </w:r>
      <w:r>
        <w:rPr>
          <w:spacing w:val="-5"/>
          <w:sz w:val="24"/>
        </w:rPr>
        <w:t xml:space="preserve"> </w:t>
      </w:r>
      <w:r>
        <w:rPr>
          <w:sz w:val="24"/>
        </w:rPr>
        <w:t>and</w:t>
      </w:r>
      <w:r>
        <w:rPr>
          <w:spacing w:val="-6"/>
          <w:sz w:val="24"/>
        </w:rPr>
        <w:t xml:space="preserve"> </w:t>
      </w:r>
      <w:r>
        <w:rPr>
          <w:sz w:val="24"/>
        </w:rPr>
        <w:t>follow</w:t>
      </w:r>
      <w:r>
        <w:rPr>
          <w:spacing w:val="-5"/>
          <w:sz w:val="24"/>
        </w:rPr>
        <w:t xml:space="preserve"> </w:t>
      </w:r>
      <w:r>
        <w:rPr>
          <w:sz w:val="24"/>
        </w:rPr>
        <w:t>safety</w:t>
      </w:r>
      <w:r>
        <w:rPr>
          <w:spacing w:val="-5"/>
          <w:sz w:val="24"/>
        </w:rPr>
        <w:t xml:space="preserve"> </w:t>
      </w:r>
      <w:r>
        <w:rPr>
          <w:spacing w:val="-2"/>
          <w:sz w:val="24"/>
        </w:rPr>
        <w:t>protocols</w:t>
      </w:r>
    </w:p>
    <w:p w14:paraId="0E0CD986">
      <w:pPr>
        <w:pStyle w:val="9"/>
        <w:numPr>
          <w:ilvl w:val="0"/>
          <w:numId w:val="1"/>
        </w:numPr>
        <w:tabs>
          <w:tab w:val="left" w:pos="563"/>
        </w:tabs>
        <w:spacing w:before="0" w:after="0" w:line="288" w:lineRule="exact"/>
        <w:ind w:left="563" w:right="0" w:hanging="203"/>
        <w:jc w:val="left"/>
        <w:rPr>
          <w:rFonts w:ascii="Times New Roman" w:hAnsi="Times New Roman"/>
          <w:sz w:val="24"/>
        </w:rPr>
      </w:pPr>
      <w:r>
        <w:rPr>
          <w:sz w:val="24"/>
        </w:rPr>
        <w:t>Report</w:t>
      </w:r>
      <w:r>
        <w:rPr>
          <w:spacing w:val="-3"/>
          <w:sz w:val="24"/>
        </w:rPr>
        <w:t xml:space="preserve"> </w:t>
      </w:r>
      <w:r>
        <w:rPr>
          <w:sz w:val="24"/>
        </w:rPr>
        <w:t>all</w:t>
      </w:r>
      <w:r>
        <w:rPr>
          <w:spacing w:val="-3"/>
          <w:sz w:val="24"/>
        </w:rPr>
        <w:t xml:space="preserve"> </w:t>
      </w:r>
      <w:r>
        <w:rPr>
          <w:sz w:val="24"/>
        </w:rPr>
        <w:t>incidents,</w:t>
      </w:r>
      <w:r>
        <w:rPr>
          <w:spacing w:val="-2"/>
          <w:sz w:val="24"/>
        </w:rPr>
        <w:t xml:space="preserve"> </w:t>
      </w:r>
      <w:r>
        <w:rPr>
          <w:sz w:val="24"/>
        </w:rPr>
        <w:t>concerns,</w:t>
      </w:r>
      <w:r>
        <w:rPr>
          <w:spacing w:val="-3"/>
          <w:sz w:val="24"/>
        </w:rPr>
        <w:t xml:space="preserve"> </w:t>
      </w:r>
      <w:r>
        <w:rPr>
          <w:sz w:val="24"/>
        </w:rPr>
        <w:t>or</w:t>
      </w:r>
      <w:r>
        <w:rPr>
          <w:spacing w:val="-2"/>
          <w:sz w:val="24"/>
        </w:rPr>
        <w:t xml:space="preserve"> </w:t>
      </w:r>
      <w:r>
        <w:rPr>
          <w:sz w:val="24"/>
        </w:rPr>
        <w:t>changes</w:t>
      </w:r>
      <w:r>
        <w:rPr>
          <w:spacing w:val="-3"/>
          <w:sz w:val="24"/>
        </w:rPr>
        <w:t xml:space="preserve"> </w:t>
      </w:r>
      <w:r>
        <w:rPr>
          <w:sz w:val="24"/>
        </w:rPr>
        <w:t>in</w:t>
      </w:r>
      <w:r>
        <w:rPr>
          <w:spacing w:val="-2"/>
          <w:sz w:val="24"/>
        </w:rPr>
        <w:t xml:space="preserve"> </w:t>
      </w:r>
      <w:r>
        <w:rPr>
          <w:sz w:val="24"/>
        </w:rPr>
        <w:t>condition</w:t>
      </w:r>
      <w:r>
        <w:rPr>
          <w:spacing w:val="-3"/>
          <w:sz w:val="24"/>
        </w:rPr>
        <w:t xml:space="preserve"> </w:t>
      </w:r>
      <w:r>
        <w:rPr>
          <w:spacing w:val="-2"/>
          <w:sz w:val="24"/>
        </w:rPr>
        <w:t>immediately</w:t>
      </w:r>
    </w:p>
    <w:p w14:paraId="793A486D">
      <w:pPr>
        <w:pStyle w:val="9"/>
        <w:numPr>
          <w:ilvl w:val="0"/>
          <w:numId w:val="1"/>
        </w:numPr>
        <w:tabs>
          <w:tab w:val="left" w:pos="563"/>
        </w:tabs>
        <w:spacing w:before="0" w:after="0" w:line="288" w:lineRule="exact"/>
        <w:ind w:left="563" w:right="0" w:hanging="203"/>
        <w:jc w:val="left"/>
        <w:rPr>
          <w:rFonts w:ascii="Times New Roman" w:hAnsi="Times New Roman"/>
          <w:sz w:val="24"/>
        </w:rPr>
      </w:pPr>
      <w:r>
        <w:rPr>
          <w:sz w:val="24"/>
        </w:rPr>
        <w:t>Protect</w:t>
      </w:r>
      <w:r>
        <w:rPr>
          <w:spacing w:val="-6"/>
          <w:sz w:val="24"/>
        </w:rPr>
        <w:t xml:space="preserve"> </w:t>
      </w:r>
      <w:r>
        <w:rPr>
          <w:sz w:val="24"/>
        </w:rPr>
        <w:t>individual</w:t>
      </w:r>
      <w:r>
        <w:rPr>
          <w:spacing w:val="-6"/>
          <w:sz w:val="24"/>
        </w:rPr>
        <w:t xml:space="preserve"> </w:t>
      </w:r>
      <w:r>
        <w:rPr>
          <w:sz w:val="24"/>
        </w:rPr>
        <w:t>rights,</w:t>
      </w:r>
      <w:r>
        <w:rPr>
          <w:spacing w:val="-6"/>
          <w:sz w:val="24"/>
        </w:rPr>
        <w:t xml:space="preserve"> </w:t>
      </w:r>
      <w:r>
        <w:rPr>
          <w:sz w:val="24"/>
        </w:rPr>
        <w:t>privacy,</w:t>
      </w:r>
      <w:r>
        <w:rPr>
          <w:spacing w:val="-6"/>
          <w:sz w:val="24"/>
        </w:rPr>
        <w:t xml:space="preserve"> </w:t>
      </w:r>
      <w:r>
        <w:rPr>
          <w:sz w:val="24"/>
        </w:rPr>
        <w:t>and</w:t>
      </w:r>
      <w:r>
        <w:rPr>
          <w:spacing w:val="-6"/>
          <w:sz w:val="24"/>
        </w:rPr>
        <w:t xml:space="preserve"> </w:t>
      </w:r>
      <w:r>
        <w:rPr>
          <w:sz w:val="24"/>
        </w:rPr>
        <w:t>confidentiality</w:t>
      </w:r>
      <w:r>
        <w:rPr>
          <w:spacing w:val="-6"/>
          <w:sz w:val="24"/>
        </w:rPr>
        <w:t xml:space="preserve"> </w:t>
      </w:r>
      <w:r>
        <w:rPr>
          <w:sz w:val="24"/>
        </w:rPr>
        <w:t>at</w:t>
      </w:r>
      <w:r>
        <w:rPr>
          <w:spacing w:val="-6"/>
          <w:sz w:val="24"/>
        </w:rPr>
        <w:t xml:space="preserve"> </w:t>
      </w:r>
      <w:r>
        <w:rPr>
          <w:sz w:val="24"/>
        </w:rPr>
        <w:t>all</w:t>
      </w:r>
      <w:r>
        <w:rPr>
          <w:spacing w:val="-6"/>
          <w:sz w:val="24"/>
        </w:rPr>
        <w:t xml:space="preserve"> </w:t>
      </w:r>
      <w:r>
        <w:rPr>
          <w:spacing w:val="-2"/>
          <w:sz w:val="24"/>
        </w:rPr>
        <w:t>times</w:t>
      </w:r>
    </w:p>
    <w:p w14:paraId="35ED99C9">
      <w:pPr>
        <w:pStyle w:val="9"/>
        <w:numPr>
          <w:ilvl w:val="0"/>
          <w:numId w:val="1"/>
        </w:numPr>
        <w:tabs>
          <w:tab w:val="left" w:pos="563"/>
        </w:tabs>
        <w:spacing w:before="0" w:after="0" w:line="288" w:lineRule="exact"/>
        <w:ind w:left="563" w:right="0" w:hanging="203"/>
        <w:jc w:val="left"/>
        <w:rPr>
          <w:rFonts w:ascii="Times New Roman" w:hAnsi="Times New Roman"/>
          <w:sz w:val="24"/>
        </w:rPr>
      </w:pPr>
      <w:r>
        <w:rPr>
          <w:sz w:val="24"/>
        </w:rPr>
        <w:t>Communicate</w:t>
      </w:r>
      <w:r>
        <w:rPr>
          <w:spacing w:val="-6"/>
          <w:sz w:val="24"/>
        </w:rPr>
        <w:t xml:space="preserve"> </w:t>
      </w:r>
      <w:r>
        <w:rPr>
          <w:sz w:val="24"/>
        </w:rPr>
        <w:t>effectively</w:t>
      </w:r>
      <w:r>
        <w:rPr>
          <w:spacing w:val="-5"/>
          <w:sz w:val="24"/>
        </w:rPr>
        <w:t xml:space="preserve"> </w:t>
      </w:r>
      <w:r>
        <w:rPr>
          <w:sz w:val="24"/>
        </w:rPr>
        <w:t>with</w:t>
      </w:r>
      <w:r>
        <w:rPr>
          <w:spacing w:val="-6"/>
          <w:sz w:val="24"/>
        </w:rPr>
        <w:t xml:space="preserve"> </w:t>
      </w:r>
      <w:r>
        <w:rPr>
          <w:sz w:val="24"/>
        </w:rPr>
        <w:t>supervisors,</w:t>
      </w:r>
      <w:r>
        <w:rPr>
          <w:spacing w:val="-5"/>
          <w:sz w:val="24"/>
        </w:rPr>
        <w:t xml:space="preserve"> </w:t>
      </w:r>
      <w:r>
        <w:rPr>
          <w:sz w:val="24"/>
        </w:rPr>
        <w:t>team</w:t>
      </w:r>
      <w:r>
        <w:rPr>
          <w:spacing w:val="-5"/>
          <w:sz w:val="24"/>
        </w:rPr>
        <w:t xml:space="preserve"> </w:t>
      </w:r>
      <w:r>
        <w:rPr>
          <w:sz w:val="24"/>
        </w:rPr>
        <w:t>members,</w:t>
      </w:r>
      <w:r>
        <w:rPr>
          <w:spacing w:val="-6"/>
          <w:sz w:val="24"/>
        </w:rPr>
        <w:t xml:space="preserve"> </w:t>
      </w:r>
      <w:r>
        <w:rPr>
          <w:sz w:val="24"/>
        </w:rPr>
        <w:t>and</w:t>
      </w:r>
      <w:r>
        <w:rPr>
          <w:spacing w:val="-5"/>
          <w:sz w:val="24"/>
        </w:rPr>
        <w:t xml:space="preserve"> </w:t>
      </w:r>
      <w:r>
        <w:rPr>
          <w:spacing w:val="-2"/>
          <w:sz w:val="24"/>
        </w:rPr>
        <w:t>families</w:t>
      </w:r>
    </w:p>
    <w:p w14:paraId="738096F9">
      <w:pPr>
        <w:pStyle w:val="9"/>
        <w:numPr>
          <w:ilvl w:val="0"/>
          <w:numId w:val="1"/>
        </w:numPr>
        <w:tabs>
          <w:tab w:val="left" w:pos="563"/>
        </w:tabs>
        <w:spacing w:before="0" w:after="0" w:line="290" w:lineRule="exact"/>
        <w:ind w:left="563" w:right="0" w:hanging="203"/>
        <w:jc w:val="left"/>
        <w:rPr>
          <w:rFonts w:ascii="Times New Roman" w:hAnsi="Times New Roman"/>
          <w:sz w:val="24"/>
        </w:rPr>
      </w:pPr>
      <w:r>
        <w:rPr>
          <w:sz w:val="24"/>
        </w:rPr>
        <w:t>Attend</w:t>
      </w:r>
      <w:r>
        <w:rPr>
          <w:spacing w:val="1"/>
          <w:sz w:val="24"/>
        </w:rPr>
        <w:t xml:space="preserve"> </w:t>
      </w:r>
      <w:r>
        <w:rPr>
          <w:sz w:val="24"/>
        </w:rPr>
        <w:t>required</w:t>
      </w:r>
      <w:r>
        <w:rPr>
          <w:spacing w:val="1"/>
          <w:sz w:val="24"/>
        </w:rPr>
        <w:t xml:space="preserve"> </w:t>
      </w:r>
      <w:r>
        <w:rPr>
          <w:sz w:val="24"/>
        </w:rPr>
        <w:t>trainings</w:t>
      </w:r>
      <w:r>
        <w:rPr>
          <w:spacing w:val="1"/>
          <w:sz w:val="24"/>
        </w:rPr>
        <w:t xml:space="preserve"> </w:t>
      </w:r>
      <w:r>
        <w:rPr>
          <w:sz w:val="24"/>
        </w:rPr>
        <w:t>and</w:t>
      </w:r>
      <w:r>
        <w:rPr>
          <w:spacing w:val="1"/>
          <w:sz w:val="24"/>
        </w:rPr>
        <w:t xml:space="preserve"> </w:t>
      </w:r>
      <w:r>
        <w:rPr>
          <w:sz w:val="24"/>
        </w:rPr>
        <w:t>participate</w:t>
      </w:r>
      <w:r>
        <w:rPr>
          <w:spacing w:val="2"/>
          <w:sz w:val="24"/>
        </w:rPr>
        <w:t xml:space="preserve"> </w:t>
      </w:r>
      <w:r>
        <w:rPr>
          <w:sz w:val="24"/>
        </w:rPr>
        <w:t>in</w:t>
      </w:r>
      <w:r>
        <w:rPr>
          <w:spacing w:val="1"/>
          <w:sz w:val="24"/>
        </w:rPr>
        <w:t xml:space="preserve"> </w:t>
      </w:r>
      <w:r>
        <w:rPr>
          <w:sz w:val="24"/>
        </w:rPr>
        <w:t>ongoing</w:t>
      </w:r>
      <w:r>
        <w:rPr>
          <w:spacing w:val="1"/>
          <w:sz w:val="24"/>
        </w:rPr>
        <w:t xml:space="preserve"> </w:t>
      </w:r>
      <w:r>
        <w:rPr>
          <w:sz w:val="24"/>
        </w:rPr>
        <w:t>professional</w:t>
      </w:r>
      <w:r>
        <w:rPr>
          <w:spacing w:val="1"/>
          <w:sz w:val="24"/>
        </w:rPr>
        <w:t xml:space="preserve"> </w:t>
      </w:r>
      <w:r>
        <w:rPr>
          <w:spacing w:val="-2"/>
          <w:sz w:val="24"/>
        </w:rPr>
        <w:t>development</w:t>
      </w:r>
    </w:p>
    <w:p w14:paraId="64F29740">
      <w:pPr>
        <w:pStyle w:val="7"/>
      </w:pPr>
    </w:p>
    <w:p w14:paraId="38172E77">
      <w:pPr>
        <w:pStyle w:val="7"/>
      </w:pPr>
    </w:p>
    <w:p w14:paraId="61D610F4">
      <w:pPr>
        <w:pStyle w:val="7"/>
      </w:pPr>
    </w:p>
    <w:p w14:paraId="658EAD4C">
      <w:pPr>
        <w:pStyle w:val="7"/>
      </w:pPr>
    </w:p>
    <w:p w14:paraId="613A1280">
      <w:pPr>
        <w:pStyle w:val="7"/>
      </w:pPr>
    </w:p>
    <w:p w14:paraId="7640EACB">
      <w:pPr>
        <w:pStyle w:val="7"/>
      </w:pPr>
    </w:p>
    <w:p w14:paraId="59A03D1C">
      <w:pPr>
        <w:pStyle w:val="7"/>
      </w:pPr>
    </w:p>
    <w:p w14:paraId="0CE40B21">
      <w:pPr>
        <w:pStyle w:val="7"/>
      </w:pPr>
    </w:p>
    <w:p w14:paraId="06AB512C">
      <w:pPr>
        <w:pStyle w:val="7"/>
        <w:spacing w:before="50"/>
      </w:pPr>
    </w:p>
    <w:p w14:paraId="74EB26B9">
      <w:pPr>
        <w:pStyle w:val="4"/>
        <w:ind w:left="360"/>
      </w:pPr>
      <w:r>
        <w:rPr>
          <w:spacing w:val="-2"/>
        </w:rPr>
        <w:t>Qualifications:</w:t>
      </w:r>
    </w:p>
    <w:p w14:paraId="4B68C4B3">
      <w:pPr>
        <w:pStyle w:val="9"/>
        <w:numPr>
          <w:ilvl w:val="0"/>
          <w:numId w:val="1"/>
        </w:numPr>
        <w:tabs>
          <w:tab w:val="left" w:pos="534"/>
        </w:tabs>
        <w:spacing w:before="45" w:after="0" w:line="240" w:lineRule="auto"/>
        <w:ind w:left="534" w:right="0" w:hanging="174"/>
        <w:jc w:val="left"/>
        <w:rPr>
          <w:sz w:val="24"/>
        </w:rPr>
      </w:pPr>
      <w:r>
        <w:rPr>
          <w:sz w:val="24"/>
        </w:rPr>
        <w:t>High</w:t>
      </w:r>
      <w:r>
        <w:rPr>
          <w:spacing w:val="3"/>
          <w:sz w:val="24"/>
        </w:rPr>
        <w:t xml:space="preserve"> </w:t>
      </w:r>
      <w:r>
        <w:rPr>
          <w:sz w:val="24"/>
        </w:rPr>
        <w:t>school</w:t>
      </w:r>
      <w:r>
        <w:rPr>
          <w:spacing w:val="5"/>
          <w:sz w:val="24"/>
        </w:rPr>
        <w:t xml:space="preserve"> </w:t>
      </w:r>
      <w:r>
        <w:rPr>
          <w:sz w:val="24"/>
        </w:rPr>
        <w:t>diploma</w:t>
      </w:r>
      <w:r>
        <w:rPr>
          <w:spacing w:val="6"/>
          <w:sz w:val="24"/>
        </w:rPr>
        <w:t xml:space="preserve"> </w:t>
      </w:r>
      <w:r>
        <w:rPr>
          <w:sz w:val="24"/>
        </w:rPr>
        <w:t>or</w:t>
      </w:r>
      <w:r>
        <w:rPr>
          <w:spacing w:val="5"/>
          <w:sz w:val="24"/>
        </w:rPr>
        <w:t xml:space="preserve"> </w:t>
      </w:r>
      <w:r>
        <w:rPr>
          <w:sz w:val="24"/>
        </w:rPr>
        <w:t>GED</w:t>
      </w:r>
      <w:r>
        <w:rPr>
          <w:spacing w:val="6"/>
          <w:sz w:val="24"/>
        </w:rPr>
        <w:t xml:space="preserve"> </w:t>
      </w:r>
      <w:r>
        <w:rPr>
          <w:spacing w:val="-2"/>
          <w:sz w:val="24"/>
        </w:rPr>
        <w:t>(required)</w:t>
      </w:r>
    </w:p>
    <w:p w14:paraId="68252F85">
      <w:pPr>
        <w:pStyle w:val="9"/>
        <w:numPr>
          <w:ilvl w:val="0"/>
          <w:numId w:val="1"/>
        </w:numPr>
        <w:tabs>
          <w:tab w:val="left" w:pos="534"/>
        </w:tabs>
        <w:spacing w:before="244" w:after="0" w:line="240" w:lineRule="auto"/>
        <w:ind w:left="534" w:right="0" w:hanging="174"/>
        <w:jc w:val="left"/>
        <w:rPr>
          <w:sz w:val="24"/>
        </w:rPr>
      </w:pPr>
      <w:r>
        <w:rPr>
          <w:sz w:val="24"/>
        </w:rPr>
        <w:t>At</w:t>
      </w:r>
      <w:r>
        <w:rPr>
          <w:spacing w:val="-4"/>
          <w:sz w:val="24"/>
        </w:rPr>
        <w:t xml:space="preserve"> </w:t>
      </w:r>
      <w:r>
        <w:rPr>
          <w:sz w:val="24"/>
        </w:rPr>
        <w:t>least</w:t>
      </w:r>
      <w:r>
        <w:rPr>
          <w:spacing w:val="-3"/>
          <w:sz w:val="24"/>
        </w:rPr>
        <w:t xml:space="preserve"> </w:t>
      </w:r>
      <w:r>
        <w:rPr>
          <w:sz w:val="24"/>
        </w:rPr>
        <w:t>18</w:t>
      </w:r>
      <w:r>
        <w:rPr>
          <w:spacing w:val="-3"/>
          <w:sz w:val="24"/>
        </w:rPr>
        <w:t xml:space="preserve"> </w:t>
      </w:r>
      <w:r>
        <w:rPr>
          <w:sz w:val="24"/>
        </w:rPr>
        <w:t>years</w:t>
      </w:r>
      <w:r>
        <w:rPr>
          <w:spacing w:val="-3"/>
          <w:sz w:val="24"/>
        </w:rPr>
        <w:t xml:space="preserve"> </w:t>
      </w:r>
      <w:r>
        <w:rPr>
          <w:sz w:val="24"/>
        </w:rPr>
        <w:t>of</w:t>
      </w:r>
      <w:r>
        <w:rPr>
          <w:spacing w:val="-3"/>
          <w:sz w:val="24"/>
        </w:rPr>
        <w:t xml:space="preserve"> </w:t>
      </w:r>
      <w:r>
        <w:rPr>
          <w:spacing w:val="-5"/>
          <w:sz w:val="24"/>
        </w:rPr>
        <w:t>age</w:t>
      </w:r>
    </w:p>
    <w:p w14:paraId="73693E4B">
      <w:pPr>
        <w:pStyle w:val="9"/>
        <w:numPr>
          <w:ilvl w:val="0"/>
          <w:numId w:val="1"/>
        </w:numPr>
        <w:tabs>
          <w:tab w:val="left" w:pos="534"/>
        </w:tabs>
        <w:spacing w:before="245" w:after="0" w:line="240" w:lineRule="auto"/>
        <w:ind w:left="534" w:right="0" w:hanging="174"/>
        <w:jc w:val="left"/>
        <w:rPr>
          <w:sz w:val="24"/>
        </w:rPr>
      </w:pPr>
      <w:r>
        <w:rPr>
          <w:sz w:val="24"/>
        </w:rPr>
        <w:t>Valid</w:t>
      </w:r>
      <w:r>
        <w:rPr>
          <w:spacing w:val="-8"/>
          <w:sz w:val="24"/>
        </w:rPr>
        <w:t xml:space="preserve"> </w:t>
      </w:r>
      <w:r>
        <w:rPr>
          <w:sz w:val="24"/>
        </w:rPr>
        <w:t>driver’s</w:t>
      </w:r>
      <w:r>
        <w:rPr>
          <w:spacing w:val="-7"/>
          <w:sz w:val="24"/>
        </w:rPr>
        <w:t xml:space="preserve"> </w:t>
      </w:r>
      <w:r>
        <w:rPr>
          <w:sz w:val="24"/>
        </w:rPr>
        <w:t>license</w:t>
      </w:r>
      <w:r>
        <w:rPr>
          <w:spacing w:val="-8"/>
          <w:sz w:val="24"/>
        </w:rPr>
        <w:t xml:space="preserve"> </w:t>
      </w:r>
      <w:r>
        <w:rPr>
          <w:sz w:val="24"/>
        </w:rPr>
        <w:t>(if</w:t>
      </w:r>
      <w:r>
        <w:rPr>
          <w:spacing w:val="-7"/>
          <w:sz w:val="24"/>
        </w:rPr>
        <w:t xml:space="preserve"> </w:t>
      </w:r>
      <w:r>
        <w:rPr>
          <w:sz w:val="24"/>
        </w:rPr>
        <w:t>transporting</w:t>
      </w:r>
      <w:r>
        <w:rPr>
          <w:spacing w:val="-8"/>
          <w:sz w:val="24"/>
        </w:rPr>
        <w:t xml:space="preserve"> </w:t>
      </w:r>
      <w:r>
        <w:rPr>
          <w:spacing w:val="-2"/>
          <w:sz w:val="24"/>
        </w:rPr>
        <w:t>individuals)</w:t>
      </w:r>
    </w:p>
    <w:p w14:paraId="66C4972A">
      <w:pPr>
        <w:pStyle w:val="9"/>
        <w:numPr>
          <w:ilvl w:val="0"/>
          <w:numId w:val="1"/>
        </w:numPr>
        <w:tabs>
          <w:tab w:val="left" w:pos="534"/>
        </w:tabs>
        <w:spacing w:before="242" w:after="0" w:line="240" w:lineRule="auto"/>
        <w:ind w:left="534" w:right="0" w:hanging="174"/>
        <w:jc w:val="left"/>
        <w:rPr>
          <w:sz w:val="24"/>
        </w:rPr>
      </w:pPr>
      <w:r>
        <w:rPr>
          <w:sz w:val="24"/>
        </w:rPr>
        <w:t>Ability</w:t>
      </w:r>
      <w:r>
        <w:rPr>
          <w:spacing w:val="3"/>
          <w:sz w:val="24"/>
        </w:rPr>
        <w:t xml:space="preserve"> </w:t>
      </w:r>
      <w:r>
        <w:rPr>
          <w:sz w:val="24"/>
        </w:rPr>
        <w:t>to</w:t>
      </w:r>
      <w:r>
        <w:rPr>
          <w:spacing w:val="5"/>
          <w:sz w:val="24"/>
        </w:rPr>
        <w:t xml:space="preserve"> </w:t>
      </w:r>
      <w:r>
        <w:rPr>
          <w:sz w:val="24"/>
        </w:rPr>
        <w:t>pass</w:t>
      </w:r>
      <w:r>
        <w:rPr>
          <w:spacing w:val="6"/>
          <w:sz w:val="24"/>
        </w:rPr>
        <w:t xml:space="preserve"> </w:t>
      </w:r>
      <w:r>
        <w:rPr>
          <w:sz w:val="24"/>
        </w:rPr>
        <w:t>background</w:t>
      </w:r>
      <w:r>
        <w:rPr>
          <w:spacing w:val="5"/>
          <w:sz w:val="24"/>
        </w:rPr>
        <w:t xml:space="preserve"> </w:t>
      </w:r>
      <w:r>
        <w:rPr>
          <w:sz w:val="24"/>
        </w:rPr>
        <w:t>checks</w:t>
      </w:r>
      <w:r>
        <w:rPr>
          <w:spacing w:val="5"/>
          <w:sz w:val="24"/>
        </w:rPr>
        <w:t xml:space="preserve"> </w:t>
      </w:r>
      <w:r>
        <w:rPr>
          <w:sz w:val="24"/>
        </w:rPr>
        <w:t>and</w:t>
      </w:r>
      <w:r>
        <w:rPr>
          <w:spacing w:val="6"/>
          <w:sz w:val="24"/>
        </w:rPr>
        <w:t xml:space="preserve"> </w:t>
      </w:r>
      <w:r>
        <w:rPr>
          <w:sz w:val="24"/>
        </w:rPr>
        <w:t>health</w:t>
      </w:r>
      <w:r>
        <w:rPr>
          <w:spacing w:val="5"/>
          <w:sz w:val="24"/>
        </w:rPr>
        <w:t xml:space="preserve"> </w:t>
      </w:r>
      <w:r>
        <w:rPr>
          <w:sz w:val="24"/>
        </w:rPr>
        <w:t>screenings</w:t>
      </w:r>
      <w:r>
        <w:rPr>
          <w:spacing w:val="6"/>
          <w:sz w:val="24"/>
        </w:rPr>
        <w:t xml:space="preserve"> </w:t>
      </w:r>
      <w:r>
        <w:rPr>
          <w:rFonts w:ascii="Times New Roman" w:hAnsi="Times New Roman"/>
          <w:spacing w:val="-10"/>
          <w:sz w:val="16"/>
        </w:rPr>
        <w:t>5</w:t>
      </w:r>
    </w:p>
    <w:p w14:paraId="2FB403EC">
      <w:pPr>
        <w:pStyle w:val="9"/>
        <w:spacing w:after="0" w:line="240" w:lineRule="auto"/>
        <w:jc w:val="left"/>
        <w:rPr>
          <w:sz w:val="24"/>
        </w:rPr>
        <w:sectPr>
          <w:footerReference r:id="rId7" w:type="default"/>
          <w:pgSz w:w="12240" w:h="15840"/>
          <w:pgMar w:top="1820" w:right="360" w:bottom="280" w:left="1440" w:header="0" w:footer="0" w:gutter="0"/>
          <w:cols w:space="720" w:num="1"/>
        </w:sectPr>
      </w:pPr>
    </w:p>
    <w:p w14:paraId="21D8144E">
      <w:pPr>
        <w:pStyle w:val="9"/>
        <w:numPr>
          <w:ilvl w:val="0"/>
          <w:numId w:val="1"/>
        </w:numPr>
        <w:tabs>
          <w:tab w:val="left" w:pos="563"/>
        </w:tabs>
        <w:spacing w:before="69" w:after="0" w:line="290" w:lineRule="exact"/>
        <w:ind w:left="563" w:right="0" w:hanging="203"/>
        <w:jc w:val="left"/>
        <w:rPr>
          <w:rFonts w:ascii="Times New Roman" w:hAnsi="Times New Roman"/>
          <w:sz w:val="24"/>
        </w:rPr>
      </w:pPr>
      <w:r>
        <w:rPr>
          <w:sz w:val="24"/>
        </w:rPr>
        <w:t>Strong</w:t>
      </w:r>
      <w:r>
        <w:rPr>
          <w:spacing w:val="3"/>
          <w:sz w:val="24"/>
        </w:rPr>
        <w:t xml:space="preserve"> </w:t>
      </w:r>
      <w:r>
        <w:rPr>
          <w:sz w:val="24"/>
        </w:rPr>
        <w:t>interpersonal</w:t>
      </w:r>
      <w:r>
        <w:rPr>
          <w:spacing w:val="4"/>
          <w:sz w:val="24"/>
        </w:rPr>
        <w:t xml:space="preserve"> </w:t>
      </w:r>
      <w:r>
        <w:rPr>
          <w:sz w:val="24"/>
        </w:rPr>
        <w:t>and</w:t>
      </w:r>
      <w:r>
        <w:rPr>
          <w:spacing w:val="3"/>
          <w:sz w:val="24"/>
        </w:rPr>
        <w:t xml:space="preserve"> </w:t>
      </w:r>
      <w:r>
        <w:rPr>
          <w:sz w:val="24"/>
        </w:rPr>
        <w:t>communication</w:t>
      </w:r>
      <w:r>
        <w:rPr>
          <w:spacing w:val="4"/>
          <w:sz w:val="24"/>
        </w:rPr>
        <w:t xml:space="preserve"> </w:t>
      </w:r>
      <w:r>
        <w:rPr>
          <w:spacing w:val="-2"/>
          <w:sz w:val="24"/>
        </w:rPr>
        <w:t>skills</w:t>
      </w:r>
    </w:p>
    <w:p w14:paraId="79D115A8">
      <w:pPr>
        <w:pStyle w:val="9"/>
        <w:numPr>
          <w:ilvl w:val="0"/>
          <w:numId w:val="1"/>
        </w:numPr>
        <w:tabs>
          <w:tab w:val="left" w:pos="563"/>
        </w:tabs>
        <w:spacing w:before="0" w:after="0" w:line="288" w:lineRule="exact"/>
        <w:ind w:left="563" w:right="0" w:hanging="203"/>
        <w:jc w:val="left"/>
        <w:rPr>
          <w:rFonts w:ascii="Times New Roman" w:hAnsi="Times New Roman"/>
          <w:sz w:val="24"/>
        </w:rPr>
      </w:pPr>
      <w:r>
        <w:rPr>
          <w:sz w:val="24"/>
        </w:rPr>
        <w:t>Compassionate,</w:t>
      </w:r>
      <w:r>
        <w:rPr>
          <w:spacing w:val="-4"/>
          <w:sz w:val="24"/>
        </w:rPr>
        <w:t xml:space="preserve"> </w:t>
      </w:r>
      <w:r>
        <w:rPr>
          <w:sz w:val="24"/>
        </w:rPr>
        <w:t>reliable,</w:t>
      </w:r>
      <w:r>
        <w:rPr>
          <w:spacing w:val="-3"/>
          <w:sz w:val="24"/>
        </w:rPr>
        <w:t xml:space="preserve"> </w:t>
      </w:r>
      <w:r>
        <w:rPr>
          <w:sz w:val="24"/>
        </w:rPr>
        <w:t>and</w:t>
      </w:r>
      <w:r>
        <w:rPr>
          <w:spacing w:val="-3"/>
          <w:sz w:val="24"/>
        </w:rPr>
        <w:t xml:space="preserve"> </w:t>
      </w:r>
      <w:r>
        <w:rPr>
          <w:sz w:val="24"/>
        </w:rPr>
        <w:t>adaptable</w:t>
      </w:r>
      <w:r>
        <w:rPr>
          <w:spacing w:val="-3"/>
          <w:sz w:val="24"/>
        </w:rPr>
        <w:t xml:space="preserve"> </w:t>
      </w:r>
      <w:r>
        <w:rPr>
          <w:sz w:val="24"/>
        </w:rPr>
        <w:t>to</w:t>
      </w:r>
      <w:r>
        <w:rPr>
          <w:spacing w:val="-3"/>
          <w:sz w:val="24"/>
        </w:rPr>
        <w:t xml:space="preserve"> </w:t>
      </w:r>
      <w:r>
        <w:rPr>
          <w:sz w:val="24"/>
        </w:rPr>
        <w:t>various</w:t>
      </w:r>
      <w:r>
        <w:rPr>
          <w:spacing w:val="-3"/>
          <w:sz w:val="24"/>
        </w:rPr>
        <w:t xml:space="preserve"> </w:t>
      </w:r>
      <w:r>
        <w:rPr>
          <w:spacing w:val="-2"/>
          <w:sz w:val="24"/>
        </w:rPr>
        <w:t>needs</w:t>
      </w:r>
    </w:p>
    <w:p w14:paraId="711718BF">
      <w:pPr>
        <w:pStyle w:val="9"/>
        <w:numPr>
          <w:ilvl w:val="0"/>
          <w:numId w:val="1"/>
        </w:numPr>
        <w:tabs>
          <w:tab w:val="left" w:pos="563"/>
        </w:tabs>
        <w:spacing w:before="0" w:after="0" w:line="290" w:lineRule="exact"/>
        <w:ind w:left="563" w:right="0" w:hanging="203"/>
        <w:jc w:val="left"/>
        <w:rPr>
          <w:rFonts w:ascii="Times New Roman" w:hAnsi="Times New Roman"/>
          <w:sz w:val="24"/>
        </w:rPr>
      </w:pPr>
      <w:r>
        <w:rPr>
          <w:sz w:val="24"/>
        </w:rPr>
        <w:t>Ability</w:t>
      </w:r>
      <w:r>
        <w:rPr>
          <w:spacing w:val="-6"/>
          <w:sz w:val="24"/>
        </w:rPr>
        <w:t xml:space="preserve"> </w:t>
      </w:r>
      <w:r>
        <w:rPr>
          <w:sz w:val="24"/>
        </w:rPr>
        <w:t>to</w:t>
      </w:r>
      <w:r>
        <w:rPr>
          <w:spacing w:val="-6"/>
          <w:sz w:val="24"/>
        </w:rPr>
        <w:t xml:space="preserve"> </w:t>
      </w:r>
      <w:r>
        <w:rPr>
          <w:sz w:val="24"/>
        </w:rPr>
        <w:t>lift,</w:t>
      </w:r>
      <w:r>
        <w:rPr>
          <w:spacing w:val="-6"/>
          <w:sz w:val="24"/>
        </w:rPr>
        <w:t xml:space="preserve"> </w:t>
      </w:r>
      <w:r>
        <w:rPr>
          <w:sz w:val="24"/>
        </w:rPr>
        <w:t>transfer,</w:t>
      </w:r>
      <w:r>
        <w:rPr>
          <w:spacing w:val="-6"/>
          <w:sz w:val="24"/>
        </w:rPr>
        <w:t xml:space="preserve"> </w:t>
      </w:r>
      <w:r>
        <w:rPr>
          <w:sz w:val="24"/>
        </w:rPr>
        <w:t>and</w:t>
      </w:r>
      <w:r>
        <w:rPr>
          <w:spacing w:val="-6"/>
          <w:sz w:val="24"/>
        </w:rPr>
        <w:t xml:space="preserve"> </w:t>
      </w:r>
      <w:r>
        <w:rPr>
          <w:sz w:val="24"/>
        </w:rPr>
        <w:t>physically</w:t>
      </w:r>
      <w:r>
        <w:rPr>
          <w:spacing w:val="-5"/>
          <w:sz w:val="24"/>
        </w:rPr>
        <w:t xml:space="preserve"> </w:t>
      </w:r>
      <w:r>
        <w:rPr>
          <w:sz w:val="24"/>
        </w:rPr>
        <w:t>support</w:t>
      </w:r>
      <w:r>
        <w:rPr>
          <w:spacing w:val="-6"/>
          <w:sz w:val="24"/>
        </w:rPr>
        <w:t xml:space="preserve"> </w:t>
      </w:r>
      <w:r>
        <w:rPr>
          <w:sz w:val="24"/>
        </w:rPr>
        <w:t>individuals</w:t>
      </w:r>
      <w:r>
        <w:rPr>
          <w:spacing w:val="-6"/>
          <w:sz w:val="24"/>
        </w:rPr>
        <w:t xml:space="preserve"> </w:t>
      </w:r>
      <w:r>
        <w:rPr>
          <w:sz w:val="24"/>
        </w:rPr>
        <w:t>when</w:t>
      </w:r>
      <w:r>
        <w:rPr>
          <w:spacing w:val="-6"/>
          <w:sz w:val="24"/>
        </w:rPr>
        <w:t xml:space="preserve"> </w:t>
      </w:r>
      <w:r>
        <w:rPr>
          <w:spacing w:val="-2"/>
          <w:sz w:val="24"/>
        </w:rPr>
        <w:t>needed</w:t>
      </w:r>
    </w:p>
    <w:p w14:paraId="791DBD39">
      <w:pPr>
        <w:pStyle w:val="7"/>
      </w:pPr>
    </w:p>
    <w:p w14:paraId="3A6820A2">
      <w:pPr>
        <w:pStyle w:val="7"/>
        <w:spacing w:before="205"/>
      </w:pPr>
    </w:p>
    <w:p w14:paraId="6C911B04">
      <w:pPr>
        <w:pStyle w:val="4"/>
        <w:ind w:left="360"/>
      </w:pPr>
      <w:r>
        <w:t>Work</w:t>
      </w:r>
      <w:r>
        <w:rPr>
          <w:spacing w:val="-5"/>
        </w:rPr>
        <w:t xml:space="preserve"> </w:t>
      </w:r>
      <w:r>
        <w:t>Environment</w:t>
      </w:r>
      <w:r>
        <w:rPr>
          <w:spacing w:val="-5"/>
        </w:rPr>
        <w:t xml:space="preserve"> </w:t>
      </w:r>
      <w:r>
        <w:t>&amp;</w:t>
      </w:r>
      <w:r>
        <w:rPr>
          <w:spacing w:val="-4"/>
        </w:rPr>
        <w:t xml:space="preserve"> </w:t>
      </w:r>
      <w:r>
        <w:rPr>
          <w:spacing w:val="-2"/>
        </w:rPr>
        <w:t>Schedule:</w:t>
      </w:r>
    </w:p>
    <w:p w14:paraId="3F061133">
      <w:pPr>
        <w:pStyle w:val="7"/>
        <w:spacing w:before="47" w:line="276" w:lineRule="auto"/>
        <w:ind w:left="360" w:right="1515"/>
      </w:pPr>
      <w:r>
        <w:t>Services may be delivered in the individual’s home, family home, or in community settings.</w:t>
      </w:r>
      <w:r>
        <w:rPr>
          <w:spacing w:val="-4"/>
        </w:rPr>
        <w:t xml:space="preserve"> </w:t>
      </w:r>
      <w:r>
        <w:t>Schedules</w:t>
      </w:r>
      <w:r>
        <w:rPr>
          <w:spacing w:val="-4"/>
        </w:rPr>
        <w:t xml:space="preserve"> </w:t>
      </w:r>
      <w:r>
        <w:t>may</w:t>
      </w:r>
      <w:r>
        <w:rPr>
          <w:spacing w:val="-3"/>
        </w:rPr>
        <w:t xml:space="preserve"> </w:t>
      </w:r>
      <w:r>
        <w:t>include</w:t>
      </w:r>
      <w:r>
        <w:rPr>
          <w:spacing w:val="-3"/>
        </w:rPr>
        <w:t xml:space="preserve"> </w:t>
      </w:r>
      <w:r>
        <w:t>weekdays,</w:t>
      </w:r>
      <w:r>
        <w:rPr>
          <w:spacing w:val="-4"/>
        </w:rPr>
        <w:t xml:space="preserve"> </w:t>
      </w:r>
      <w:r>
        <w:t>weekends,</w:t>
      </w:r>
      <w:r>
        <w:rPr>
          <w:spacing w:val="-4"/>
        </w:rPr>
        <w:t xml:space="preserve"> </w:t>
      </w:r>
      <w:r>
        <w:t>evenings,</w:t>
      </w:r>
      <w:r>
        <w:rPr>
          <w:spacing w:val="-4"/>
        </w:rPr>
        <w:t xml:space="preserve"> </w:t>
      </w:r>
      <w:r>
        <w:t>or</w:t>
      </w:r>
      <w:r>
        <w:rPr>
          <w:spacing w:val="-3"/>
        </w:rPr>
        <w:t xml:space="preserve"> </w:t>
      </w:r>
      <w:r>
        <w:t>holidays</w:t>
      </w:r>
      <w:r>
        <w:rPr>
          <w:spacing w:val="-4"/>
        </w:rPr>
        <w:t xml:space="preserve"> </w:t>
      </w:r>
      <w:r>
        <w:t>depending on</w:t>
      </w:r>
      <w:r>
        <w:rPr>
          <w:spacing w:val="-7"/>
        </w:rPr>
        <w:t xml:space="preserve"> </w:t>
      </w:r>
      <w:r>
        <w:t>individual</w:t>
      </w:r>
      <w:r>
        <w:rPr>
          <w:spacing w:val="-7"/>
        </w:rPr>
        <w:t xml:space="preserve"> </w:t>
      </w:r>
      <w:r>
        <w:t>needs.</w:t>
      </w:r>
      <w:r>
        <w:rPr>
          <w:spacing w:val="-7"/>
        </w:rPr>
        <w:t xml:space="preserve"> </w:t>
      </w:r>
      <w:r>
        <w:t>Work</w:t>
      </w:r>
      <w:r>
        <w:rPr>
          <w:spacing w:val="-6"/>
        </w:rPr>
        <w:t xml:space="preserve"> </w:t>
      </w:r>
      <w:r>
        <w:t>may</w:t>
      </w:r>
      <w:r>
        <w:rPr>
          <w:spacing w:val="-6"/>
        </w:rPr>
        <w:t xml:space="preserve"> </w:t>
      </w:r>
      <w:r>
        <w:t>involve</w:t>
      </w:r>
      <w:r>
        <w:rPr>
          <w:spacing w:val="-6"/>
        </w:rPr>
        <w:t xml:space="preserve"> </w:t>
      </w:r>
      <w:r>
        <w:t>physical</w:t>
      </w:r>
      <w:r>
        <w:rPr>
          <w:spacing w:val="-7"/>
        </w:rPr>
        <w:t xml:space="preserve"> </w:t>
      </w:r>
      <w:r>
        <w:t>activity,</w:t>
      </w:r>
      <w:r>
        <w:rPr>
          <w:spacing w:val="-7"/>
        </w:rPr>
        <w:t xml:space="preserve"> </w:t>
      </w:r>
      <w:r>
        <w:t>travel,</w:t>
      </w:r>
      <w:r>
        <w:rPr>
          <w:spacing w:val="-7"/>
        </w:rPr>
        <w:t xml:space="preserve"> </w:t>
      </w:r>
      <w:r>
        <w:t>and</w:t>
      </w:r>
      <w:r>
        <w:rPr>
          <w:spacing w:val="-7"/>
        </w:rPr>
        <w:t xml:space="preserve"> </w:t>
      </w:r>
      <w:r>
        <w:t>exposure</w:t>
      </w:r>
      <w:r>
        <w:rPr>
          <w:spacing w:val="-6"/>
        </w:rPr>
        <w:t xml:space="preserve"> </w:t>
      </w:r>
      <w:r>
        <w:t>to</w:t>
      </w:r>
      <w:r>
        <w:rPr>
          <w:spacing w:val="-7"/>
        </w:rPr>
        <w:t xml:space="preserve"> </w:t>
      </w:r>
      <w:r>
        <w:t xml:space="preserve">varying </w:t>
      </w:r>
      <w:r>
        <w:rPr>
          <w:spacing w:val="-2"/>
        </w:rPr>
        <w:t>environments.</w:t>
      </w:r>
    </w:p>
    <w:p w14:paraId="77050CB6">
      <w:pPr>
        <w:pStyle w:val="7"/>
        <w:spacing w:before="140"/>
        <w:rPr>
          <w:sz w:val="20"/>
        </w:rPr>
      </w:pPr>
      <w:r>
        <w:rPr>
          <w:sz w:val="20"/>
        </w:rPr>
        <mc:AlternateContent>
          <mc:Choice Requires="wps">
            <w:drawing>
              <wp:anchor distT="0" distB="0" distL="0" distR="0" simplePos="0" relativeHeight="251667456" behindDoc="1" locked="0" layoutInCell="1" allowOverlap="1">
                <wp:simplePos x="0" y="0"/>
                <wp:positionH relativeFrom="page">
                  <wp:posOffset>1085850</wp:posOffset>
                </wp:positionH>
                <wp:positionV relativeFrom="paragraph">
                  <wp:posOffset>264160</wp:posOffset>
                </wp:positionV>
                <wp:extent cx="5484495" cy="2390775"/>
                <wp:effectExtent l="4445" t="4445" r="16510" b="5080"/>
                <wp:wrapTopAndBottom/>
                <wp:docPr id="3" name="Textbox 3"/>
                <wp:cNvGraphicFramePr/>
                <a:graphic xmlns:a="http://schemas.openxmlformats.org/drawingml/2006/main">
                  <a:graphicData uri="http://schemas.microsoft.com/office/word/2010/wordprocessingShape">
                    <wps:wsp>
                      <wps:cNvSpPr txBox="1"/>
                      <wps:spPr>
                        <a:xfrm>
                          <a:off x="0" y="0"/>
                          <a:ext cx="5484495" cy="2390775"/>
                        </a:xfrm>
                        <a:prstGeom prst="rect">
                          <a:avLst/>
                        </a:prstGeom>
                        <a:solidFill>
                          <a:srgbClr val="E0E0E0"/>
                        </a:solidFill>
                        <a:ln w="9525">
                          <a:solidFill>
                            <a:srgbClr val="000000"/>
                          </a:solidFill>
                          <a:prstDash val="solid"/>
                        </a:ln>
                      </wps:spPr>
                      <wps:txbx>
                        <w:txbxContent>
                          <w:p w14:paraId="1D0D7A08">
                            <w:pPr>
                              <w:pStyle w:val="7"/>
                              <w:tabs>
                                <w:tab w:val="left" w:pos="5096"/>
                                <w:tab w:val="left" w:pos="5374"/>
                                <w:tab w:val="left" w:pos="7925"/>
                              </w:tabs>
                              <w:spacing w:before="111"/>
                              <w:rPr>
                                <w:rFonts w:ascii="Times New Roman"/>
                                <w:color w:val="000000"/>
                              </w:rPr>
                            </w:pPr>
                            <w:r>
                              <w:rPr>
                                <w:color w:val="000000"/>
                              </w:rPr>
                              <w:t xml:space="preserve">Staff Signature: </w:t>
                            </w:r>
                            <w:r>
                              <w:rPr>
                                <w:rFonts w:hint="default"/>
                                <w:color w:val="000000"/>
                                <w:lang w:val="en-US"/>
                              </w:rPr>
                              <w:t>signature_0</w:t>
                            </w:r>
                            <w:r>
                              <w:rPr>
                                <w:rFonts w:ascii="Times New Roman"/>
                                <w:color w:val="000000"/>
                              </w:rPr>
                              <w:tab/>
                            </w:r>
                          </w:p>
                          <w:p w14:paraId="76B6E1F6">
                            <w:pPr>
                              <w:pStyle w:val="7"/>
                              <w:tabs>
                                <w:tab w:val="left" w:pos="5096"/>
                                <w:tab w:val="left" w:pos="5374"/>
                                <w:tab w:val="left" w:pos="7925"/>
                              </w:tabs>
                              <w:spacing w:before="111"/>
                              <w:ind w:firstLine="120" w:firstLineChars="50"/>
                              <w:rPr>
                                <w:rFonts w:ascii="Times New Roman"/>
                                <w:color w:val="000000"/>
                              </w:rPr>
                            </w:pPr>
                          </w:p>
                          <w:p w14:paraId="266258DD">
                            <w:pPr>
                              <w:pStyle w:val="7"/>
                              <w:tabs>
                                <w:tab w:val="left" w:pos="5096"/>
                                <w:tab w:val="left" w:pos="5374"/>
                                <w:tab w:val="left" w:pos="7925"/>
                              </w:tabs>
                              <w:spacing w:before="111"/>
                              <w:ind w:firstLine="120" w:firstLineChars="50"/>
                              <w:rPr>
                                <w:rFonts w:ascii="Times New Roman"/>
                                <w:color w:val="000000"/>
                              </w:rPr>
                            </w:pPr>
                            <w:r>
                              <w:rPr>
                                <w:color w:val="000000"/>
                              </w:rPr>
                              <w:t>Date:</w:t>
                            </w:r>
                            <w:r>
                              <w:rPr>
                                <w:color w:val="000000"/>
                                <w:spacing w:val="57"/>
                              </w:rPr>
                              <w:t xml:space="preserve"> </w:t>
                            </w:r>
                            <w:r>
                              <w:rPr>
                                <w:rFonts w:ascii="Times New Roman"/>
                                <w:color w:val="000000"/>
                                <w:u w:val="single"/>
                              </w:rPr>
                              <w:tab/>
                            </w:r>
                          </w:p>
                          <w:p w14:paraId="34CA2732">
                            <w:pPr>
                              <w:pStyle w:val="7"/>
                              <w:tabs>
                                <w:tab w:val="left" w:pos="5094"/>
                                <w:tab w:val="left" w:pos="5939"/>
                                <w:tab w:val="left" w:pos="7856"/>
                              </w:tabs>
                              <w:spacing w:before="242"/>
                              <w:ind w:left="82"/>
                              <w:rPr>
                                <w:color w:val="000000"/>
                              </w:rPr>
                            </w:pPr>
                          </w:p>
                          <w:p w14:paraId="3F928749">
                            <w:pPr>
                              <w:pStyle w:val="7"/>
                              <w:tabs>
                                <w:tab w:val="left" w:pos="5094"/>
                                <w:tab w:val="left" w:pos="5939"/>
                                <w:tab w:val="left" w:pos="7856"/>
                              </w:tabs>
                              <w:spacing w:before="242"/>
                              <w:ind w:firstLine="120" w:firstLineChars="50"/>
                              <w:rPr>
                                <w:rFonts w:hint="default" w:ascii="Times New Roman"/>
                                <w:color w:val="000000"/>
                                <w:spacing w:val="40"/>
                                <w:lang w:val="en-US"/>
                              </w:rPr>
                            </w:pPr>
                            <w:r>
                              <w:rPr>
                                <w:color w:val="000000"/>
                              </w:rPr>
                              <w:t xml:space="preserve">Supervisor Signature: </w:t>
                            </w:r>
                            <w:r>
                              <w:rPr>
                                <w:rFonts w:hint="default"/>
                                <w:color w:val="000000"/>
                                <w:lang w:val="en-US"/>
                              </w:rPr>
                              <w:t>signature_1</w:t>
                            </w:r>
                          </w:p>
                          <w:p w14:paraId="392F1A60">
                            <w:pPr>
                              <w:pStyle w:val="7"/>
                              <w:tabs>
                                <w:tab w:val="left" w:pos="5094"/>
                                <w:tab w:val="left" w:pos="5939"/>
                                <w:tab w:val="left" w:pos="7856"/>
                              </w:tabs>
                              <w:spacing w:before="242"/>
                              <w:rPr>
                                <w:rFonts w:ascii="Times New Roman"/>
                                <w:color w:val="000000"/>
                                <w:spacing w:val="40"/>
                              </w:rPr>
                            </w:pPr>
                          </w:p>
                          <w:p w14:paraId="7A84380C">
                            <w:pPr>
                              <w:pStyle w:val="7"/>
                              <w:tabs>
                                <w:tab w:val="left" w:pos="5094"/>
                                <w:tab w:val="left" w:pos="5939"/>
                                <w:tab w:val="left" w:pos="7856"/>
                              </w:tabs>
                              <w:spacing w:before="242"/>
                              <w:ind w:firstLine="120" w:firstLineChars="50"/>
                              <w:rPr>
                                <w:rFonts w:hint="default" w:ascii="Times New Roman"/>
                                <w:color w:val="000000"/>
                                <w:lang w:val="en-US"/>
                              </w:rPr>
                            </w:pPr>
                            <w:r>
                              <w:rPr>
                                <w:color w:val="000000"/>
                              </w:rPr>
                              <w:t>Date:</w:t>
                            </w:r>
                            <w:r>
                              <w:rPr>
                                <w:rFonts w:hint="default"/>
                                <w:color w:val="000000"/>
                                <w:lang w:val="en-US"/>
                              </w:rPr>
                              <w:t>_______________________________</w:t>
                            </w:r>
                          </w:p>
                        </w:txbxContent>
                      </wps:txbx>
                      <wps:bodyPr wrap="square" lIns="0" tIns="0" rIns="0" bIns="0" rtlCol="0">
                        <a:noAutofit/>
                      </wps:bodyPr>
                    </wps:wsp>
                  </a:graphicData>
                </a:graphic>
              </wp:anchor>
            </w:drawing>
          </mc:Choice>
          <mc:Fallback>
            <w:pict>
              <v:shape id="Textbox 3" o:spid="_x0000_s1026" o:spt="202" type="#_x0000_t202" style="position:absolute;left:0pt;margin-left:85.5pt;margin-top:20.8pt;height:188.25pt;width:431.85pt;mso-position-horizontal-relative:page;mso-wrap-distance-bottom:0pt;mso-wrap-distance-top:0pt;z-index:-251649024;mso-width-relative:page;mso-height-relative:page;" fillcolor="#E0E0E0" filled="t" stroked="t" coordsize="21600,21600" o:gfxdata="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exzxk2AAAAAsBAAAPAAAAAAAAAAEAIAAAACIAAABkcnMvZG93bnJldi54bWxQSwECFAAUAAAA&#10;CACHTuJAwhjDau4BAAAMBAAADgAAAAAAAAABACAAAAAnAQAAZHJzL2Uyb0RvYy54bWxQSwUGAAAA&#10;AAYABgBZAQAAhwUAAAAA&#10;">
                <v:fill on="t" focussize="0,0"/>
                <v:stroke color="#000000" joinstyle="round"/>
                <v:imagedata o:title=""/>
                <o:lock v:ext="edit" aspectratio="f"/>
                <v:textbox inset="0mm,0mm,0mm,0mm">
                  <w:txbxContent>
                    <w:p w14:paraId="1D0D7A08">
                      <w:pPr>
                        <w:pStyle w:val="7"/>
                        <w:tabs>
                          <w:tab w:val="left" w:pos="5096"/>
                          <w:tab w:val="left" w:pos="5374"/>
                          <w:tab w:val="left" w:pos="7925"/>
                        </w:tabs>
                        <w:spacing w:before="111"/>
                        <w:rPr>
                          <w:rFonts w:ascii="Times New Roman"/>
                          <w:color w:val="000000"/>
                        </w:rPr>
                      </w:pPr>
                      <w:r>
                        <w:rPr>
                          <w:color w:val="000000"/>
                        </w:rPr>
                        <w:t xml:space="preserve">Staff Signature: </w:t>
                      </w:r>
                      <w:r>
                        <w:rPr>
                          <w:rFonts w:hint="default"/>
                          <w:color w:val="000000"/>
                          <w:lang w:val="en-US"/>
                        </w:rPr>
                        <w:t>signature_0</w:t>
                      </w:r>
                      <w:r>
                        <w:rPr>
                          <w:rFonts w:ascii="Times New Roman"/>
                          <w:color w:val="000000"/>
                        </w:rPr>
                        <w:tab/>
                      </w:r>
                    </w:p>
                    <w:p w14:paraId="76B6E1F6">
                      <w:pPr>
                        <w:pStyle w:val="7"/>
                        <w:tabs>
                          <w:tab w:val="left" w:pos="5096"/>
                          <w:tab w:val="left" w:pos="5374"/>
                          <w:tab w:val="left" w:pos="7925"/>
                        </w:tabs>
                        <w:spacing w:before="111"/>
                        <w:ind w:firstLine="120" w:firstLineChars="50"/>
                        <w:rPr>
                          <w:rFonts w:ascii="Times New Roman"/>
                          <w:color w:val="000000"/>
                        </w:rPr>
                      </w:pPr>
                    </w:p>
                    <w:p w14:paraId="266258DD">
                      <w:pPr>
                        <w:pStyle w:val="7"/>
                        <w:tabs>
                          <w:tab w:val="left" w:pos="5096"/>
                          <w:tab w:val="left" w:pos="5374"/>
                          <w:tab w:val="left" w:pos="7925"/>
                        </w:tabs>
                        <w:spacing w:before="111"/>
                        <w:ind w:firstLine="120" w:firstLineChars="50"/>
                        <w:rPr>
                          <w:rFonts w:ascii="Times New Roman"/>
                          <w:color w:val="000000"/>
                        </w:rPr>
                      </w:pPr>
                      <w:r>
                        <w:rPr>
                          <w:color w:val="000000"/>
                        </w:rPr>
                        <w:t>Date:</w:t>
                      </w:r>
                      <w:r>
                        <w:rPr>
                          <w:color w:val="000000"/>
                          <w:spacing w:val="57"/>
                        </w:rPr>
                        <w:t xml:space="preserve"> </w:t>
                      </w:r>
                      <w:r>
                        <w:rPr>
                          <w:rFonts w:ascii="Times New Roman"/>
                          <w:color w:val="000000"/>
                          <w:u w:val="single"/>
                        </w:rPr>
                        <w:tab/>
                      </w:r>
                    </w:p>
                    <w:p w14:paraId="34CA2732">
                      <w:pPr>
                        <w:pStyle w:val="7"/>
                        <w:tabs>
                          <w:tab w:val="left" w:pos="5094"/>
                          <w:tab w:val="left" w:pos="5939"/>
                          <w:tab w:val="left" w:pos="7856"/>
                        </w:tabs>
                        <w:spacing w:before="242"/>
                        <w:ind w:left="82"/>
                        <w:rPr>
                          <w:color w:val="000000"/>
                        </w:rPr>
                      </w:pPr>
                    </w:p>
                    <w:p w14:paraId="3F928749">
                      <w:pPr>
                        <w:pStyle w:val="7"/>
                        <w:tabs>
                          <w:tab w:val="left" w:pos="5094"/>
                          <w:tab w:val="left" w:pos="5939"/>
                          <w:tab w:val="left" w:pos="7856"/>
                        </w:tabs>
                        <w:spacing w:before="242"/>
                        <w:ind w:firstLine="120" w:firstLineChars="50"/>
                        <w:rPr>
                          <w:rFonts w:hint="default" w:ascii="Times New Roman"/>
                          <w:color w:val="000000"/>
                          <w:spacing w:val="40"/>
                          <w:lang w:val="en-US"/>
                        </w:rPr>
                      </w:pPr>
                      <w:r>
                        <w:rPr>
                          <w:color w:val="000000"/>
                        </w:rPr>
                        <w:t xml:space="preserve">Supervisor Signature: </w:t>
                      </w:r>
                      <w:r>
                        <w:rPr>
                          <w:rFonts w:hint="default"/>
                          <w:color w:val="000000"/>
                          <w:lang w:val="en-US"/>
                        </w:rPr>
                        <w:t>signature_1</w:t>
                      </w:r>
                    </w:p>
                    <w:p w14:paraId="392F1A60">
                      <w:pPr>
                        <w:pStyle w:val="7"/>
                        <w:tabs>
                          <w:tab w:val="left" w:pos="5094"/>
                          <w:tab w:val="left" w:pos="5939"/>
                          <w:tab w:val="left" w:pos="7856"/>
                        </w:tabs>
                        <w:spacing w:before="242"/>
                        <w:rPr>
                          <w:rFonts w:ascii="Times New Roman"/>
                          <w:color w:val="000000"/>
                          <w:spacing w:val="40"/>
                        </w:rPr>
                      </w:pPr>
                    </w:p>
                    <w:p w14:paraId="7A84380C">
                      <w:pPr>
                        <w:pStyle w:val="7"/>
                        <w:tabs>
                          <w:tab w:val="left" w:pos="5094"/>
                          <w:tab w:val="left" w:pos="5939"/>
                          <w:tab w:val="left" w:pos="7856"/>
                        </w:tabs>
                        <w:spacing w:before="242"/>
                        <w:ind w:firstLine="120" w:firstLineChars="50"/>
                        <w:rPr>
                          <w:rFonts w:hint="default" w:ascii="Times New Roman"/>
                          <w:color w:val="000000"/>
                          <w:lang w:val="en-US"/>
                        </w:rPr>
                      </w:pPr>
                      <w:r>
                        <w:rPr>
                          <w:color w:val="000000"/>
                        </w:rPr>
                        <w:t>Date:</w:t>
                      </w:r>
                      <w:r>
                        <w:rPr>
                          <w:rFonts w:hint="default"/>
                          <w:color w:val="000000"/>
                          <w:lang w:val="en-US"/>
                        </w:rPr>
                        <w:t>_______________________________</w:t>
                      </w:r>
                    </w:p>
                  </w:txbxContent>
                </v:textbox>
                <w10:wrap type="topAndBottom"/>
              </v:shape>
            </w:pict>
          </mc:Fallback>
        </mc:AlternateContent>
      </w:r>
    </w:p>
    <w:p w14:paraId="12155C08">
      <w:pPr>
        <w:pStyle w:val="7"/>
        <w:spacing w:after="0"/>
        <w:rPr>
          <w:sz w:val="20"/>
        </w:rPr>
        <w:sectPr>
          <w:footerReference r:id="rId8" w:type="default"/>
          <w:pgSz w:w="12240" w:h="15840"/>
          <w:pgMar w:top="1320" w:right="360" w:bottom="720" w:left="1440" w:header="0" w:footer="523" w:gutter="0"/>
          <w:pgNumType w:start="6"/>
          <w:cols w:space="720" w:num="1"/>
        </w:sectPr>
      </w:pPr>
    </w:p>
    <w:p w14:paraId="39F687A4">
      <w:pPr>
        <w:pStyle w:val="4"/>
        <w:spacing w:before="99"/>
        <w:ind w:left="360"/>
      </w:pPr>
      <w:r>
        <w:t>HAB</w:t>
      </w:r>
      <w:r>
        <w:rPr>
          <w:spacing w:val="-6"/>
        </w:rPr>
        <w:t xml:space="preserve"> </w:t>
      </w:r>
      <w:r>
        <w:t>Aide</w:t>
      </w:r>
      <w:r>
        <w:rPr>
          <w:spacing w:val="-7"/>
        </w:rPr>
        <w:t xml:space="preserve"> </w:t>
      </w:r>
      <w:r>
        <w:t>–</w:t>
      </w:r>
      <w:r>
        <w:rPr>
          <w:spacing w:val="-7"/>
        </w:rPr>
        <w:t xml:space="preserve"> </w:t>
      </w:r>
      <w:r>
        <w:t>Mandatory</w:t>
      </w:r>
      <w:r>
        <w:rPr>
          <w:spacing w:val="-6"/>
        </w:rPr>
        <w:t xml:space="preserve"> </w:t>
      </w:r>
      <w:r>
        <w:t>Trainings</w:t>
      </w:r>
      <w:r>
        <w:rPr>
          <w:spacing w:val="-6"/>
        </w:rPr>
        <w:t xml:space="preserve"> </w:t>
      </w:r>
      <w:r>
        <w:t>&amp;</w:t>
      </w:r>
      <w:r>
        <w:rPr>
          <w:spacing w:val="-6"/>
        </w:rPr>
        <w:t xml:space="preserve"> </w:t>
      </w:r>
      <w:r>
        <w:t>Completion</w:t>
      </w:r>
      <w:r>
        <w:rPr>
          <w:spacing w:val="-5"/>
        </w:rPr>
        <w:t xml:space="preserve"> </w:t>
      </w:r>
      <w:r>
        <w:rPr>
          <w:spacing w:val="-2"/>
        </w:rPr>
        <w:t>Record</w:t>
      </w:r>
    </w:p>
    <w:p w14:paraId="5654C403">
      <w:pPr>
        <w:pStyle w:val="7"/>
        <w:spacing w:before="44" w:line="276" w:lineRule="auto"/>
        <w:ind w:left="360" w:right="1303"/>
      </w:pPr>
      <w:r>
        <w:t xml:space="preserve">This form must be completed for all Habilitation Aides employed under the Office of Developmental Programs (ODP). All listed trainings are required to be completed before unsupervised service delivery and must be refreshed according to regulation and agency </w:t>
      </w:r>
      <w:r>
        <w:rPr>
          <w:spacing w:val="-2"/>
        </w:rPr>
        <w:t>policy.</w:t>
      </w:r>
    </w:p>
    <w:p w14:paraId="37BCCEAC">
      <w:pPr>
        <w:pStyle w:val="7"/>
        <w:spacing w:before="129"/>
        <w:rPr>
          <w:sz w:val="20"/>
        </w:rPr>
      </w:pPr>
      <w:r>
        <w:rPr>
          <w:sz w:val="20"/>
        </w:rPr>
        <mc:AlternateContent>
          <mc:Choice Requires="wps">
            <w:drawing>
              <wp:anchor distT="0" distB="0" distL="0" distR="0" simplePos="0" relativeHeight="251667456" behindDoc="1" locked="0" layoutInCell="1" allowOverlap="1">
                <wp:simplePos x="0" y="0"/>
                <wp:positionH relativeFrom="page">
                  <wp:posOffset>1102360</wp:posOffset>
                </wp:positionH>
                <wp:positionV relativeFrom="paragraph">
                  <wp:posOffset>257175</wp:posOffset>
                </wp:positionV>
                <wp:extent cx="5541645" cy="739775"/>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5541645" cy="739775"/>
                        </a:xfrm>
                        <a:prstGeom prst="rect">
                          <a:avLst/>
                        </a:prstGeom>
                        <a:solidFill>
                          <a:srgbClr val="E0E0E0"/>
                        </a:solidFill>
                        <a:ln w="9525">
                          <a:solidFill>
                            <a:srgbClr val="000000"/>
                          </a:solidFill>
                          <a:prstDash val="solid"/>
                        </a:ln>
                      </wps:spPr>
                      <wps:txbx>
                        <w:txbxContent>
                          <w:p w14:paraId="319178F5">
                            <w:pPr>
                              <w:pStyle w:val="7"/>
                              <w:tabs>
                                <w:tab w:val="left" w:pos="4549"/>
                                <w:tab w:val="left" w:pos="4763"/>
                                <w:tab w:val="left" w:pos="7837"/>
                              </w:tabs>
                              <w:spacing w:before="125"/>
                              <w:ind w:left="56"/>
                              <w:rPr>
                                <w:rFonts w:hint="default" w:ascii="Times New Roman"/>
                                <w:color w:val="000000"/>
                                <w:lang w:val="en-US"/>
                              </w:rPr>
                            </w:pPr>
                            <w:r>
                              <w:rPr>
                                <w:color w:val="000000"/>
                              </w:rPr>
                              <w:t>Staff Name:</w:t>
                            </w:r>
                            <w:r>
                              <w:rPr>
                                <w:color w:val="000000"/>
                                <w:spacing w:val="61"/>
                              </w:rPr>
                              <w:t xml:space="preserve"> </w:t>
                            </w:r>
                            <w:r>
                              <w:rPr>
                                <w:rFonts w:hint="default"/>
                                <w:color w:val="000000"/>
                                <w:spacing w:val="61"/>
                                <w:lang w:val="en-US"/>
                              </w:rPr>
                              <w:t>_________________</w:t>
                            </w:r>
                            <w:r>
                              <w:rPr>
                                <w:rFonts w:ascii="Times New Roman"/>
                                <w:color w:val="000000"/>
                              </w:rPr>
                              <w:tab/>
                            </w:r>
                            <w:r>
                              <w:rPr>
                                <w:color w:val="000000"/>
                              </w:rPr>
                              <w:t>Start Date:</w:t>
                            </w:r>
                            <w:r>
                              <w:rPr>
                                <w:color w:val="000000"/>
                                <w:spacing w:val="57"/>
                              </w:rPr>
                              <w:t xml:space="preserve"> </w:t>
                            </w:r>
                            <w:r>
                              <w:rPr>
                                <w:rFonts w:hint="default"/>
                                <w:color w:val="000000"/>
                                <w:spacing w:val="57"/>
                                <w:lang w:val="en-US"/>
                              </w:rPr>
                              <w:t>______________</w:t>
                            </w:r>
                          </w:p>
                          <w:p w14:paraId="755E1698">
                            <w:pPr>
                              <w:pStyle w:val="7"/>
                              <w:tabs>
                                <w:tab w:val="left" w:pos="4636"/>
                                <w:tab w:val="left" w:pos="4901"/>
                                <w:tab w:val="left" w:pos="7720"/>
                              </w:tabs>
                              <w:spacing w:before="242"/>
                              <w:ind w:left="56"/>
                              <w:rPr>
                                <w:rFonts w:hint="default" w:ascii="Times New Roman"/>
                                <w:color w:val="000000"/>
                                <w:lang w:val="en-US"/>
                              </w:rPr>
                            </w:pPr>
                            <w:r>
                              <w:rPr>
                                <w:color w:val="000000"/>
                              </w:rPr>
                              <w:t xml:space="preserve">Trainer/Supervisor: </w:t>
                            </w:r>
                            <w:r>
                              <w:rPr>
                                <w:rFonts w:hint="default"/>
                                <w:color w:val="000000"/>
                                <w:lang w:val="en-US"/>
                              </w:rPr>
                              <w:t>____________________</w:t>
                            </w:r>
                            <w:r>
                              <w:rPr>
                                <w:rFonts w:ascii="Times New Roman"/>
                                <w:color w:val="000000"/>
                              </w:rPr>
                              <w:tab/>
                            </w:r>
                            <w:r>
                              <w:rPr>
                                <w:color w:val="000000"/>
                              </w:rPr>
                              <w:t xml:space="preserve">Position: </w:t>
                            </w:r>
                            <w:r>
                              <w:rPr>
                                <w:rFonts w:hint="default"/>
                                <w:color w:val="000000"/>
                                <w:lang w:val="en-US"/>
                              </w:rPr>
                              <w:t>___________________</w:t>
                            </w:r>
                          </w:p>
                        </w:txbxContent>
                      </wps:txbx>
                      <wps:bodyPr wrap="square" lIns="0" tIns="0" rIns="0" bIns="0" rtlCol="0">
                        <a:noAutofit/>
                      </wps:bodyPr>
                    </wps:wsp>
                  </a:graphicData>
                </a:graphic>
              </wp:anchor>
            </w:drawing>
          </mc:Choice>
          <mc:Fallback>
            <w:pict>
              <v:shape id="Textbox 4" o:spid="_x0000_s1026" o:spt="202" type="#_x0000_t202" style="position:absolute;left:0pt;margin-left:86.8pt;margin-top:20.25pt;height:58.25pt;width:436.35pt;mso-position-horizontal-relative:page;mso-wrap-distance-bottom:0pt;mso-wrap-distance-top:0pt;z-index:-251649024;mso-width-relative:page;mso-height-relative:page;" fillcolor="#E0E0E0" filled="t" stroked="t" coordsize="21600,21600" o:gfxdata="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3aZzp2QAAAAsBAAAPAAAAAAAAAAEAIAAAACIAAABkcnMvZG93bnJldi54bWxQSwECFAAUAAAA&#10;CACHTuJAvnTHUe0BAAALBAAADgAAAAAAAAABACAAAAAoAQAAZHJzL2Uyb0RvYy54bWxQSwUGAAAA&#10;AAYABgBZAQAAhwUAAAAA&#10;">
                <v:fill on="t" focussize="0,0"/>
                <v:stroke color="#000000" joinstyle="round"/>
                <v:imagedata o:title=""/>
                <o:lock v:ext="edit" aspectratio="f"/>
                <v:textbox inset="0mm,0mm,0mm,0mm">
                  <w:txbxContent>
                    <w:p w14:paraId="319178F5">
                      <w:pPr>
                        <w:pStyle w:val="7"/>
                        <w:tabs>
                          <w:tab w:val="left" w:pos="4549"/>
                          <w:tab w:val="left" w:pos="4763"/>
                          <w:tab w:val="left" w:pos="7837"/>
                        </w:tabs>
                        <w:spacing w:before="125"/>
                        <w:ind w:left="56"/>
                        <w:rPr>
                          <w:rFonts w:hint="default" w:ascii="Times New Roman"/>
                          <w:color w:val="000000"/>
                          <w:lang w:val="en-US"/>
                        </w:rPr>
                      </w:pPr>
                      <w:r>
                        <w:rPr>
                          <w:color w:val="000000"/>
                        </w:rPr>
                        <w:t>Staff Name:</w:t>
                      </w:r>
                      <w:r>
                        <w:rPr>
                          <w:color w:val="000000"/>
                          <w:spacing w:val="61"/>
                        </w:rPr>
                        <w:t xml:space="preserve"> </w:t>
                      </w:r>
                      <w:r>
                        <w:rPr>
                          <w:rFonts w:hint="default"/>
                          <w:color w:val="000000"/>
                          <w:spacing w:val="61"/>
                          <w:lang w:val="en-US"/>
                        </w:rPr>
                        <w:t>_________________</w:t>
                      </w:r>
                      <w:r>
                        <w:rPr>
                          <w:rFonts w:ascii="Times New Roman"/>
                          <w:color w:val="000000"/>
                        </w:rPr>
                        <w:tab/>
                      </w:r>
                      <w:r>
                        <w:rPr>
                          <w:color w:val="000000"/>
                        </w:rPr>
                        <w:t>Start Date:</w:t>
                      </w:r>
                      <w:r>
                        <w:rPr>
                          <w:color w:val="000000"/>
                          <w:spacing w:val="57"/>
                        </w:rPr>
                        <w:t xml:space="preserve"> </w:t>
                      </w:r>
                      <w:r>
                        <w:rPr>
                          <w:rFonts w:hint="default"/>
                          <w:color w:val="000000"/>
                          <w:spacing w:val="57"/>
                          <w:lang w:val="en-US"/>
                        </w:rPr>
                        <w:t>______________</w:t>
                      </w:r>
                    </w:p>
                    <w:p w14:paraId="755E1698">
                      <w:pPr>
                        <w:pStyle w:val="7"/>
                        <w:tabs>
                          <w:tab w:val="left" w:pos="4636"/>
                          <w:tab w:val="left" w:pos="4901"/>
                          <w:tab w:val="left" w:pos="7720"/>
                        </w:tabs>
                        <w:spacing w:before="242"/>
                        <w:ind w:left="56"/>
                        <w:rPr>
                          <w:rFonts w:hint="default" w:ascii="Times New Roman"/>
                          <w:color w:val="000000"/>
                          <w:lang w:val="en-US"/>
                        </w:rPr>
                      </w:pPr>
                      <w:r>
                        <w:rPr>
                          <w:color w:val="000000"/>
                        </w:rPr>
                        <w:t xml:space="preserve">Trainer/Supervisor: </w:t>
                      </w:r>
                      <w:r>
                        <w:rPr>
                          <w:rFonts w:hint="default"/>
                          <w:color w:val="000000"/>
                          <w:lang w:val="en-US"/>
                        </w:rPr>
                        <w:t>____________________</w:t>
                      </w:r>
                      <w:r>
                        <w:rPr>
                          <w:rFonts w:ascii="Times New Roman"/>
                          <w:color w:val="000000"/>
                        </w:rPr>
                        <w:tab/>
                      </w:r>
                      <w:r>
                        <w:rPr>
                          <w:color w:val="000000"/>
                        </w:rPr>
                        <w:t xml:space="preserve">Position: </w:t>
                      </w:r>
                      <w:r>
                        <w:rPr>
                          <w:rFonts w:hint="default"/>
                          <w:color w:val="000000"/>
                          <w:lang w:val="en-US"/>
                        </w:rPr>
                        <w:t>___________________</w:t>
                      </w:r>
                    </w:p>
                  </w:txbxContent>
                </v:textbox>
                <w10:wrap type="topAndBottom"/>
              </v:shape>
            </w:pict>
          </mc:Fallback>
        </mc:AlternateContent>
      </w:r>
    </w:p>
    <w:p w14:paraId="42D273AB">
      <w:pPr>
        <w:pStyle w:val="7"/>
        <w:spacing w:before="76"/>
        <w:rPr>
          <w:sz w:val="20"/>
        </w:rPr>
      </w:pPr>
    </w:p>
    <w:tbl>
      <w:tblPr>
        <w:tblStyle w:val="6"/>
        <w:tblW w:w="0" w:type="auto"/>
        <w:tblInd w:w="30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82"/>
        <w:gridCol w:w="2182"/>
        <w:gridCol w:w="2182"/>
        <w:gridCol w:w="2182"/>
      </w:tblGrid>
      <w:tr w14:paraId="0473F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2182" w:type="dxa"/>
          </w:tcPr>
          <w:p w14:paraId="6BDED922">
            <w:pPr>
              <w:pStyle w:val="10"/>
              <w:spacing w:before="43"/>
              <w:ind w:left="171"/>
              <w:rPr>
                <w:b/>
                <w:sz w:val="24"/>
              </w:rPr>
            </w:pPr>
            <w:r>
              <w:rPr>
                <w:b/>
                <w:spacing w:val="-2"/>
                <w:sz w:val="24"/>
              </w:rPr>
              <w:t>Training</w:t>
            </w:r>
            <w:r>
              <w:rPr>
                <w:b/>
                <w:spacing w:val="-5"/>
                <w:sz w:val="24"/>
              </w:rPr>
              <w:t xml:space="preserve"> </w:t>
            </w:r>
            <w:r>
              <w:rPr>
                <w:b/>
                <w:spacing w:val="-4"/>
                <w:sz w:val="24"/>
              </w:rPr>
              <w:t>Topic</w:t>
            </w:r>
          </w:p>
        </w:tc>
        <w:tc>
          <w:tcPr>
            <w:tcW w:w="2182" w:type="dxa"/>
          </w:tcPr>
          <w:p w14:paraId="578F6540">
            <w:pPr>
              <w:pStyle w:val="10"/>
              <w:spacing w:before="43"/>
              <w:ind w:left="149"/>
              <w:rPr>
                <w:b/>
                <w:sz w:val="24"/>
              </w:rPr>
            </w:pPr>
            <w:r>
              <w:rPr>
                <w:b/>
                <w:sz w:val="24"/>
              </w:rPr>
              <w:t>Date</w:t>
            </w:r>
            <w:r>
              <w:rPr>
                <w:b/>
                <w:spacing w:val="-1"/>
                <w:sz w:val="24"/>
              </w:rPr>
              <w:t xml:space="preserve"> </w:t>
            </w:r>
            <w:r>
              <w:rPr>
                <w:b/>
                <w:spacing w:val="-2"/>
                <w:sz w:val="24"/>
              </w:rPr>
              <w:t>Completed</w:t>
            </w:r>
          </w:p>
        </w:tc>
        <w:tc>
          <w:tcPr>
            <w:tcW w:w="2182" w:type="dxa"/>
          </w:tcPr>
          <w:p w14:paraId="3AA6D4CA">
            <w:pPr>
              <w:pStyle w:val="10"/>
              <w:spacing w:before="43"/>
              <w:ind w:left="127"/>
              <w:rPr>
                <w:b/>
                <w:sz w:val="24"/>
              </w:rPr>
            </w:pPr>
            <w:r>
              <w:rPr>
                <w:b/>
                <w:spacing w:val="-2"/>
                <w:sz w:val="24"/>
              </w:rPr>
              <w:t>Trainer</w:t>
            </w:r>
            <w:r>
              <w:rPr>
                <w:b/>
                <w:spacing w:val="-5"/>
                <w:sz w:val="24"/>
              </w:rPr>
              <w:t xml:space="preserve"> </w:t>
            </w:r>
            <w:r>
              <w:rPr>
                <w:b/>
                <w:spacing w:val="-2"/>
                <w:sz w:val="24"/>
              </w:rPr>
              <w:t>Initials</w:t>
            </w:r>
          </w:p>
        </w:tc>
        <w:tc>
          <w:tcPr>
            <w:tcW w:w="2182" w:type="dxa"/>
          </w:tcPr>
          <w:p w14:paraId="7219C96B">
            <w:pPr>
              <w:pStyle w:val="10"/>
              <w:spacing w:before="43"/>
              <w:ind w:left="105"/>
              <w:rPr>
                <w:b/>
                <w:sz w:val="24"/>
              </w:rPr>
            </w:pPr>
            <w:r>
              <w:rPr>
                <w:b/>
                <w:spacing w:val="-2"/>
                <w:sz w:val="24"/>
              </w:rPr>
              <w:t>Staff</w:t>
            </w:r>
            <w:r>
              <w:rPr>
                <w:b/>
                <w:spacing w:val="-5"/>
                <w:sz w:val="24"/>
              </w:rPr>
              <w:t xml:space="preserve"> </w:t>
            </w:r>
            <w:r>
              <w:rPr>
                <w:b/>
                <w:spacing w:val="-2"/>
                <w:sz w:val="24"/>
              </w:rPr>
              <w:t>Initials</w:t>
            </w:r>
          </w:p>
        </w:tc>
      </w:tr>
      <w:tr w14:paraId="048E1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12" w:hRule="atLeast"/>
        </w:trPr>
        <w:tc>
          <w:tcPr>
            <w:tcW w:w="2182" w:type="dxa"/>
          </w:tcPr>
          <w:p w14:paraId="1206F1F6">
            <w:pPr>
              <w:pStyle w:val="10"/>
              <w:spacing w:line="263" w:lineRule="exact"/>
              <w:ind w:left="171"/>
              <w:rPr>
                <w:sz w:val="24"/>
              </w:rPr>
            </w:pPr>
            <w:r>
              <w:rPr>
                <w:sz w:val="24"/>
              </w:rPr>
              <w:t>ODP</w:t>
            </w:r>
            <w:r>
              <w:rPr>
                <w:spacing w:val="-5"/>
                <w:sz w:val="24"/>
              </w:rPr>
              <w:t xml:space="preserve"> </w:t>
            </w:r>
            <w:r>
              <w:rPr>
                <w:sz w:val="24"/>
              </w:rPr>
              <w:t>Mission</w:t>
            </w:r>
            <w:r>
              <w:rPr>
                <w:spacing w:val="-5"/>
                <w:sz w:val="24"/>
              </w:rPr>
              <w:t xml:space="preserve"> </w:t>
            </w:r>
            <w:r>
              <w:rPr>
                <w:spacing w:val="-10"/>
                <w:sz w:val="24"/>
              </w:rPr>
              <w:t>&amp;</w:t>
            </w:r>
          </w:p>
          <w:p w14:paraId="26D28A8E">
            <w:pPr>
              <w:pStyle w:val="10"/>
              <w:spacing w:before="44"/>
              <w:ind w:left="171"/>
              <w:rPr>
                <w:sz w:val="24"/>
              </w:rPr>
            </w:pPr>
            <w:r>
              <w:rPr>
                <w:sz w:val="24"/>
              </w:rPr>
              <w:t>Core</w:t>
            </w:r>
            <w:r>
              <w:rPr>
                <w:spacing w:val="-3"/>
                <w:sz w:val="24"/>
              </w:rPr>
              <w:t xml:space="preserve"> </w:t>
            </w:r>
            <w:r>
              <w:rPr>
                <w:spacing w:val="-2"/>
                <w:sz w:val="24"/>
              </w:rPr>
              <w:t>Values</w:t>
            </w:r>
          </w:p>
        </w:tc>
        <w:tc>
          <w:tcPr>
            <w:tcW w:w="2182" w:type="dxa"/>
          </w:tcPr>
          <w:p w14:paraId="11ED53AD">
            <w:pPr>
              <w:pStyle w:val="10"/>
              <w:jc w:val="center"/>
              <w:rPr>
                <w:rFonts w:ascii="Times New Roman"/>
                <w:sz w:val="22"/>
              </w:rPr>
            </w:pPr>
          </w:p>
        </w:tc>
        <w:tc>
          <w:tcPr>
            <w:tcW w:w="2182" w:type="dxa"/>
          </w:tcPr>
          <w:p w14:paraId="1E01EDFC">
            <w:pPr>
              <w:pStyle w:val="10"/>
              <w:jc w:val="center"/>
              <w:rPr>
                <w:rFonts w:ascii="Times New Roman"/>
                <w:sz w:val="22"/>
              </w:rPr>
            </w:pPr>
          </w:p>
        </w:tc>
        <w:tc>
          <w:tcPr>
            <w:tcW w:w="2182" w:type="dxa"/>
          </w:tcPr>
          <w:p w14:paraId="7543B46D">
            <w:pPr>
              <w:pStyle w:val="10"/>
              <w:jc w:val="center"/>
              <w:rPr>
                <w:rFonts w:ascii="Times New Roman"/>
                <w:sz w:val="22"/>
              </w:rPr>
            </w:pPr>
          </w:p>
        </w:tc>
      </w:tr>
      <w:tr w14:paraId="49537A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62" w:hRule="atLeast"/>
        </w:trPr>
        <w:tc>
          <w:tcPr>
            <w:tcW w:w="2182" w:type="dxa"/>
          </w:tcPr>
          <w:p w14:paraId="48807E21">
            <w:pPr>
              <w:pStyle w:val="10"/>
              <w:spacing w:before="115" w:line="276" w:lineRule="auto"/>
              <w:ind w:left="171"/>
              <w:rPr>
                <w:sz w:val="24"/>
              </w:rPr>
            </w:pPr>
            <w:r>
              <w:rPr>
                <w:spacing w:val="-2"/>
                <w:sz w:val="24"/>
              </w:rPr>
              <w:t>Person-Centered Practices</w:t>
            </w:r>
          </w:p>
        </w:tc>
        <w:tc>
          <w:tcPr>
            <w:tcW w:w="2182" w:type="dxa"/>
          </w:tcPr>
          <w:p w14:paraId="3BD6B9C5">
            <w:pPr>
              <w:pStyle w:val="10"/>
              <w:jc w:val="center"/>
              <w:rPr>
                <w:rFonts w:ascii="Times New Roman"/>
                <w:sz w:val="22"/>
              </w:rPr>
            </w:pPr>
          </w:p>
        </w:tc>
        <w:tc>
          <w:tcPr>
            <w:tcW w:w="2182" w:type="dxa"/>
          </w:tcPr>
          <w:p w14:paraId="34DAFA08">
            <w:pPr>
              <w:pStyle w:val="10"/>
              <w:jc w:val="center"/>
              <w:rPr>
                <w:rFonts w:ascii="Times New Roman"/>
                <w:sz w:val="22"/>
              </w:rPr>
            </w:pPr>
          </w:p>
        </w:tc>
        <w:tc>
          <w:tcPr>
            <w:tcW w:w="2182" w:type="dxa"/>
          </w:tcPr>
          <w:p w14:paraId="3F90526F">
            <w:pPr>
              <w:pStyle w:val="10"/>
              <w:jc w:val="center"/>
              <w:rPr>
                <w:rFonts w:ascii="Times New Roman"/>
                <w:sz w:val="22"/>
              </w:rPr>
            </w:pPr>
          </w:p>
        </w:tc>
      </w:tr>
      <w:tr w14:paraId="55854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5" w:hRule="atLeast"/>
        </w:trPr>
        <w:tc>
          <w:tcPr>
            <w:tcW w:w="2182" w:type="dxa"/>
          </w:tcPr>
          <w:p w14:paraId="6BD5A1BF">
            <w:pPr>
              <w:pStyle w:val="10"/>
              <w:spacing w:before="110"/>
              <w:ind w:left="171"/>
              <w:rPr>
                <w:sz w:val="24"/>
              </w:rPr>
            </w:pPr>
            <w:r>
              <w:rPr>
                <w:sz w:val="24"/>
              </w:rPr>
              <w:t xml:space="preserve">Individual </w:t>
            </w:r>
            <w:r>
              <w:rPr>
                <w:spacing w:val="-2"/>
                <w:sz w:val="24"/>
              </w:rPr>
              <w:t>Rights</w:t>
            </w:r>
          </w:p>
        </w:tc>
        <w:tc>
          <w:tcPr>
            <w:tcW w:w="2182" w:type="dxa"/>
          </w:tcPr>
          <w:p w14:paraId="519B28AE">
            <w:pPr>
              <w:pStyle w:val="10"/>
              <w:jc w:val="center"/>
              <w:rPr>
                <w:rFonts w:ascii="Times New Roman"/>
                <w:sz w:val="22"/>
              </w:rPr>
            </w:pPr>
          </w:p>
        </w:tc>
        <w:tc>
          <w:tcPr>
            <w:tcW w:w="2182" w:type="dxa"/>
          </w:tcPr>
          <w:p w14:paraId="3E9080B5">
            <w:pPr>
              <w:pStyle w:val="10"/>
              <w:jc w:val="center"/>
              <w:rPr>
                <w:rFonts w:ascii="Times New Roman"/>
                <w:sz w:val="22"/>
              </w:rPr>
            </w:pPr>
          </w:p>
        </w:tc>
        <w:tc>
          <w:tcPr>
            <w:tcW w:w="2182" w:type="dxa"/>
          </w:tcPr>
          <w:p w14:paraId="3C4ACD55">
            <w:pPr>
              <w:pStyle w:val="10"/>
              <w:jc w:val="center"/>
              <w:rPr>
                <w:rFonts w:ascii="Times New Roman"/>
                <w:sz w:val="22"/>
              </w:rPr>
            </w:pPr>
          </w:p>
        </w:tc>
      </w:tr>
      <w:tr w14:paraId="417AB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182" w:type="dxa"/>
          </w:tcPr>
          <w:p w14:paraId="1DB60F77">
            <w:pPr>
              <w:pStyle w:val="10"/>
              <w:spacing w:before="39" w:line="273" w:lineRule="auto"/>
              <w:ind w:left="171"/>
              <w:rPr>
                <w:sz w:val="24"/>
              </w:rPr>
            </w:pPr>
            <w:r>
              <w:rPr>
                <w:sz w:val="24"/>
              </w:rPr>
              <w:t>Abuse,</w:t>
            </w:r>
            <w:r>
              <w:rPr>
                <w:spacing w:val="-10"/>
                <w:sz w:val="24"/>
              </w:rPr>
              <w:t xml:space="preserve"> </w:t>
            </w:r>
            <w:r>
              <w:rPr>
                <w:sz w:val="24"/>
              </w:rPr>
              <w:t>Neglect</w:t>
            </w:r>
            <w:r>
              <w:rPr>
                <w:spacing w:val="-10"/>
                <w:sz w:val="24"/>
              </w:rPr>
              <w:t xml:space="preserve"> </w:t>
            </w:r>
            <w:r>
              <w:rPr>
                <w:sz w:val="24"/>
              </w:rPr>
              <w:t xml:space="preserve">&amp; </w:t>
            </w:r>
            <w:r>
              <w:rPr>
                <w:spacing w:val="-2"/>
                <w:sz w:val="24"/>
              </w:rPr>
              <w:t>Mandated</w:t>
            </w:r>
          </w:p>
          <w:p w14:paraId="18A1BAE6">
            <w:pPr>
              <w:pStyle w:val="10"/>
              <w:spacing w:before="5"/>
              <w:ind w:left="171"/>
              <w:rPr>
                <w:sz w:val="24"/>
              </w:rPr>
            </w:pPr>
            <w:r>
              <w:rPr>
                <w:spacing w:val="-2"/>
                <w:sz w:val="24"/>
              </w:rPr>
              <w:t>Reporting</w:t>
            </w:r>
          </w:p>
        </w:tc>
        <w:tc>
          <w:tcPr>
            <w:tcW w:w="2182" w:type="dxa"/>
          </w:tcPr>
          <w:p w14:paraId="5FB0F963">
            <w:pPr>
              <w:pStyle w:val="10"/>
              <w:jc w:val="center"/>
              <w:rPr>
                <w:rFonts w:ascii="Times New Roman"/>
                <w:sz w:val="22"/>
              </w:rPr>
            </w:pPr>
          </w:p>
        </w:tc>
        <w:tc>
          <w:tcPr>
            <w:tcW w:w="2182" w:type="dxa"/>
          </w:tcPr>
          <w:p w14:paraId="2165ED25">
            <w:pPr>
              <w:pStyle w:val="10"/>
              <w:jc w:val="center"/>
              <w:rPr>
                <w:rFonts w:ascii="Times New Roman"/>
                <w:sz w:val="22"/>
              </w:rPr>
            </w:pPr>
          </w:p>
        </w:tc>
        <w:tc>
          <w:tcPr>
            <w:tcW w:w="2182" w:type="dxa"/>
          </w:tcPr>
          <w:p w14:paraId="17A731C3">
            <w:pPr>
              <w:pStyle w:val="10"/>
              <w:jc w:val="center"/>
              <w:rPr>
                <w:rFonts w:ascii="Times New Roman"/>
                <w:sz w:val="22"/>
              </w:rPr>
            </w:pPr>
          </w:p>
        </w:tc>
      </w:tr>
      <w:tr w14:paraId="4B1B7E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182" w:type="dxa"/>
          </w:tcPr>
          <w:p w14:paraId="5CB54689">
            <w:pPr>
              <w:pStyle w:val="10"/>
              <w:spacing w:before="207" w:line="276" w:lineRule="auto"/>
              <w:ind w:left="171"/>
              <w:rPr>
                <w:sz w:val="24"/>
              </w:rPr>
            </w:pPr>
            <w:r>
              <w:rPr>
                <w:spacing w:val="-2"/>
                <w:sz w:val="24"/>
              </w:rPr>
              <w:t>Emergency Preparedness</w:t>
            </w:r>
          </w:p>
        </w:tc>
        <w:tc>
          <w:tcPr>
            <w:tcW w:w="2182" w:type="dxa"/>
          </w:tcPr>
          <w:p w14:paraId="7352949A">
            <w:pPr>
              <w:pStyle w:val="10"/>
              <w:jc w:val="center"/>
              <w:rPr>
                <w:rFonts w:ascii="Times New Roman"/>
                <w:sz w:val="22"/>
              </w:rPr>
            </w:pPr>
          </w:p>
        </w:tc>
        <w:tc>
          <w:tcPr>
            <w:tcW w:w="2182" w:type="dxa"/>
          </w:tcPr>
          <w:p w14:paraId="04603B8C">
            <w:pPr>
              <w:pStyle w:val="10"/>
              <w:jc w:val="center"/>
              <w:rPr>
                <w:rFonts w:ascii="Times New Roman"/>
                <w:sz w:val="22"/>
              </w:rPr>
            </w:pPr>
          </w:p>
        </w:tc>
        <w:tc>
          <w:tcPr>
            <w:tcW w:w="2182" w:type="dxa"/>
          </w:tcPr>
          <w:p w14:paraId="726D6E26">
            <w:pPr>
              <w:pStyle w:val="10"/>
              <w:jc w:val="center"/>
              <w:rPr>
                <w:rFonts w:ascii="Times New Roman"/>
                <w:sz w:val="22"/>
              </w:rPr>
            </w:pPr>
          </w:p>
        </w:tc>
      </w:tr>
      <w:tr w14:paraId="21D55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182" w:type="dxa"/>
          </w:tcPr>
          <w:p w14:paraId="676BD450">
            <w:pPr>
              <w:pStyle w:val="10"/>
              <w:spacing w:line="336" w:lineRule="exact"/>
              <w:ind w:left="171"/>
              <w:rPr>
                <w:sz w:val="24"/>
              </w:rPr>
            </w:pPr>
            <w:r>
              <w:rPr>
                <w:spacing w:val="-2"/>
                <w:sz w:val="24"/>
              </w:rPr>
              <w:t xml:space="preserve">Incident </w:t>
            </w:r>
            <w:r>
              <w:rPr>
                <w:sz w:val="24"/>
              </w:rPr>
              <w:t>Management</w:t>
            </w:r>
            <w:r>
              <w:rPr>
                <w:spacing w:val="-14"/>
                <w:sz w:val="24"/>
              </w:rPr>
              <w:t xml:space="preserve"> </w:t>
            </w:r>
            <w:r>
              <w:rPr>
                <w:sz w:val="24"/>
              </w:rPr>
              <w:t xml:space="preserve">(IM) </w:t>
            </w:r>
            <w:r>
              <w:rPr>
                <w:spacing w:val="-2"/>
                <w:sz w:val="24"/>
              </w:rPr>
              <w:t>System</w:t>
            </w:r>
          </w:p>
        </w:tc>
        <w:tc>
          <w:tcPr>
            <w:tcW w:w="2182" w:type="dxa"/>
          </w:tcPr>
          <w:p w14:paraId="6AF9F836">
            <w:pPr>
              <w:pStyle w:val="10"/>
              <w:jc w:val="center"/>
              <w:rPr>
                <w:rFonts w:ascii="Times New Roman"/>
                <w:sz w:val="22"/>
              </w:rPr>
            </w:pPr>
          </w:p>
        </w:tc>
        <w:tc>
          <w:tcPr>
            <w:tcW w:w="2182" w:type="dxa"/>
          </w:tcPr>
          <w:p w14:paraId="2301CA58">
            <w:pPr>
              <w:pStyle w:val="10"/>
              <w:jc w:val="center"/>
              <w:rPr>
                <w:rFonts w:ascii="Times New Roman"/>
                <w:sz w:val="22"/>
              </w:rPr>
            </w:pPr>
          </w:p>
        </w:tc>
        <w:tc>
          <w:tcPr>
            <w:tcW w:w="2182" w:type="dxa"/>
          </w:tcPr>
          <w:p w14:paraId="3F0C10D3">
            <w:pPr>
              <w:pStyle w:val="10"/>
              <w:jc w:val="center"/>
              <w:rPr>
                <w:rFonts w:ascii="Times New Roman"/>
                <w:sz w:val="22"/>
              </w:rPr>
            </w:pPr>
          </w:p>
        </w:tc>
      </w:tr>
      <w:tr w14:paraId="7DF42F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182" w:type="dxa"/>
          </w:tcPr>
          <w:p w14:paraId="569FF6AE">
            <w:pPr>
              <w:pStyle w:val="10"/>
              <w:spacing w:before="208" w:line="273" w:lineRule="auto"/>
              <w:ind w:left="171"/>
              <w:rPr>
                <w:sz w:val="24"/>
              </w:rPr>
            </w:pPr>
            <w:r>
              <w:rPr>
                <w:sz w:val="24"/>
              </w:rPr>
              <w:t>ODP</w:t>
            </w:r>
            <w:r>
              <w:rPr>
                <w:spacing w:val="-14"/>
                <w:sz w:val="24"/>
              </w:rPr>
              <w:t xml:space="preserve"> </w:t>
            </w:r>
            <w:r>
              <w:rPr>
                <w:sz w:val="24"/>
              </w:rPr>
              <w:t>Regulations</w:t>
            </w:r>
            <w:r>
              <w:rPr>
                <w:spacing w:val="-13"/>
                <w:sz w:val="24"/>
              </w:rPr>
              <w:t xml:space="preserve"> </w:t>
            </w:r>
            <w:r>
              <w:rPr>
                <w:sz w:val="24"/>
              </w:rPr>
              <w:t>&amp; ISP Process</w:t>
            </w:r>
          </w:p>
        </w:tc>
        <w:tc>
          <w:tcPr>
            <w:tcW w:w="2182" w:type="dxa"/>
          </w:tcPr>
          <w:p w14:paraId="28606778">
            <w:pPr>
              <w:pStyle w:val="10"/>
              <w:jc w:val="center"/>
              <w:rPr>
                <w:rFonts w:ascii="Times New Roman"/>
                <w:sz w:val="22"/>
              </w:rPr>
            </w:pPr>
          </w:p>
        </w:tc>
        <w:tc>
          <w:tcPr>
            <w:tcW w:w="2182" w:type="dxa"/>
          </w:tcPr>
          <w:p w14:paraId="17FA28C4">
            <w:pPr>
              <w:pStyle w:val="10"/>
              <w:jc w:val="center"/>
              <w:rPr>
                <w:rFonts w:ascii="Times New Roman"/>
                <w:sz w:val="22"/>
              </w:rPr>
            </w:pPr>
          </w:p>
        </w:tc>
        <w:tc>
          <w:tcPr>
            <w:tcW w:w="2182" w:type="dxa"/>
          </w:tcPr>
          <w:p w14:paraId="12D7AF62">
            <w:pPr>
              <w:pStyle w:val="10"/>
              <w:jc w:val="center"/>
              <w:rPr>
                <w:rFonts w:ascii="Times New Roman"/>
                <w:sz w:val="22"/>
              </w:rPr>
            </w:pPr>
          </w:p>
        </w:tc>
      </w:tr>
      <w:tr w14:paraId="35588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182" w:type="dxa"/>
          </w:tcPr>
          <w:p w14:paraId="0C962B10">
            <w:pPr>
              <w:pStyle w:val="10"/>
              <w:spacing w:before="38"/>
              <w:ind w:left="171"/>
              <w:rPr>
                <w:sz w:val="24"/>
              </w:rPr>
            </w:pPr>
            <w:r>
              <w:rPr>
                <w:sz w:val="24"/>
              </w:rPr>
              <w:t>Health</w:t>
            </w:r>
            <w:r>
              <w:rPr>
                <w:spacing w:val="-2"/>
                <w:sz w:val="24"/>
              </w:rPr>
              <w:t xml:space="preserve"> </w:t>
            </w:r>
            <w:r>
              <w:rPr>
                <w:sz w:val="24"/>
              </w:rPr>
              <w:t xml:space="preserve">&amp; </w:t>
            </w:r>
            <w:r>
              <w:rPr>
                <w:spacing w:val="-2"/>
                <w:sz w:val="24"/>
              </w:rPr>
              <w:t>Safety</w:t>
            </w:r>
          </w:p>
          <w:p w14:paraId="4B71852B">
            <w:pPr>
              <w:pStyle w:val="10"/>
              <w:spacing w:before="7" w:line="330" w:lineRule="atLeast"/>
              <w:ind w:left="171" w:right="57"/>
              <w:rPr>
                <w:sz w:val="24"/>
              </w:rPr>
            </w:pPr>
            <w:r>
              <w:rPr>
                <w:spacing w:val="-2"/>
                <w:sz w:val="24"/>
              </w:rPr>
              <w:t xml:space="preserve">(including </w:t>
            </w:r>
            <w:r>
              <w:rPr>
                <w:sz w:val="24"/>
              </w:rPr>
              <w:t>recognizing</w:t>
            </w:r>
            <w:r>
              <w:rPr>
                <w:spacing w:val="-14"/>
                <w:sz w:val="24"/>
              </w:rPr>
              <w:t xml:space="preserve"> </w:t>
            </w:r>
            <w:r>
              <w:rPr>
                <w:sz w:val="24"/>
              </w:rPr>
              <w:t>medical</w:t>
            </w:r>
          </w:p>
        </w:tc>
        <w:tc>
          <w:tcPr>
            <w:tcW w:w="2182" w:type="dxa"/>
          </w:tcPr>
          <w:p w14:paraId="2B049653">
            <w:pPr>
              <w:pStyle w:val="10"/>
              <w:jc w:val="center"/>
              <w:rPr>
                <w:rFonts w:ascii="Times New Roman"/>
                <w:sz w:val="22"/>
              </w:rPr>
            </w:pPr>
          </w:p>
        </w:tc>
        <w:tc>
          <w:tcPr>
            <w:tcW w:w="2182" w:type="dxa"/>
          </w:tcPr>
          <w:p w14:paraId="24DB0027">
            <w:pPr>
              <w:pStyle w:val="10"/>
              <w:jc w:val="center"/>
              <w:rPr>
                <w:rFonts w:ascii="Times New Roman"/>
                <w:sz w:val="22"/>
              </w:rPr>
            </w:pPr>
          </w:p>
        </w:tc>
        <w:tc>
          <w:tcPr>
            <w:tcW w:w="2182" w:type="dxa"/>
          </w:tcPr>
          <w:p w14:paraId="6B43A272">
            <w:pPr>
              <w:pStyle w:val="10"/>
              <w:jc w:val="center"/>
              <w:rPr>
                <w:rFonts w:ascii="Times New Roman"/>
                <w:sz w:val="22"/>
              </w:rPr>
            </w:pPr>
          </w:p>
        </w:tc>
      </w:tr>
      <w:tr w14:paraId="3235BC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182" w:type="dxa"/>
          </w:tcPr>
          <w:p w14:paraId="4AEDBF1B">
            <w:pPr>
              <w:pStyle w:val="10"/>
              <w:spacing w:before="4"/>
              <w:ind w:left="171"/>
              <w:rPr>
                <w:sz w:val="24"/>
              </w:rPr>
            </w:pPr>
            <w:r>
              <w:rPr>
                <w:spacing w:val="-2"/>
                <w:sz w:val="24"/>
              </w:rPr>
              <w:t>emergencies)</w:t>
            </w:r>
          </w:p>
        </w:tc>
        <w:tc>
          <w:tcPr>
            <w:tcW w:w="2182" w:type="dxa"/>
          </w:tcPr>
          <w:p w14:paraId="55C82FB6">
            <w:pPr>
              <w:pStyle w:val="10"/>
              <w:jc w:val="center"/>
              <w:rPr>
                <w:rFonts w:ascii="Times New Roman"/>
                <w:sz w:val="22"/>
              </w:rPr>
            </w:pPr>
          </w:p>
        </w:tc>
        <w:tc>
          <w:tcPr>
            <w:tcW w:w="2182" w:type="dxa"/>
          </w:tcPr>
          <w:p w14:paraId="6490BAB1">
            <w:pPr>
              <w:pStyle w:val="10"/>
              <w:jc w:val="center"/>
              <w:rPr>
                <w:rFonts w:ascii="Times New Roman"/>
                <w:sz w:val="22"/>
              </w:rPr>
            </w:pPr>
          </w:p>
        </w:tc>
        <w:tc>
          <w:tcPr>
            <w:tcW w:w="2182" w:type="dxa"/>
          </w:tcPr>
          <w:p w14:paraId="028F99A8">
            <w:pPr>
              <w:pStyle w:val="10"/>
              <w:jc w:val="center"/>
              <w:rPr>
                <w:rFonts w:ascii="Times New Roman"/>
                <w:sz w:val="22"/>
              </w:rPr>
            </w:pPr>
          </w:p>
        </w:tc>
      </w:tr>
    </w:tbl>
    <w:p w14:paraId="60A0979E">
      <w:pPr>
        <w:pStyle w:val="10"/>
        <w:spacing w:after="0"/>
        <w:rPr>
          <w:rFonts w:ascii="Times New Roman"/>
          <w:sz w:val="22"/>
        </w:rPr>
        <w:sectPr>
          <w:pgSz w:w="12240" w:h="15840"/>
          <w:pgMar w:top="1820" w:right="360" w:bottom="720" w:left="1440" w:header="0" w:footer="523" w:gutter="0"/>
          <w:cols w:space="720" w:num="1"/>
        </w:sectPr>
      </w:pPr>
    </w:p>
    <w:p w14:paraId="44476CBF">
      <w:pPr>
        <w:pStyle w:val="7"/>
        <w:rPr>
          <w:sz w:val="2"/>
        </w:rPr>
      </w:pPr>
    </w:p>
    <w:tbl>
      <w:tblPr>
        <w:tblStyle w:val="6"/>
        <w:tblW w:w="0" w:type="auto"/>
        <w:tblInd w:w="4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12"/>
        <w:gridCol w:w="2212"/>
        <w:gridCol w:w="2212"/>
        <w:gridCol w:w="2212"/>
      </w:tblGrid>
      <w:tr w14:paraId="5B0B4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1160" w:hRule="atLeast"/>
        </w:trPr>
        <w:tc>
          <w:tcPr>
            <w:tcW w:w="2212" w:type="dxa"/>
          </w:tcPr>
          <w:p w14:paraId="724DB479">
            <w:pPr>
              <w:pStyle w:val="10"/>
              <w:spacing w:before="60" w:line="276" w:lineRule="auto"/>
              <w:ind w:left="56" w:right="348"/>
              <w:rPr>
                <w:sz w:val="24"/>
              </w:rPr>
            </w:pPr>
            <w:r>
              <w:rPr>
                <w:sz w:val="24"/>
              </w:rPr>
              <w:t>CPR &amp; First Aid Certification</w:t>
            </w:r>
            <w:r>
              <w:rPr>
                <w:spacing w:val="-14"/>
                <w:sz w:val="24"/>
              </w:rPr>
              <w:t xml:space="preserve"> </w:t>
            </w:r>
            <w:r>
              <w:rPr>
                <w:sz w:val="24"/>
              </w:rPr>
              <w:t>(valid and current)</w:t>
            </w:r>
          </w:p>
        </w:tc>
        <w:tc>
          <w:tcPr>
            <w:tcW w:w="2212" w:type="dxa"/>
          </w:tcPr>
          <w:p w14:paraId="5BB8EFDD">
            <w:pPr>
              <w:pStyle w:val="10"/>
              <w:jc w:val="center"/>
              <w:rPr>
                <w:rFonts w:ascii="Times New Roman"/>
                <w:sz w:val="22"/>
              </w:rPr>
            </w:pPr>
          </w:p>
        </w:tc>
        <w:tc>
          <w:tcPr>
            <w:tcW w:w="2212" w:type="dxa"/>
          </w:tcPr>
          <w:p w14:paraId="0F13372D">
            <w:pPr>
              <w:pStyle w:val="10"/>
              <w:jc w:val="center"/>
              <w:rPr>
                <w:rFonts w:ascii="Times New Roman"/>
                <w:sz w:val="22"/>
              </w:rPr>
            </w:pPr>
          </w:p>
        </w:tc>
        <w:tc>
          <w:tcPr>
            <w:tcW w:w="2212" w:type="dxa"/>
          </w:tcPr>
          <w:p w14:paraId="6ADA5C8E">
            <w:pPr>
              <w:pStyle w:val="10"/>
              <w:jc w:val="center"/>
              <w:rPr>
                <w:rFonts w:ascii="Times New Roman"/>
                <w:sz w:val="22"/>
              </w:rPr>
            </w:pPr>
          </w:p>
        </w:tc>
      </w:tr>
      <w:tr w14:paraId="67B687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60" w:hRule="atLeast"/>
        </w:trPr>
        <w:tc>
          <w:tcPr>
            <w:tcW w:w="2212" w:type="dxa"/>
          </w:tcPr>
          <w:p w14:paraId="01D45C67">
            <w:pPr>
              <w:pStyle w:val="10"/>
              <w:spacing w:before="94" w:line="276" w:lineRule="auto"/>
              <w:ind w:left="56" w:right="348"/>
              <w:rPr>
                <w:sz w:val="24"/>
              </w:rPr>
            </w:pPr>
            <w:r>
              <w:rPr>
                <w:spacing w:val="-2"/>
                <w:sz w:val="24"/>
              </w:rPr>
              <w:t>Medication Administration</w:t>
            </w:r>
            <w:r>
              <w:rPr>
                <w:spacing w:val="-12"/>
                <w:sz w:val="24"/>
              </w:rPr>
              <w:t xml:space="preserve"> </w:t>
            </w:r>
            <w:r>
              <w:rPr>
                <w:spacing w:val="-2"/>
                <w:sz w:val="24"/>
              </w:rPr>
              <w:t>(if applicable)</w:t>
            </w:r>
          </w:p>
        </w:tc>
        <w:tc>
          <w:tcPr>
            <w:tcW w:w="2212" w:type="dxa"/>
          </w:tcPr>
          <w:p w14:paraId="3B808A15">
            <w:pPr>
              <w:pStyle w:val="10"/>
              <w:jc w:val="center"/>
              <w:rPr>
                <w:rFonts w:ascii="Times New Roman"/>
                <w:sz w:val="22"/>
              </w:rPr>
            </w:pPr>
          </w:p>
        </w:tc>
        <w:tc>
          <w:tcPr>
            <w:tcW w:w="2212" w:type="dxa"/>
          </w:tcPr>
          <w:p w14:paraId="60EA9C0B">
            <w:pPr>
              <w:pStyle w:val="10"/>
              <w:jc w:val="center"/>
              <w:rPr>
                <w:rFonts w:ascii="Times New Roman"/>
                <w:sz w:val="22"/>
              </w:rPr>
            </w:pPr>
          </w:p>
        </w:tc>
        <w:tc>
          <w:tcPr>
            <w:tcW w:w="2212" w:type="dxa"/>
          </w:tcPr>
          <w:p w14:paraId="79A7F442">
            <w:pPr>
              <w:pStyle w:val="10"/>
              <w:jc w:val="center"/>
              <w:rPr>
                <w:rFonts w:ascii="Times New Roman"/>
                <w:sz w:val="22"/>
              </w:rPr>
            </w:pPr>
          </w:p>
        </w:tc>
      </w:tr>
      <w:tr w14:paraId="13B836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3" w:hRule="atLeast"/>
        </w:trPr>
        <w:tc>
          <w:tcPr>
            <w:tcW w:w="2212" w:type="dxa"/>
          </w:tcPr>
          <w:p w14:paraId="0942B358">
            <w:pPr>
              <w:pStyle w:val="10"/>
              <w:spacing w:before="131" w:line="273" w:lineRule="auto"/>
              <w:ind w:left="56" w:right="509"/>
              <w:rPr>
                <w:sz w:val="24"/>
              </w:rPr>
            </w:pPr>
            <w:r>
              <w:rPr>
                <w:sz w:val="24"/>
              </w:rPr>
              <w:t>Fire Safety &amp; Emergency</w:t>
            </w:r>
            <w:r>
              <w:rPr>
                <w:spacing w:val="-14"/>
                <w:sz w:val="24"/>
              </w:rPr>
              <w:t xml:space="preserve"> </w:t>
            </w:r>
            <w:r>
              <w:rPr>
                <w:sz w:val="24"/>
              </w:rPr>
              <w:t>Drills</w:t>
            </w:r>
          </w:p>
        </w:tc>
        <w:tc>
          <w:tcPr>
            <w:tcW w:w="2212" w:type="dxa"/>
          </w:tcPr>
          <w:p w14:paraId="56E87847">
            <w:pPr>
              <w:pStyle w:val="10"/>
              <w:jc w:val="center"/>
              <w:rPr>
                <w:rFonts w:ascii="Times New Roman"/>
                <w:sz w:val="22"/>
              </w:rPr>
            </w:pPr>
          </w:p>
        </w:tc>
        <w:tc>
          <w:tcPr>
            <w:tcW w:w="2212" w:type="dxa"/>
          </w:tcPr>
          <w:p w14:paraId="46BDB401">
            <w:pPr>
              <w:pStyle w:val="10"/>
              <w:jc w:val="center"/>
              <w:rPr>
                <w:rFonts w:ascii="Times New Roman"/>
                <w:sz w:val="22"/>
              </w:rPr>
            </w:pPr>
          </w:p>
        </w:tc>
        <w:tc>
          <w:tcPr>
            <w:tcW w:w="2212" w:type="dxa"/>
          </w:tcPr>
          <w:p w14:paraId="27626C25">
            <w:pPr>
              <w:pStyle w:val="10"/>
              <w:jc w:val="center"/>
              <w:rPr>
                <w:rFonts w:ascii="Times New Roman"/>
                <w:sz w:val="22"/>
              </w:rPr>
            </w:pPr>
          </w:p>
        </w:tc>
      </w:tr>
      <w:tr w14:paraId="5D9090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96" w:hRule="atLeast"/>
        </w:trPr>
        <w:tc>
          <w:tcPr>
            <w:tcW w:w="2212" w:type="dxa"/>
          </w:tcPr>
          <w:p w14:paraId="078470BC">
            <w:pPr>
              <w:pStyle w:val="10"/>
              <w:spacing w:before="25"/>
              <w:ind w:left="56"/>
              <w:rPr>
                <w:sz w:val="24"/>
              </w:rPr>
            </w:pPr>
            <w:r>
              <w:rPr>
                <w:spacing w:val="-4"/>
                <w:sz w:val="24"/>
              </w:rPr>
              <w:t>HIPAA</w:t>
            </w:r>
            <w:r>
              <w:rPr>
                <w:spacing w:val="-2"/>
                <w:sz w:val="24"/>
              </w:rPr>
              <w:t xml:space="preserve"> </w:t>
            </w:r>
            <w:r>
              <w:rPr>
                <w:spacing w:val="-12"/>
                <w:sz w:val="24"/>
              </w:rPr>
              <w:t>&amp;</w:t>
            </w:r>
          </w:p>
          <w:p w14:paraId="22B562DF">
            <w:pPr>
              <w:pStyle w:val="10"/>
              <w:spacing w:before="44"/>
              <w:ind w:left="56"/>
              <w:rPr>
                <w:sz w:val="24"/>
              </w:rPr>
            </w:pPr>
            <w:r>
              <w:rPr>
                <w:spacing w:val="-2"/>
                <w:sz w:val="24"/>
              </w:rPr>
              <w:t>Confidentiality</w:t>
            </w:r>
          </w:p>
        </w:tc>
        <w:tc>
          <w:tcPr>
            <w:tcW w:w="2212" w:type="dxa"/>
          </w:tcPr>
          <w:p w14:paraId="367E6DB4">
            <w:pPr>
              <w:pStyle w:val="10"/>
              <w:jc w:val="center"/>
              <w:rPr>
                <w:rFonts w:ascii="Times New Roman"/>
                <w:sz w:val="22"/>
              </w:rPr>
            </w:pPr>
          </w:p>
        </w:tc>
        <w:tc>
          <w:tcPr>
            <w:tcW w:w="2212" w:type="dxa"/>
          </w:tcPr>
          <w:p w14:paraId="704DA01D">
            <w:pPr>
              <w:pStyle w:val="10"/>
              <w:jc w:val="center"/>
              <w:rPr>
                <w:rFonts w:ascii="Times New Roman"/>
                <w:sz w:val="22"/>
              </w:rPr>
            </w:pPr>
          </w:p>
        </w:tc>
        <w:tc>
          <w:tcPr>
            <w:tcW w:w="2212" w:type="dxa"/>
          </w:tcPr>
          <w:p w14:paraId="5F15551D">
            <w:pPr>
              <w:pStyle w:val="10"/>
              <w:jc w:val="center"/>
              <w:rPr>
                <w:rFonts w:ascii="Times New Roman"/>
                <w:sz w:val="22"/>
              </w:rPr>
            </w:pPr>
          </w:p>
        </w:tc>
      </w:tr>
      <w:tr w14:paraId="204FFC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25" w:hRule="atLeast"/>
        </w:trPr>
        <w:tc>
          <w:tcPr>
            <w:tcW w:w="2212" w:type="dxa"/>
          </w:tcPr>
          <w:p w14:paraId="67AAEBAE">
            <w:pPr>
              <w:pStyle w:val="10"/>
              <w:spacing w:before="88" w:line="276" w:lineRule="auto"/>
              <w:ind w:left="56" w:right="348"/>
              <w:rPr>
                <w:sz w:val="24"/>
              </w:rPr>
            </w:pPr>
            <w:r>
              <w:rPr>
                <w:spacing w:val="-2"/>
                <w:sz w:val="24"/>
              </w:rPr>
              <w:t>Cultural Competency</w:t>
            </w:r>
            <w:r>
              <w:rPr>
                <w:spacing w:val="-12"/>
                <w:sz w:val="24"/>
              </w:rPr>
              <w:t xml:space="preserve"> </w:t>
            </w:r>
            <w:r>
              <w:rPr>
                <w:spacing w:val="-2"/>
                <w:sz w:val="24"/>
              </w:rPr>
              <w:t>&amp; Disability Awareness</w:t>
            </w:r>
          </w:p>
        </w:tc>
        <w:tc>
          <w:tcPr>
            <w:tcW w:w="2212" w:type="dxa"/>
          </w:tcPr>
          <w:p w14:paraId="035DF946">
            <w:pPr>
              <w:pStyle w:val="10"/>
              <w:jc w:val="center"/>
              <w:rPr>
                <w:rFonts w:ascii="Times New Roman"/>
                <w:sz w:val="22"/>
              </w:rPr>
            </w:pPr>
          </w:p>
        </w:tc>
        <w:tc>
          <w:tcPr>
            <w:tcW w:w="2212" w:type="dxa"/>
          </w:tcPr>
          <w:p w14:paraId="50ED1E9C">
            <w:pPr>
              <w:pStyle w:val="10"/>
              <w:jc w:val="center"/>
              <w:rPr>
                <w:rFonts w:ascii="Times New Roman"/>
                <w:sz w:val="22"/>
              </w:rPr>
            </w:pPr>
          </w:p>
        </w:tc>
        <w:tc>
          <w:tcPr>
            <w:tcW w:w="2212" w:type="dxa"/>
          </w:tcPr>
          <w:p w14:paraId="72EE71FF">
            <w:pPr>
              <w:pStyle w:val="10"/>
              <w:jc w:val="center"/>
              <w:rPr>
                <w:rFonts w:ascii="Times New Roman"/>
                <w:sz w:val="22"/>
              </w:rPr>
            </w:pPr>
          </w:p>
        </w:tc>
      </w:tr>
      <w:tr w14:paraId="1FDE6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43" w:hRule="atLeast"/>
        </w:trPr>
        <w:tc>
          <w:tcPr>
            <w:tcW w:w="2212" w:type="dxa"/>
          </w:tcPr>
          <w:p w14:paraId="7D67040E">
            <w:pPr>
              <w:pStyle w:val="10"/>
              <w:spacing w:before="95" w:line="276" w:lineRule="auto"/>
              <w:ind w:left="56" w:right="266"/>
              <w:rPr>
                <w:sz w:val="24"/>
              </w:rPr>
            </w:pPr>
            <w:r>
              <w:rPr>
                <w:sz w:val="24"/>
              </w:rPr>
              <w:t>De-escalation &amp; Behavioral</w:t>
            </w:r>
            <w:r>
              <w:rPr>
                <w:spacing w:val="-14"/>
                <w:sz w:val="24"/>
              </w:rPr>
              <w:t xml:space="preserve"> </w:t>
            </w:r>
            <w:r>
              <w:rPr>
                <w:sz w:val="24"/>
              </w:rPr>
              <w:t xml:space="preserve">Support </w:t>
            </w:r>
            <w:r>
              <w:rPr>
                <w:spacing w:val="-2"/>
                <w:sz w:val="24"/>
              </w:rPr>
              <w:t>Techniques</w:t>
            </w:r>
          </w:p>
        </w:tc>
        <w:tc>
          <w:tcPr>
            <w:tcW w:w="2212" w:type="dxa"/>
          </w:tcPr>
          <w:p w14:paraId="4AABD878">
            <w:pPr>
              <w:pStyle w:val="10"/>
              <w:jc w:val="center"/>
              <w:rPr>
                <w:rFonts w:ascii="Times New Roman"/>
                <w:sz w:val="22"/>
              </w:rPr>
            </w:pPr>
          </w:p>
        </w:tc>
        <w:tc>
          <w:tcPr>
            <w:tcW w:w="2212" w:type="dxa"/>
          </w:tcPr>
          <w:p w14:paraId="2BCA17A7">
            <w:pPr>
              <w:pStyle w:val="10"/>
              <w:jc w:val="center"/>
              <w:rPr>
                <w:rFonts w:ascii="Times New Roman"/>
                <w:sz w:val="22"/>
              </w:rPr>
            </w:pPr>
          </w:p>
        </w:tc>
        <w:tc>
          <w:tcPr>
            <w:tcW w:w="2212" w:type="dxa"/>
          </w:tcPr>
          <w:p w14:paraId="1A7D4F3A">
            <w:pPr>
              <w:pStyle w:val="10"/>
              <w:jc w:val="center"/>
              <w:rPr>
                <w:rFonts w:ascii="Times New Roman"/>
                <w:sz w:val="22"/>
              </w:rPr>
            </w:pPr>
          </w:p>
        </w:tc>
      </w:tr>
      <w:tr w14:paraId="426CBB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25" w:hRule="atLeast"/>
        </w:trPr>
        <w:tc>
          <w:tcPr>
            <w:tcW w:w="2212" w:type="dxa"/>
          </w:tcPr>
          <w:p w14:paraId="3ACABA7C">
            <w:pPr>
              <w:pStyle w:val="10"/>
              <w:spacing w:line="241" w:lineRule="exact"/>
              <w:ind w:left="56"/>
              <w:rPr>
                <w:sz w:val="24"/>
              </w:rPr>
            </w:pPr>
            <w:r>
              <w:rPr>
                <w:spacing w:val="-2"/>
                <w:sz w:val="24"/>
              </w:rPr>
              <w:t>Positive</w:t>
            </w:r>
          </w:p>
          <w:p w14:paraId="23C95F42">
            <w:pPr>
              <w:pStyle w:val="10"/>
              <w:spacing w:before="44" w:line="276" w:lineRule="auto"/>
              <w:ind w:left="56" w:right="348"/>
              <w:rPr>
                <w:sz w:val="24"/>
              </w:rPr>
            </w:pPr>
            <w:r>
              <w:rPr>
                <w:sz w:val="24"/>
              </w:rPr>
              <w:t xml:space="preserve">Approaches / </w:t>
            </w:r>
            <w:r>
              <w:rPr>
                <w:spacing w:val="-2"/>
                <w:sz w:val="24"/>
              </w:rPr>
              <w:t>Positive</w:t>
            </w:r>
            <w:r>
              <w:rPr>
                <w:spacing w:val="-12"/>
                <w:sz w:val="24"/>
              </w:rPr>
              <w:t xml:space="preserve"> </w:t>
            </w:r>
            <w:r>
              <w:rPr>
                <w:spacing w:val="-2"/>
                <w:sz w:val="24"/>
              </w:rPr>
              <w:t>Behavior Support</w:t>
            </w:r>
          </w:p>
        </w:tc>
        <w:tc>
          <w:tcPr>
            <w:tcW w:w="2212" w:type="dxa"/>
          </w:tcPr>
          <w:p w14:paraId="3F28D872">
            <w:pPr>
              <w:pStyle w:val="10"/>
              <w:jc w:val="center"/>
              <w:rPr>
                <w:rFonts w:ascii="Times New Roman"/>
                <w:sz w:val="22"/>
              </w:rPr>
            </w:pPr>
          </w:p>
        </w:tc>
        <w:tc>
          <w:tcPr>
            <w:tcW w:w="2212" w:type="dxa"/>
          </w:tcPr>
          <w:p w14:paraId="2DA18555">
            <w:pPr>
              <w:pStyle w:val="10"/>
              <w:jc w:val="center"/>
              <w:rPr>
                <w:rFonts w:ascii="Times New Roman"/>
                <w:sz w:val="22"/>
              </w:rPr>
            </w:pPr>
          </w:p>
        </w:tc>
        <w:tc>
          <w:tcPr>
            <w:tcW w:w="2212" w:type="dxa"/>
          </w:tcPr>
          <w:p w14:paraId="505D5FB0">
            <w:pPr>
              <w:pStyle w:val="10"/>
              <w:jc w:val="center"/>
              <w:rPr>
                <w:rFonts w:ascii="Times New Roman"/>
                <w:sz w:val="22"/>
              </w:rPr>
            </w:pPr>
          </w:p>
        </w:tc>
      </w:tr>
      <w:tr w14:paraId="3D6C0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60" w:hRule="atLeast"/>
        </w:trPr>
        <w:tc>
          <w:tcPr>
            <w:tcW w:w="2212" w:type="dxa"/>
          </w:tcPr>
          <w:p w14:paraId="4888545E">
            <w:pPr>
              <w:pStyle w:val="10"/>
              <w:spacing w:line="248" w:lineRule="exact"/>
              <w:ind w:left="56"/>
              <w:rPr>
                <w:sz w:val="24"/>
              </w:rPr>
            </w:pPr>
            <w:r>
              <w:rPr>
                <w:spacing w:val="-2"/>
                <w:sz w:val="24"/>
              </w:rPr>
              <w:t>Documentation</w:t>
            </w:r>
          </w:p>
          <w:p w14:paraId="5260D657">
            <w:pPr>
              <w:pStyle w:val="10"/>
              <w:spacing w:before="44" w:line="276" w:lineRule="auto"/>
              <w:ind w:left="56" w:right="348"/>
              <w:rPr>
                <w:sz w:val="24"/>
              </w:rPr>
            </w:pPr>
            <w:r>
              <w:rPr>
                <w:sz w:val="24"/>
              </w:rPr>
              <w:t>Standards</w:t>
            </w:r>
            <w:r>
              <w:rPr>
                <w:spacing w:val="-14"/>
                <w:sz w:val="24"/>
              </w:rPr>
              <w:t xml:space="preserve"> </w:t>
            </w:r>
            <w:r>
              <w:rPr>
                <w:sz w:val="24"/>
              </w:rPr>
              <w:t>&amp;</w:t>
            </w:r>
            <w:r>
              <w:rPr>
                <w:spacing w:val="-14"/>
                <w:sz w:val="24"/>
              </w:rPr>
              <w:t xml:space="preserve"> </w:t>
            </w:r>
            <w:r>
              <w:rPr>
                <w:sz w:val="24"/>
              </w:rPr>
              <w:t>Daily Progress Notes</w:t>
            </w:r>
          </w:p>
        </w:tc>
        <w:tc>
          <w:tcPr>
            <w:tcW w:w="2212" w:type="dxa"/>
          </w:tcPr>
          <w:p w14:paraId="62725A88">
            <w:pPr>
              <w:pStyle w:val="10"/>
              <w:jc w:val="center"/>
              <w:rPr>
                <w:rFonts w:ascii="Times New Roman"/>
                <w:sz w:val="22"/>
              </w:rPr>
            </w:pPr>
          </w:p>
        </w:tc>
        <w:tc>
          <w:tcPr>
            <w:tcW w:w="2212" w:type="dxa"/>
          </w:tcPr>
          <w:p w14:paraId="35DBE7D6">
            <w:pPr>
              <w:pStyle w:val="10"/>
              <w:jc w:val="center"/>
              <w:rPr>
                <w:rFonts w:ascii="Times New Roman"/>
                <w:sz w:val="22"/>
              </w:rPr>
            </w:pPr>
          </w:p>
        </w:tc>
        <w:tc>
          <w:tcPr>
            <w:tcW w:w="2212" w:type="dxa"/>
          </w:tcPr>
          <w:p w14:paraId="4D6A74F9">
            <w:pPr>
              <w:pStyle w:val="10"/>
              <w:jc w:val="center"/>
              <w:rPr>
                <w:rFonts w:ascii="Times New Roman"/>
                <w:sz w:val="22"/>
              </w:rPr>
            </w:pPr>
          </w:p>
        </w:tc>
      </w:tr>
      <w:tr w14:paraId="3DD869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91" w:hRule="atLeast"/>
        </w:trPr>
        <w:tc>
          <w:tcPr>
            <w:tcW w:w="2212" w:type="dxa"/>
          </w:tcPr>
          <w:p w14:paraId="5F51E9D6">
            <w:pPr>
              <w:pStyle w:val="10"/>
              <w:spacing w:line="276" w:lineRule="auto"/>
              <w:ind w:left="56" w:right="266"/>
              <w:rPr>
                <w:sz w:val="24"/>
              </w:rPr>
            </w:pPr>
            <w:r>
              <w:rPr>
                <w:sz w:val="24"/>
              </w:rPr>
              <w:t>Infection</w:t>
            </w:r>
            <w:r>
              <w:rPr>
                <w:spacing w:val="-14"/>
                <w:sz w:val="24"/>
              </w:rPr>
              <w:t xml:space="preserve"> </w:t>
            </w:r>
            <w:r>
              <w:rPr>
                <w:sz w:val="24"/>
              </w:rPr>
              <w:t>Control</w:t>
            </w:r>
            <w:r>
              <w:rPr>
                <w:spacing w:val="-14"/>
                <w:sz w:val="24"/>
              </w:rPr>
              <w:t xml:space="preserve"> </w:t>
            </w:r>
            <w:r>
              <w:rPr>
                <w:sz w:val="24"/>
              </w:rPr>
              <w:t xml:space="preserve">&amp; </w:t>
            </w:r>
            <w:r>
              <w:rPr>
                <w:spacing w:val="-2"/>
                <w:sz w:val="24"/>
              </w:rPr>
              <w:t>Universal Precautions</w:t>
            </w:r>
          </w:p>
        </w:tc>
        <w:tc>
          <w:tcPr>
            <w:tcW w:w="2212" w:type="dxa"/>
          </w:tcPr>
          <w:p w14:paraId="29A01DC8">
            <w:pPr>
              <w:pStyle w:val="10"/>
              <w:jc w:val="center"/>
              <w:rPr>
                <w:rFonts w:ascii="Times New Roman"/>
                <w:sz w:val="22"/>
              </w:rPr>
            </w:pPr>
          </w:p>
        </w:tc>
        <w:tc>
          <w:tcPr>
            <w:tcW w:w="2212" w:type="dxa"/>
          </w:tcPr>
          <w:p w14:paraId="644D2875">
            <w:pPr>
              <w:pStyle w:val="10"/>
              <w:jc w:val="center"/>
              <w:rPr>
                <w:rFonts w:ascii="Times New Roman"/>
                <w:sz w:val="22"/>
              </w:rPr>
            </w:pPr>
          </w:p>
        </w:tc>
        <w:tc>
          <w:tcPr>
            <w:tcW w:w="2212" w:type="dxa"/>
          </w:tcPr>
          <w:p w14:paraId="32AF96B6">
            <w:pPr>
              <w:pStyle w:val="10"/>
              <w:jc w:val="center"/>
              <w:rPr>
                <w:rFonts w:ascii="Times New Roman"/>
                <w:sz w:val="22"/>
              </w:rPr>
            </w:pPr>
          </w:p>
        </w:tc>
      </w:tr>
      <w:tr w14:paraId="33F45B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36" w:hRule="atLeast"/>
        </w:trPr>
        <w:tc>
          <w:tcPr>
            <w:tcW w:w="2212" w:type="dxa"/>
          </w:tcPr>
          <w:p w14:paraId="37D84926">
            <w:pPr>
              <w:pStyle w:val="10"/>
              <w:spacing w:line="276" w:lineRule="auto"/>
              <w:ind w:left="56" w:right="348"/>
              <w:rPr>
                <w:sz w:val="24"/>
              </w:rPr>
            </w:pPr>
            <w:r>
              <w:rPr>
                <w:sz w:val="24"/>
              </w:rPr>
              <w:t>Recognition</w:t>
            </w:r>
            <w:r>
              <w:rPr>
                <w:spacing w:val="-14"/>
                <w:sz w:val="24"/>
              </w:rPr>
              <w:t xml:space="preserve"> </w:t>
            </w:r>
            <w:r>
              <w:rPr>
                <w:sz w:val="24"/>
              </w:rPr>
              <w:t xml:space="preserve">and Prevention of </w:t>
            </w:r>
            <w:r>
              <w:rPr>
                <w:spacing w:val="-2"/>
                <w:sz w:val="24"/>
              </w:rPr>
              <w:t>Exploitation</w:t>
            </w:r>
          </w:p>
        </w:tc>
        <w:tc>
          <w:tcPr>
            <w:tcW w:w="2212" w:type="dxa"/>
          </w:tcPr>
          <w:p w14:paraId="449FDFAE">
            <w:pPr>
              <w:pStyle w:val="10"/>
              <w:jc w:val="center"/>
              <w:rPr>
                <w:rFonts w:ascii="Times New Roman"/>
                <w:sz w:val="22"/>
              </w:rPr>
            </w:pPr>
          </w:p>
        </w:tc>
        <w:tc>
          <w:tcPr>
            <w:tcW w:w="2212" w:type="dxa"/>
          </w:tcPr>
          <w:p w14:paraId="65983CE4">
            <w:pPr>
              <w:pStyle w:val="10"/>
              <w:jc w:val="center"/>
              <w:rPr>
                <w:rFonts w:ascii="Times New Roman"/>
                <w:sz w:val="22"/>
              </w:rPr>
            </w:pPr>
          </w:p>
        </w:tc>
        <w:tc>
          <w:tcPr>
            <w:tcW w:w="2212" w:type="dxa"/>
          </w:tcPr>
          <w:p w14:paraId="01AB81EF">
            <w:pPr>
              <w:pStyle w:val="10"/>
              <w:jc w:val="center"/>
              <w:rPr>
                <w:rFonts w:ascii="Times New Roman"/>
                <w:sz w:val="22"/>
              </w:rPr>
            </w:pPr>
          </w:p>
        </w:tc>
      </w:tr>
      <w:tr w14:paraId="51D649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36" w:hRule="atLeast"/>
        </w:trPr>
        <w:tc>
          <w:tcPr>
            <w:tcW w:w="2212" w:type="dxa"/>
          </w:tcPr>
          <w:p w14:paraId="0A8EC542">
            <w:pPr>
              <w:pStyle w:val="10"/>
              <w:spacing w:line="247" w:lineRule="exact"/>
              <w:ind w:left="56"/>
              <w:rPr>
                <w:sz w:val="24"/>
              </w:rPr>
            </w:pPr>
            <w:r>
              <w:rPr>
                <w:spacing w:val="-2"/>
                <w:sz w:val="24"/>
              </w:rPr>
              <w:t>Transportation</w:t>
            </w:r>
            <w:r>
              <w:rPr>
                <w:spacing w:val="-1"/>
                <w:sz w:val="24"/>
              </w:rPr>
              <w:t xml:space="preserve"> </w:t>
            </w:r>
            <w:r>
              <w:rPr>
                <w:spacing w:val="-10"/>
                <w:sz w:val="24"/>
              </w:rPr>
              <w:t>&amp;</w:t>
            </w:r>
          </w:p>
          <w:p w14:paraId="28423A6D">
            <w:pPr>
              <w:pStyle w:val="10"/>
              <w:spacing w:line="330" w:lineRule="atLeast"/>
              <w:ind w:left="56" w:right="339"/>
              <w:rPr>
                <w:sz w:val="24"/>
              </w:rPr>
            </w:pPr>
            <w:r>
              <w:rPr>
                <w:sz w:val="24"/>
              </w:rPr>
              <w:t>Community</w:t>
            </w:r>
            <w:r>
              <w:rPr>
                <w:spacing w:val="-14"/>
                <w:sz w:val="24"/>
              </w:rPr>
              <w:t xml:space="preserve"> </w:t>
            </w:r>
            <w:r>
              <w:rPr>
                <w:sz w:val="24"/>
              </w:rPr>
              <w:t xml:space="preserve">Safety (if transporting </w:t>
            </w:r>
            <w:r>
              <w:rPr>
                <w:spacing w:val="-2"/>
                <w:sz w:val="24"/>
              </w:rPr>
              <w:t>individuals)</w:t>
            </w:r>
          </w:p>
        </w:tc>
        <w:tc>
          <w:tcPr>
            <w:tcW w:w="2212" w:type="dxa"/>
          </w:tcPr>
          <w:p w14:paraId="7D7D86A9">
            <w:pPr>
              <w:pStyle w:val="10"/>
              <w:jc w:val="center"/>
              <w:rPr>
                <w:rFonts w:ascii="Times New Roman"/>
                <w:sz w:val="22"/>
              </w:rPr>
            </w:pPr>
          </w:p>
        </w:tc>
        <w:tc>
          <w:tcPr>
            <w:tcW w:w="2212" w:type="dxa"/>
          </w:tcPr>
          <w:p w14:paraId="2EF012A0">
            <w:pPr>
              <w:pStyle w:val="10"/>
              <w:jc w:val="center"/>
              <w:rPr>
                <w:rFonts w:ascii="Times New Roman"/>
                <w:sz w:val="22"/>
              </w:rPr>
            </w:pPr>
          </w:p>
        </w:tc>
        <w:tc>
          <w:tcPr>
            <w:tcW w:w="2212" w:type="dxa"/>
          </w:tcPr>
          <w:p w14:paraId="1EF7629E">
            <w:pPr>
              <w:pStyle w:val="10"/>
              <w:jc w:val="center"/>
              <w:rPr>
                <w:rFonts w:ascii="Times New Roman"/>
                <w:sz w:val="22"/>
              </w:rPr>
            </w:pPr>
          </w:p>
        </w:tc>
      </w:tr>
    </w:tbl>
    <w:p w14:paraId="54133DE9">
      <w:pPr>
        <w:pStyle w:val="10"/>
        <w:spacing w:after="0"/>
        <w:rPr>
          <w:rFonts w:ascii="Times New Roman"/>
          <w:sz w:val="22"/>
        </w:rPr>
        <w:sectPr>
          <w:pgSz w:w="12240" w:h="15840"/>
          <w:pgMar w:top="1340" w:right="360" w:bottom="720" w:left="1440" w:header="0" w:footer="523" w:gutter="0"/>
          <w:cols w:space="720" w:num="1"/>
        </w:sectPr>
      </w:pPr>
    </w:p>
    <w:p w14:paraId="362AF724">
      <w:pPr>
        <w:pStyle w:val="7"/>
        <w:spacing w:before="16" w:after="1"/>
        <w:rPr>
          <w:sz w:val="20"/>
        </w:rPr>
      </w:pPr>
    </w:p>
    <w:tbl>
      <w:tblPr>
        <w:tblStyle w:val="6"/>
        <w:tblW w:w="0" w:type="auto"/>
        <w:tblInd w:w="4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18"/>
        <w:gridCol w:w="2291"/>
        <w:gridCol w:w="2291"/>
        <w:gridCol w:w="2291"/>
      </w:tblGrid>
      <w:tr w14:paraId="0FB1F0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15" w:hRule="atLeast"/>
        </w:trPr>
        <w:tc>
          <w:tcPr>
            <w:tcW w:w="2118" w:type="dxa"/>
          </w:tcPr>
          <w:p w14:paraId="7022E651">
            <w:pPr>
              <w:pStyle w:val="10"/>
              <w:spacing w:before="219" w:line="276" w:lineRule="auto"/>
              <w:ind w:left="65"/>
              <w:rPr>
                <w:sz w:val="24"/>
              </w:rPr>
            </w:pPr>
            <w:r>
              <w:rPr>
                <w:spacing w:val="-2"/>
                <w:sz w:val="24"/>
              </w:rPr>
              <w:t xml:space="preserve">Provider-Specific </w:t>
            </w:r>
            <w:r>
              <w:rPr>
                <w:sz w:val="24"/>
              </w:rPr>
              <w:t xml:space="preserve">Policies and </w:t>
            </w:r>
            <w:r>
              <w:rPr>
                <w:spacing w:val="-2"/>
                <w:sz w:val="24"/>
              </w:rPr>
              <w:t>Procedures</w:t>
            </w:r>
          </w:p>
        </w:tc>
        <w:tc>
          <w:tcPr>
            <w:tcW w:w="2291" w:type="dxa"/>
          </w:tcPr>
          <w:p w14:paraId="313B09EA">
            <w:pPr>
              <w:pStyle w:val="10"/>
              <w:jc w:val="center"/>
              <w:rPr>
                <w:rFonts w:ascii="Times New Roman"/>
                <w:sz w:val="22"/>
              </w:rPr>
            </w:pPr>
          </w:p>
        </w:tc>
        <w:tc>
          <w:tcPr>
            <w:tcW w:w="2291" w:type="dxa"/>
          </w:tcPr>
          <w:p w14:paraId="6421E8BE">
            <w:pPr>
              <w:pStyle w:val="10"/>
              <w:jc w:val="center"/>
              <w:rPr>
                <w:rFonts w:ascii="Times New Roman"/>
                <w:sz w:val="22"/>
              </w:rPr>
            </w:pPr>
          </w:p>
        </w:tc>
        <w:tc>
          <w:tcPr>
            <w:tcW w:w="2291" w:type="dxa"/>
          </w:tcPr>
          <w:p w14:paraId="11CD6BA7">
            <w:pPr>
              <w:pStyle w:val="10"/>
              <w:jc w:val="center"/>
              <w:rPr>
                <w:rFonts w:ascii="Times New Roman"/>
                <w:sz w:val="22"/>
              </w:rPr>
            </w:pPr>
          </w:p>
        </w:tc>
      </w:tr>
      <w:tr w14:paraId="1A820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2118" w:type="dxa"/>
          </w:tcPr>
          <w:p w14:paraId="3D666407">
            <w:pPr>
              <w:pStyle w:val="10"/>
              <w:spacing w:before="98" w:line="276" w:lineRule="auto"/>
              <w:ind w:left="65"/>
              <w:rPr>
                <w:sz w:val="24"/>
              </w:rPr>
            </w:pPr>
            <w:r>
              <w:rPr>
                <w:sz w:val="24"/>
              </w:rPr>
              <w:t>Job</w:t>
            </w:r>
            <w:r>
              <w:rPr>
                <w:spacing w:val="-8"/>
                <w:sz w:val="24"/>
              </w:rPr>
              <w:t xml:space="preserve"> </w:t>
            </w:r>
            <w:r>
              <w:rPr>
                <w:sz w:val="24"/>
              </w:rPr>
              <w:t>Duties</w:t>
            </w:r>
            <w:r>
              <w:rPr>
                <w:spacing w:val="-8"/>
                <w:sz w:val="24"/>
              </w:rPr>
              <w:t xml:space="preserve"> </w:t>
            </w:r>
            <w:r>
              <w:rPr>
                <w:sz w:val="24"/>
              </w:rPr>
              <w:t>&amp;</w:t>
            </w:r>
            <w:r>
              <w:rPr>
                <w:spacing w:val="-8"/>
                <w:sz w:val="24"/>
              </w:rPr>
              <w:t xml:space="preserve"> </w:t>
            </w:r>
            <w:r>
              <w:rPr>
                <w:sz w:val="24"/>
              </w:rPr>
              <w:t xml:space="preserve">Role </w:t>
            </w:r>
            <w:r>
              <w:rPr>
                <w:spacing w:val="-2"/>
                <w:sz w:val="24"/>
              </w:rPr>
              <w:t>Expectations</w:t>
            </w:r>
          </w:p>
        </w:tc>
        <w:tc>
          <w:tcPr>
            <w:tcW w:w="2291" w:type="dxa"/>
          </w:tcPr>
          <w:p w14:paraId="535906CF">
            <w:pPr>
              <w:pStyle w:val="10"/>
              <w:jc w:val="center"/>
              <w:rPr>
                <w:rFonts w:ascii="Times New Roman"/>
                <w:sz w:val="22"/>
              </w:rPr>
            </w:pPr>
          </w:p>
        </w:tc>
        <w:tc>
          <w:tcPr>
            <w:tcW w:w="2291" w:type="dxa"/>
          </w:tcPr>
          <w:p w14:paraId="544D4051">
            <w:pPr>
              <w:pStyle w:val="10"/>
              <w:jc w:val="center"/>
              <w:rPr>
                <w:rFonts w:ascii="Times New Roman"/>
                <w:sz w:val="22"/>
              </w:rPr>
            </w:pPr>
          </w:p>
        </w:tc>
        <w:tc>
          <w:tcPr>
            <w:tcW w:w="2291" w:type="dxa"/>
          </w:tcPr>
          <w:p w14:paraId="094BF613">
            <w:pPr>
              <w:pStyle w:val="10"/>
              <w:jc w:val="center"/>
              <w:rPr>
                <w:rFonts w:ascii="Times New Roman"/>
                <w:sz w:val="22"/>
              </w:rPr>
            </w:pPr>
          </w:p>
        </w:tc>
      </w:tr>
    </w:tbl>
    <w:p w14:paraId="4055E122">
      <w:pPr>
        <w:pStyle w:val="7"/>
        <w:spacing w:before="174"/>
      </w:pPr>
    </w:p>
    <w:p w14:paraId="431D62BE">
      <w:pPr>
        <w:pStyle w:val="7"/>
        <w:spacing w:before="1" w:line="276" w:lineRule="auto"/>
        <w:ind w:left="359" w:right="1515"/>
      </w:pPr>
      <w:r>
        <w:t>I</w:t>
      </w:r>
      <w:r>
        <w:rPr>
          <w:spacing w:val="-2"/>
        </w:rPr>
        <w:t xml:space="preserve"> </w:t>
      </w:r>
      <w:r>
        <w:t>acknowledge</w:t>
      </w:r>
      <w:r>
        <w:rPr>
          <w:spacing w:val="-2"/>
        </w:rPr>
        <w:t xml:space="preserve"> </w:t>
      </w:r>
      <w:r>
        <w:t>that</w:t>
      </w:r>
      <w:r>
        <w:rPr>
          <w:spacing w:val="-2"/>
        </w:rPr>
        <w:t xml:space="preserve"> </w:t>
      </w:r>
      <w:r>
        <w:t>I</w:t>
      </w:r>
      <w:r>
        <w:rPr>
          <w:spacing w:val="-2"/>
        </w:rPr>
        <w:t xml:space="preserve"> </w:t>
      </w:r>
      <w:r>
        <w:t>have</w:t>
      </w:r>
      <w:r>
        <w:rPr>
          <w:spacing w:val="-2"/>
        </w:rPr>
        <w:t xml:space="preserve"> </w:t>
      </w:r>
      <w:r>
        <w:t>completed</w:t>
      </w:r>
      <w:r>
        <w:rPr>
          <w:spacing w:val="-2"/>
        </w:rPr>
        <w:t xml:space="preserve"> </w:t>
      </w:r>
      <w:r>
        <w:t>or</w:t>
      </w:r>
      <w:r>
        <w:rPr>
          <w:spacing w:val="-2"/>
        </w:rPr>
        <w:t xml:space="preserve"> </w:t>
      </w:r>
      <w:r>
        <w:t>will</w:t>
      </w:r>
      <w:r>
        <w:rPr>
          <w:spacing w:val="-2"/>
        </w:rPr>
        <w:t xml:space="preserve"> </w:t>
      </w:r>
      <w:r>
        <w:t>complete</w:t>
      </w:r>
      <w:r>
        <w:rPr>
          <w:spacing w:val="-2"/>
        </w:rPr>
        <w:t xml:space="preserve"> </w:t>
      </w:r>
      <w:r>
        <w:t>all</w:t>
      </w:r>
      <w:r>
        <w:rPr>
          <w:spacing w:val="-2"/>
        </w:rPr>
        <w:t xml:space="preserve"> </w:t>
      </w:r>
      <w:r>
        <w:t>mandatory</w:t>
      </w:r>
      <w:r>
        <w:rPr>
          <w:spacing w:val="-2"/>
        </w:rPr>
        <w:t xml:space="preserve"> </w:t>
      </w:r>
      <w:r>
        <w:t>trainings</w:t>
      </w:r>
      <w:r>
        <w:rPr>
          <w:spacing w:val="-2"/>
        </w:rPr>
        <w:t xml:space="preserve"> </w:t>
      </w:r>
      <w:r>
        <w:t>required for my role and understand the importance of maintaining current certifications and compliance with ODP regulations.</w:t>
      </w:r>
    </w:p>
    <w:p w14:paraId="02478E72">
      <w:pPr>
        <w:pStyle w:val="7"/>
        <w:spacing w:before="62"/>
        <w:rPr>
          <w:sz w:val="20"/>
        </w:rPr>
      </w:pPr>
      <w:r>
        <w:rPr>
          <w:sz w:val="20"/>
        </w:rPr>
        <mc:AlternateContent>
          <mc:Choice Requires="wps">
            <w:drawing>
              <wp:anchor distT="0" distB="0" distL="0" distR="0" simplePos="0" relativeHeight="251668480" behindDoc="1" locked="0" layoutInCell="1" allowOverlap="1">
                <wp:simplePos x="0" y="0"/>
                <wp:positionH relativeFrom="page">
                  <wp:posOffset>1064895</wp:posOffset>
                </wp:positionH>
                <wp:positionV relativeFrom="paragraph">
                  <wp:posOffset>214630</wp:posOffset>
                </wp:positionV>
                <wp:extent cx="5814060" cy="1822450"/>
                <wp:effectExtent l="5080" t="4445" r="10160" b="20955"/>
                <wp:wrapTopAndBottom/>
                <wp:docPr id="5" name="Textbox 5"/>
                <wp:cNvGraphicFramePr/>
                <a:graphic xmlns:a="http://schemas.openxmlformats.org/drawingml/2006/main">
                  <a:graphicData uri="http://schemas.microsoft.com/office/word/2010/wordprocessingShape">
                    <wps:wsp>
                      <wps:cNvSpPr txBox="1"/>
                      <wps:spPr>
                        <a:xfrm>
                          <a:off x="0" y="0"/>
                          <a:ext cx="5814060" cy="1822450"/>
                        </a:xfrm>
                        <a:prstGeom prst="rect">
                          <a:avLst/>
                        </a:prstGeom>
                        <a:solidFill>
                          <a:srgbClr val="E0E0E0"/>
                        </a:solidFill>
                        <a:ln w="9525">
                          <a:solidFill>
                            <a:srgbClr val="000000"/>
                          </a:solidFill>
                          <a:prstDash val="solid"/>
                        </a:ln>
                      </wps:spPr>
                      <wps:txbx>
                        <w:txbxContent>
                          <w:p w14:paraId="60B3A93B">
                            <w:pPr>
                              <w:pStyle w:val="7"/>
                              <w:tabs>
                                <w:tab w:val="left" w:pos="5130"/>
                                <w:tab w:val="left" w:pos="5407"/>
                                <w:tab w:val="left" w:pos="7901"/>
                              </w:tabs>
                              <w:spacing w:before="191"/>
                              <w:ind w:left="115"/>
                              <w:rPr>
                                <w:color w:val="000000"/>
                              </w:rPr>
                            </w:pPr>
                          </w:p>
                          <w:p w14:paraId="55663232">
                            <w:pPr>
                              <w:pStyle w:val="7"/>
                              <w:tabs>
                                <w:tab w:val="left" w:pos="5130"/>
                                <w:tab w:val="left" w:pos="5407"/>
                                <w:tab w:val="left" w:pos="7901"/>
                              </w:tabs>
                              <w:spacing w:before="191"/>
                              <w:ind w:left="115" w:firstLine="360" w:firstLineChars="150"/>
                              <w:rPr>
                                <w:rFonts w:hint="default" w:ascii="Times New Roman"/>
                                <w:color w:val="000000"/>
                                <w:u w:val="single"/>
                                <w:lang w:val="en-US"/>
                              </w:rPr>
                            </w:pPr>
                            <w:r>
                              <w:rPr>
                                <w:color w:val="000000"/>
                              </w:rPr>
                              <w:t xml:space="preserve">Staff Signature: </w:t>
                            </w:r>
                            <w:r>
                              <w:rPr>
                                <w:rFonts w:hint="default"/>
                                <w:color w:val="000000"/>
                                <w:lang w:val="en-US"/>
                              </w:rPr>
                              <w:t xml:space="preserve">signature_2                               </w:t>
                            </w:r>
                            <w:r>
                              <w:rPr>
                                <w:color w:val="000000"/>
                              </w:rPr>
                              <w:t xml:space="preserve">Date: </w:t>
                            </w:r>
                            <w:r>
                              <w:rPr>
                                <w:rFonts w:hint="default"/>
                                <w:color w:val="000000"/>
                                <w:lang w:val="en-US"/>
                              </w:rPr>
                              <w:t>_________________</w:t>
                            </w:r>
                          </w:p>
                          <w:p w14:paraId="1254A48D">
                            <w:pPr>
                              <w:pStyle w:val="7"/>
                              <w:tabs>
                                <w:tab w:val="left" w:pos="5130"/>
                                <w:tab w:val="left" w:pos="5407"/>
                                <w:tab w:val="left" w:pos="7901"/>
                              </w:tabs>
                              <w:spacing w:before="191"/>
                              <w:ind w:left="115"/>
                              <w:rPr>
                                <w:rFonts w:ascii="Times New Roman"/>
                                <w:color w:val="000000"/>
                                <w:u w:val="single"/>
                              </w:rPr>
                            </w:pPr>
                          </w:p>
                          <w:p w14:paraId="24875949">
                            <w:pPr>
                              <w:pStyle w:val="7"/>
                              <w:tabs>
                                <w:tab w:val="left" w:pos="5127"/>
                                <w:tab w:val="left" w:pos="5390"/>
                                <w:tab w:val="left" w:pos="7884"/>
                              </w:tabs>
                              <w:spacing w:before="244"/>
                              <w:ind w:firstLine="480" w:firstLineChars="200"/>
                              <w:rPr>
                                <w:rFonts w:hint="default" w:ascii="Times New Roman"/>
                                <w:color w:val="000000"/>
                                <w:lang w:val="en-US"/>
                              </w:rPr>
                            </w:pPr>
                            <w:r>
                              <w:rPr>
                                <w:color w:val="000000"/>
                              </w:rPr>
                              <w:t xml:space="preserve">Supervisor Signature: </w:t>
                            </w:r>
                            <w:r>
                              <w:rPr>
                                <w:rFonts w:hint="default"/>
                                <w:color w:val="000000"/>
                                <w:lang w:val="en-US"/>
                              </w:rPr>
                              <w:t xml:space="preserve">signature_3                     </w:t>
                            </w:r>
                            <w:r>
                              <w:rPr>
                                <w:color w:val="000000"/>
                              </w:rPr>
                              <w:t xml:space="preserve">Date: </w:t>
                            </w:r>
                            <w:r>
                              <w:rPr>
                                <w:rFonts w:hint="default"/>
                                <w:color w:val="000000"/>
                                <w:lang w:val="en-US"/>
                              </w:rPr>
                              <w:t>_______________</w:t>
                            </w:r>
                          </w:p>
                        </w:txbxContent>
                      </wps:txbx>
                      <wps:bodyPr wrap="square" lIns="0" tIns="0" rIns="0" bIns="0" rtlCol="0">
                        <a:noAutofit/>
                      </wps:bodyPr>
                    </wps:wsp>
                  </a:graphicData>
                </a:graphic>
              </wp:anchor>
            </w:drawing>
          </mc:Choice>
          <mc:Fallback>
            <w:pict>
              <v:shape id="Textbox 5" o:spid="_x0000_s1026" o:spt="202" type="#_x0000_t202" style="position:absolute;left:0pt;margin-left:83.85pt;margin-top:16.9pt;height:143.5pt;width:457.8pt;mso-position-horizontal-relative:page;mso-wrap-distance-bottom:0pt;mso-wrap-distance-top:0pt;z-index:-251648000;mso-width-relative:page;mso-height-relative:page;" fillcolor="#E0E0E0" filled="t" stroked="t" coordsize="21600,21600" o:gfxdata="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CNaBfZAAAACwEAAA8AAAAAAAAAAQAgAAAAIgAAAGRycy9kb3ducmV2LnhtbFBLAQIUABQA&#10;AAAIAIdO4kDz9bgZ7wEAAAwEAAAOAAAAAAAAAAEAIAAAACgBAABkcnMvZTJvRG9jLnhtbFBLBQYA&#10;AAAABgAGAFkBAACJBQAAAAA=&#10;">
                <v:fill on="t" focussize="0,0"/>
                <v:stroke color="#000000" joinstyle="round"/>
                <v:imagedata o:title=""/>
                <o:lock v:ext="edit" aspectratio="f"/>
                <v:textbox inset="0mm,0mm,0mm,0mm">
                  <w:txbxContent>
                    <w:p w14:paraId="60B3A93B">
                      <w:pPr>
                        <w:pStyle w:val="7"/>
                        <w:tabs>
                          <w:tab w:val="left" w:pos="5130"/>
                          <w:tab w:val="left" w:pos="5407"/>
                          <w:tab w:val="left" w:pos="7901"/>
                        </w:tabs>
                        <w:spacing w:before="191"/>
                        <w:ind w:left="115"/>
                        <w:rPr>
                          <w:color w:val="000000"/>
                        </w:rPr>
                      </w:pPr>
                    </w:p>
                    <w:p w14:paraId="55663232">
                      <w:pPr>
                        <w:pStyle w:val="7"/>
                        <w:tabs>
                          <w:tab w:val="left" w:pos="5130"/>
                          <w:tab w:val="left" w:pos="5407"/>
                          <w:tab w:val="left" w:pos="7901"/>
                        </w:tabs>
                        <w:spacing w:before="191"/>
                        <w:ind w:left="115" w:firstLine="360" w:firstLineChars="150"/>
                        <w:rPr>
                          <w:rFonts w:hint="default" w:ascii="Times New Roman"/>
                          <w:color w:val="000000"/>
                          <w:u w:val="single"/>
                          <w:lang w:val="en-US"/>
                        </w:rPr>
                      </w:pPr>
                      <w:r>
                        <w:rPr>
                          <w:color w:val="000000"/>
                        </w:rPr>
                        <w:t xml:space="preserve">Staff Signature: </w:t>
                      </w:r>
                      <w:r>
                        <w:rPr>
                          <w:rFonts w:hint="default"/>
                          <w:color w:val="000000"/>
                          <w:lang w:val="en-US"/>
                        </w:rPr>
                        <w:t xml:space="preserve">signature_2                               </w:t>
                      </w:r>
                      <w:r>
                        <w:rPr>
                          <w:color w:val="000000"/>
                        </w:rPr>
                        <w:t xml:space="preserve">Date: </w:t>
                      </w:r>
                      <w:r>
                        <w:rPr>
                          <w:rFonts w:hint="default"/>
                          <w:color w:val="000000"/>
                          <w:lang w:val="en-US"/>
                        </w:rPr>
                        <w:t>_________________</w:t>
                      </w:r>
                    </w:p>
                    <w:p w14:paraId="1254A48D">
                      <w:pPr>
                        <w:pStyle w:val="7"/>
                        <w:tabs>
                          <w:tab w:val="left" w:pos="5130"/>
                          <w:tab w:val="left" w:pos="5407"/>
                          <w:tab w:val="left" w:pos="7901"/>
                        </w:tabs>
                        <w:spacing w:before="191"/>
                        <w:ind w:left="115"/>
                        <w:rPr>
                          <w:rFonts w:ascii="Times New Roman"/>
                          <w:color w:val="000000"/>
                          <w:u w:val="single"/>
                        </w:rPr>
                      </w:pPr>
                    </w:p>
                    <w:p w14:paraId="24875949">
                      <w:pPr>
                        <w:pStyle w:val="7"/>
                        <w:tabs>
                          <w:tab w:val="left" w:pos="5127"/>
                          <w:tab w:val="left" w:pos="5390"/>
                          <w:tab w:val="left" w:pos="7884"/>
                        </w:tabs>
                        <w:spacing w:before="244"/>
                        <w:ind w:firstLine="480" w:firstLineChars="200"/>
                        <w:rPr>
                          <w:rFonts w:hint="default" w:ascii="Times New Roman"/>
                          <w:color w:val="000000"/>
                          <w:lang w:val="en-US"/>
                        </w:rPr>
                      </w:pPr>
                      <w:r>
                        <w:rPr>
                          <w:color w:val="000000"/>
                        </w:rPr>
                        <w:t xml:space="preserve">Supervisor Signature: </w:t>
                      </w:r>
                      <w:r>
                        <w:rPr>
                          <w:rFonts w:hint="default"/>
                          <w:color w:val="000000"/>
                          <w:lang w:val="en-US"/>
                        </w:rPr>
                        <w:t xml:space="preserve">signature_3                     </w:t>
                      </w:r>
                      <w:r>
                        <w:rPr>
                          <w:color w:val="000000"/>
                        </w:rPr>
                        <w:t xml:space="preserve">Date: </w:t>
                      </w:r>
                      <w:r>
                        <w:rPr>
                          <w:rFonts w:hint="default"/>
                          <w:color w:val="000000"/>
                          <w:lang w:val="en-US"/>
                        </w:rPr>
                        <w:t>_______________</w:t>
                      </w:r>
                    </w:p>
                  </w:txbxContent>
                </v:textbox>
                <w10:wrap type="topAndBottom"/>
              </v:shape>
            </w:pict>
          </mc:Fallback>
        </mc:AlternateContent>
      </w:r>
    </w:p>
    <w:p w14:paraId="047753BF">
      <w:pPr>
        <w:pStyle w:val="7"/>
        <w:spacing w:after="0"/>
        <w:rPr>
          <w:sz w:val="20"/>
        </w:rPr>
        <w:sectPr>
          <w:pgSz w:w="12240" w:h="15840"/>
          <w:pgMar w:top="1820" w:right="360" w:bottom="720" w:left="1440" w:header="0" w:footer="523" w:gutter="0"/>
          <w:cols w:space="720" w:num="1"/>
        </w:sectPr>
      </w:pPr>
    </w:p>
    <w:p w14:paraId="44BE9683">
      <w:pPr>
        <w:pStyle w:val="4"/>
        <w:spacing w:before="99"/>
        <w:ind w:left="360"/>
      </w:pPr>
      <w:r>
        <w:t>Emergency</w:t>
      </w:r>
      <w:r>
        <w:rPr>
          <w:spacing w:val="-2"/>
        </w:rPr>
        <w:t xml:space="preserve"> </w:t>
      </w:r>
      <w:r>
        <w:t>Contacts</w:t>
      </w:r>
      <w:r>
        <w:rPr>
          <w:spacing w:val="-1"/>
        </w:rPr>
        <w:t xml:space="preserve"> </w:t>
      </w:r>
      <w:r>
        <w:t>&amp;</w:t>
      </w:r>
      <w:r>
        <w:rPr>
          <w:spacing w:val="-1"/>
        </w:rPr>
        <w:t xml:space="preserve"> </w:t>
      </w:r>
      <w:r>
        <w:t>Phone</w:t>
      </w:r>
      <w:r>
        <w:rPr>
          <w:spacing w:val="-1"/>
        </w:rPr>
        <w:t xml:space="preserve"> </w:t>
      </w:r>
      <w:r>
        <w:rPr>
          <w:spacing w:val="-4"/>
        </w:rPr>
        <w:t>List</w:t>
      </w:r>
    </w:p>
    <w:p w14:paraId="311DC7A0">
      <w:pPr>
        <w:pStyle w:val="7"/>
        <w:spacing w:before="44" w:line="276" w:lineRule="auto"/>
        <w:ind w:left="360" w:right="1515"/>
      </w:pPr>
      <w:r>
        <w:t>This</w:t>
      </w:r>
      <w:r>
        <w:rPr>
          <w:spacing w:val="-3"/>
        </w:rPr>
        <w:t xml:space="preserve"> </w:t>
      </w:r>
      <w:r>
        <w:t>template</w:t>
      </w:r>
      <w:r>
        <w:rPr>
          <w:spacing w:val="-2"/>
        </w:rPr>
        <w:t xml:space="preserve"> </w:t>
      </w:r>
      <w:r>
        <w:t>is</w:t>
      </w:r>
      <w:r>
        <w:rPr>
          <w:spacing w:val="-3"/>
        </w:rPr>
        <w:t xml:space="preserve"> </w:t>
      </w:r>
      <w:r>
        <w:t>to</w:t>
      </w:r>
      <w:r>
        <w:rPr>
          <w:spacing w:val="-3"/>
        </w:rPr>
        <w:t xml:space="preserve"> </w:t>
      </w:r>
      <w:r>
        <w:t>be</w:t>
      </w:r>
      <w:r>
        <w:rPr>
          <w:spacing w:val="-2"/>
        </w:rPr>
        <w:t xml:space="preserve"> </w:t>
      </w:r>
      <w:r>
        <w:t>completed</w:t>
      </w:r>
      <w:r>
        <w:rPr>
          <w:spacing w:val="-3"/>
        </w:rPr>
        <w:t xml:space="preserve"> </w:t>
      </w:r>
      <w:r>
        <w:t>and</w:t>
      </w:r>
      <w:r>
        <w:rPr>
          <w:spacing w:val="-3"/>
        </w:rPr>
        <w:t xml:space="preserve"> </w:t>
      </w:r>
      <w:r>
        <w:t>maintained</w:t>
      </w:r>
      <w:r>
        <w:rPr>
          <w:spacing w:val="-3"/>
        </w:rPr>
        <w:t xml:space="preserve"> </w:t>
      </w:r>
      <w:r>
        <w:t>in</w:t>
      </w:r>
      <w:r>
        <w:rPr>
          <w:spacing w:val="-3"/>
        </w:rPr>
        <w:t xml:space="preserve"> </w:t>
      </w:r>
      <w:r>
        <w:t>the</w:t>
      </w:r>
      <w:r>
        <w:rPr>
          <w:spacing w:val="-2"/>
        </w:rPr>
        <w:t xml:space="preserve"> </w:t>
      </w:r>
      <w:r>
        <w:t>orientation</w:t>
      </w:r>
      <w:r>
        <w:rPr>
          <w:spacing w:val="-3"/>
        </w:rPr>
        <w:t xml:space="preserve"> </w:t>
      </w:r>
      <w:r>
        <w:t>and</w:t>
      </w:r>
      <w:r>
        <w:rPr>
          <w:spacing w:val="-3"/>
        </w:rPr>
        <w:t xml:space="preserve"> </w:t>
      </w:r>
      <w:r>
        <w:t>service</w:t>
      </w:r>
      <w:r>
        <w:rPr>
          <w:spacing w:val="-3"/>
        </w:rPr>
        <w:t xml:space="preserve"> </w:t>
      </w:r>
      <w:r>
        <w:t>records for all individuals providing and receiving Habilitation Services. It includes emergency and non-emergency contacts such as family, guardians, providers, and medical personnel. This form must be updated regularly and stored securely.</w:t>
      </w:r>
    </w:p>
    <w:p w14:paraId="5375F8DB">
      <w:pPr>
        <w:spacing w:before="200"/>
        <w:ind w:left="356" w:right="0" w:firstLine="0"/>
        <w:jc w:val="left"/>
        <w:rPr>
          <w:b/>
          <w:spacing w:val="-2"/>
          <w:sz w:val="24"/>
        </w:rPr>
      </w:pPr>
      <w:r>
        <w:rPr>
          <w:rFonts w:ascii="Cambria" w:hAnsi="Cambria"/>
          <w:sz w:val="24"/>
        </w:rPr>
        <w:t xml:space="preserve">▶ </w:t>
      </w:r>
      <w:r>
        <w:rPr>
          <w:b/>
          <w:sz w:val="24"/>
        </w:rPr>
        <w:t>Individual</w:t>
      </w:r>
      <w:r>
        <w:rPr>
          <w:b/>
          <w:spacing w:val="1"/>
          <w:sz w:val="24"/>
        </w:rPr>
        <w:t xml:space="preserve"> </w:t>
      </w:r>
      <w:r>
        <w:rPr>
          <w:b/>
          <w:spacing w:val="-2"/>
          <w:sz w:val="24"/>
        </w:rPr>
        <w:t>Information</w:t>
      </w:r>
    </w:p>
    <w:p w14:paraId="339BE53F">
      <w:pPr>
        <w:spacing w:before="200"/>
        <w:ind w:left="356" w:right="0" w:firstLine="0"/>
        <w:jc w:val="left"/>
        <w:rPr>
          <w:b/>
          <w:spacing w:val="-2"/>
          <w:sz w:val="24"/>
        </w:rPr>
      </w:pPr>
      <w:r>
        <w:rPr>
          <w:sz w:val="24"/>
        </w:rPr>
        <mc:AlternateContent>
          <mc:Choice Requires="wps">
            <w:drawing>
              <wp:inline distT="0" distB="0" distL="114300" distR="114300">
                <wp:extent cx="5202555" cy="2143760"/>
                <wp:effectExtent l="12700" t="12700" r="23495" b="15240"/>
                <wp:docPr id="86" name="Rectangles 86"/>
                <wp:cNvGraphicFramePr/>
                <a:graphic xmlns:a="http://schemas.openxmlformats.org/drawingml/2006/main">
                  <a:graphicData uri="http://schemas.microsoft.com/office/word/2010/wordprocessingShape">
                    <wps:wsp>
                      <wps:cNvSpPr/>
                      <wps:spPr>
                        <a:xfrm>
                          <a:off x="1517015" y="2645410"/>
                          <a:ext cx="5202555" cy="2143760"/>
                        </a:xfrm>
                        <a:prstGeom prst="rect">
                          <a:avLst/>
                        </a:prstGeom>
                        <a:solidFill>
                          <a:schemeClr val="bg1">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98476B3">
                            <w:pPr>
                              <w:keepNext w:val="0"/>
                              <w:keepLines w:val="0"/>
                              <w:pageBreakBefore w:val="0"/>
                              <w:widowControl w:val="0"/>
                              <w:tabs>
                                <w:tab w:val="left" w:pos="7580"/>
                              </w:tabs>
                              <w:kinsoku/>
                              <w:wordWrap/>
                              <w:overflowPunct/>
                              <w:topLinePunct w:val="0"/>
                              <w:bidi w:val="0"/>
                              <w:adjustRightInd/>
                              <w:snapToGrid/>
                              <w:spacing w:before="0" w:line="240" w:lineRule="auto"/>
                              <w:ind w:right="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Individual's Full Name: </w:t>
                            </w:r>
                            <w:r>
                              <w:rPr>
                                <w:rFonts w:hint="default"/>
                                <w:color w:val="000000" w:themeColor="text1"/>
                                <w:sz w:val="24"/>
                                <w:lang w:val="en-US"/>
                                <w14:textFill>
                                  <w14:solidFill>
                                    <w14:schemeClr w14:val="tx1"/>
                                  </w14:solidFill>
                                </w14:textFill>
                              </w:rPr>
                              <w:t>_______________________________</w:t>
                            </w:r>
                          </w:p>
                          <w:p w14:paraId="4A8668C1">
                            <w:pPr>
                              <w:tabs>
                                <w:tab w:val="left" w:pos="6684"/>
                              </w:tabs>
                              <w:spacing w:before="242"/>
                              <w:ind w:left="50" w:right="0" w:firstLine="0"/>
                              <w:jc w:val="left"/>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Date of Birth: </w:t>
                            </w:r>
                            <w:r>
                              <w:rPr>
                                <w:rFonts w:ascii="Times New Roman"/>
                                <w:color w:val="000000" w:themeColor="text1"/>
                                <w:sz w:val="24"/>
                                <w:u w:val="single"/>
                                <w14:textFill>
                                  <w14:solidFill>
                                    <w14:schemeClr w14:val="tx1"/>
                                  </w14:solidFill>
                                </w14:textFill>
                              </w:rPr>
                              <w:tab/>
                            </w:r>
                          </w:p>
                          <w:p w14:paraId="643B1378">
                            <w:pPr>
                              <w:tabs>
                                <w:tab w:val="left" w:pos="7518"/>
                              </w:tabs>
                              <w:spacing w:before="244"/>
                              <w:ind w:left="50" w:right="0" w:firstLine="0"/>
                              <w:jc w:val="left"/>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Address of Residence: </w:t>
                            </w:r>
                            <w:r>
                              <w:rPr>
                                <w:rFonts w:ascii="Times New Roman"/>
                                <w:color w:val="000000" w:themeColor="text1"/>
                                <w:sz w:val="24"/>
                                <w:u w:val="single"/>
                                <w14:textFill>
                                  <w14:solidFill>
                                    <w14:schemeClr w14:val="tx1"/>
                                  </w14:solidFill>
                                </w14:textFill>
                              </w:rPr>
                              <w:tab/>
                            </w:r>
                          </w:p>
                          <w:p w14:paraId="2AE8847E">
                            <w:pPr>
                              <w:tabs>
                                <w:tab w:val="left" w:pos="8300"/>
                              </w:tabs>
                              <w:spacing w:before="245"/>
                              <w:ind w:left="50" w:right="0" w:firstLine="0"/>
                              <w:jc w:val="left"/>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Phone Number (if applicable): </w:t>
                            </w:r>
                            <w:r>
                              <w:rPr>
                                <w:rFonts w:ascii="Times New Roman"/>
                                <w:color w:val="000000" w:themeColor="text1"/>
                                <w:sz w:val="24"/>
                                <w:u w:val="single"/>
                                <w14:textFill>
                                  <w14:solidFill>
                                    <w14:schemeClr w14:val="tx1"/>
                                  </w14:solidFill>
                                </w14:textFill>
                              </w:rPr>
                              <w:tab/>
                            </w:r>
                          </w:p>
                          <w:p w14:paraId="334706A7">
                            <w:pPr>
                              <w:spacing w:before="242"/>
                              <w:ind w:left="50" w:right="0" w:firstLine="0"/>
                              <w:jc w:val="left"/>
                              <w:rPr>
                                <w:rFonts w:hint="default"/>
                                <w:color w:val="000000" w:themeColor="text1"/>
                                <w:spacing w:val="-2"/>
                                <w:sz w:val="24"/>
                                <w:lang w:val="en-US"/>
                                <w14:textFill>
                                  <w14:solidFill>
                                    <w14:schemeClr w14:val="tx1"/>
                                  </w14:solidFill>
                                </w14:textFill>
                              </w:rPr>
                            </w:pPr>
                            <w:r>
                              <w:rPr>
                                <w:color w:val="000000" w:themeColor="text1"/>
                                <w:sz w:val="24"/>
                                <w14:textFill>
                                  <w14:solidFill>
                                    <w14:schemeClr w14:val="tx1"/>
                                  </w14:solidFill>
                                </w14:textFill>
                              </w:rPr>
                              <w:t>Preferred</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Language</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or</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Communication</w:t>
                            </w:r>
                            <w:r>
                              <w:rPr>
                                <w:color w:val="000000" w:themeColor="text1"/>
                                <w:spacing w:val="-6"/>
                                <w:sz w:val="24"/>
                                <w14:textFill>
                                  <w14:solidFill>
                                    <w14:schemeClr w14:val="tx1"/>
                                  </w14:solidFill>
                                </w14:textFill>
                              </w:rPr>
                              <w:t xml:space="preserve"> </w:t>
                            </w:r>
                            <w:r>
                              <w:rPr>
                                <w:color w:val="000000" w:themeColor="text1"/>
                                <w:spacing w:val="-2"/>
                                <w:sz w:val="24"/>
                                <w14:textFill>
                                  <w14:solidFill>
                                    <w14:schemeClr w14:val="tx1"/>
                                  </w14:solidFill>
                                </w14:textFill>
                              </w:rPr>
                              <w:t>Method:</w:t>
                            </w:r>
                            <w:r>
                              <w:rPr>
                                <w:rFonts w:hint="default"/>
                                <w:color w:val="000000" w:themeColor="text1"/>
                                <w:spacing w:val="-2"/>
                                <w:sz w:val="24"/>
                                <w:lang w:val="en-US"/>
                                <w14:textFill>
                                  <w14:solidFill>
                                    <w14:schemeClr w14:val="tx1"/>
                                  </w14:solidFill>
                                </w14:textFill>
                              </w:rPr>
                              <w:t xml:space="preserve">  </w:t>
                            </w:r>
                          </w:p>
                          <w:p w14:paraId="162A8E4F">
                            <w:pPr>
                              <w:spacing w:before="242"/>
                              <w:ind w:right="0"/>
                              <w:jc w:val="left"/>
                              <w:rPr>
                                <w:rFonts w:hint="default"/>
                                <w:color w:val="000000" w:themeColor="text1"/>
                                <w:spacing w:val="-2"/>
                                <w:sz w:val="24"/>
                                <w:lang w:val="en-US"/>
                                <w14:textFill>
                                  <w14:solidFill>
                                    <w14:schemeClr w14:val="tx1"/>
                                  </w14:solidFill>
                                </w14:textFill>
                              </w:rPr>
                            </w:pPr>
                            <w:r>
                              <w:rPr>
                                <w:rFonts w:hint="default"/>
                                <w:color w:val="000000" w:themeColor="text1"/>
                                <w:spacing w:val="-2"/>
                                <w:sz w:val="24"/>
                                <w:lang w:val="en-US"/>
                                <w14:textFill>
                                  <w14:solidFill>
                                    <w14:schemeClr w14:val="tx1"/>
                                  </w14:solidFill>
                                </w14:textFill>
                              </w:rPr>
                              <w:t>_______________________________________</w:t>
                            </w:r>
                          </w:p>
                          <w:p w14:paraId="331A3AAE">
                            <w:pPr>
                              <w:jc w:val="center"/>
                              <w:rPr>
                                <w:rFonts w:hint="default"/>
                                <w:color w:val="000000" w:themeColor="text1"/>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ect id="_x0000_s1026" o:spid="_x0000_s1026" o:spt="1" style="height:168.8pt;width:409.65pt;" fillcolor="#BFBFBF [2412]" filled="t" stroked="t" coordsize="21600,21600" o:gfxdata="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2y7GjVAAAACQEAAA8AAAAAAAAAAQAg&#10;AAAAIgAAAGRycy9kb3ducmV2LnhtbFBLAQIUABQAAAAIAIdO4kBEkgk7gwIAAD0FAAAOAAAAAAAA&#10;AAEAIAAAACQBAABkcnMvZTJvRG9jLnhtbFBLBQYAAAAABgAGAFkBAAAZBgAAAAA=&#10;">
                <v:fill on="t" focussize="0,0"/>
                <v:stroke weight="2pt" color="#376092 [2404]" joinstyle="round"/>
                <v:imagedata o:title=""/>
                <o:lock v:ext="edit" aspectratio="f"/>
                <v:textbox>
                  <w:txbxContent>
                    <w:p w14:paraId="798476B3">
                      <w:pPr>
                        <w:keepNext w:val="0"/>
                        <w:keepLines w:val="0"/>
                        <w:pageBreakBefore w:val="0"/>
                        <w:widowControl w:val="0"/>
                        <w:tabs>
                          <w:tab w:val="left" w:pos="7580"/>
                        </w:tabs>
                        <w:kinsoku/>
                        <w:wordWrap/>
                        <w:overflowPunct/>
                        <w:topLinePunct w:val="0"/>
                        <w:bidi w:val="0"/>
                        <w:adjustRightInd/>
                        <w:snapToGrid/>
                        <w:spacing w:before="0" w:line="240" w:lineRule="auto"/>
                        <w:ind w:right="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Individual's Full Name: </w:t>
                      </w:r>
                      <w:r>
                        <w:rPr>
                          <w:rFonts w:hint="default"/>
                          <w:color w:val="000000" w:themeColor="text1"/>
                          <w:sz w:val="24"/>
                          <w:lang w:val="en-US"/>
                          <w14:textFill>
                            <w14:solidFill>
                              <w14:schemeClr w14:val="tx1"/>
                            </w14:solidFill>
                          </w14:textFill>
                        </w:rPr>
                        <w:t>_______________________________</w:t>
                      </w:r>
                    </w:p>
                    <w:p w14:paraId="4A8668C1">
                      <w:pPr>
                        <w:tabs>
                          <w:tab w:val="left" w:pos="6684"/>
                        </w:tabs>
                        <w:spacing w:before="242"/>
                        <w:ind w:left="50" w:right="0" w:firstLine="0"/>
                        <w:jc w:val="left"/>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Date of Birth: </w:t>
                      </w:r>
                      <w:r>
                        <w:rPr>
                          <w:rFonts w:ascii="Times New Roman"/>
                          <w:color w:val="000000" w:themeColor="text1"/>
                          <w:sz w:val="24"/>
                          <w:u w:val="single"/>
                          <w14:textFill>
                            <w14:solidFill>
                              <w14:schemeClr w14:val="tx1"/>
                            </w14:solidFill>
                          </w14:textFill>
                        </w:rPr>
                        <w:tab/>
                      </w:r>
                    </w:p>
                    <w:p w14:paraId="643B1378">
                      <w:pPr>
                        <w:tabs>
                          <w:tab w:val="left" w:pos="7518"/>
                        </w:tabs>
                        <w:spacing w:before="244"/>
                        <w:ind w:left="50" w:right="0" w:firstLine="0"/>
                        <w:jc w:val="left"/>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Address of Residence: </w:t>
                      </w:r>
                      <w:r>
                        <w:rPr>
                          <w:rFonts w:ascii="Times New Roman"/>
                          <w:color w:val="000000" w:themeColor="text1"/>
                          <w:sz w:val="24"/>
                          <w:u w:val="single"/>
                          <w14:textFill>
                            <w14:solidFill>
                              <w14:schemeClr w14:val="tx1"/>
                            </w14:solidFill>
                          </w14:textFill>
                        </w:rPr>
                        <w:tab/>
                      </w:r>
                    </w:p>
                    <w:p w14:paraId="2AE8847E">
                      <w:pPr>
                        <w:tabs>
                          <w:tab w:val="left" w:pos="8300"/>
                        </w:tabs>
                        <w:spacing w:before="245"/>
                        <w:ind w:left="50" w:right="0" w:firstLine="0"/>
                        <w:jc w:val="left"/>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Phone Number (if applicable): </w:t>
                      </w:r>
                      <w:r>
                        <w:rPr>
                          <w:rFonts w:ascii="Times New Roman"/>
                          <w:color w:val="000000" w:themeColor="text1"/>
                          <w:sz w:val="24"/>
                          <w:u w:val="single"/>
                          <w14:textFill>
                            <w14:solidFill>
                              <w14:schemeClr w14:val="tx1"/>
                            </w14:solidFill>
                          </w14:textFill>
                        </w:rPr>
                        <w:tab/>
                      </w:r>
                    </w:p>
                    <w:p w14:paraId="334706A7">
                      <w:pPr>
                        <w:spacing w:before="242"/>
                        <w:ind w:left="50" w:right="0" w:firstLine="0"/>
                        <w:jc w:val="left"/>
                        <w:rPr>
                          <w:rFonts w:hint="default"/>
                          <w:color w:val="000000" w:themeColor="text1"/>
                          <w:spacing w:val="-2"/>
                          <w:sz w:val="24"/>
                          <w:lang w:val="en-US"/>
                          <w14:textFill>
                            <w14:solidFill>
                              <w14:schemeClr w14:val="tx1"/>
                            </w14:solidFill>
                          </w14:textFill>
                        </w:rPr>
                      </w:pPr>
                      <w:r>
                        <w:rPr>
                          <w:color w:val="000000" w:themeColor="text1"/>
                          <w:sz w:val="24"/>
                          <w14:textFill>
                            <w14:solidFill>
                              <w14:schemeClr w14:val="tx1"/>
                            </w14:solidFill>
                          </w14:textFill>
                        </w:rPr>
                        <w:t>Preferred</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Language</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or</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Communication</w:t>
                      </w:r>
                      <w:r>
                        <w:rPr>
                          <w:color w:val="000000" w:themeColor="text1"/>
                          <w:spacing w:val="-6"/>
                          <w:sz w:val="24"/>
                          <w14:textFill>
                            <w14:solidFill>
                              <w14:schemeClr w14:val="tx1"/>
                            </w14:solidFill>
                          </w14:textFill>
                        </w:rPr>
                        <w:t xml:space="preserve"> </w:t>
                      </w:r>
                      <w:r>
                        <w:rPr>
                          <w:color w:val="000000" w:themeColor="text1"/>
                          <w:spacing w:val="-2"/>
                          <w:sz w:val="24"/>
                          <w14:textFill>
                            <w14:solidFill>
                              <w14:schemeClr w14:val="tx1"/>
                            </w14:solidFill>
                          </w14:textFill>
                        </w:rPr>
                        <w:t>Method:</w:t>
                      </w:r>
                      <w:r>
                        <w:rPr>
                          <w:rFonts w:hint="default"/>
                          <w:color w:val="000000" w:themeColor="text1"/>
                          <w:spacing w:val="-2"/>
                          <w:sz w:val="24"/>
                          <w:lang w:val="en-US"/>
                          <w14:textFill>
                            <w14:solidFill>
                              <w14:schemeClr w14:val="tx1"/>
                            </w14:solidFill>
                          </w14:textFill>
                        </w:rPr>
                        <w:t xml:space="preserve">  </w:t>
                      </w:r>
                    </w:p>
                    <w:p w14:paraId="162A8E4F">
                      <w:pPr>
                        <w:spacing w:before="242"/>
                        <w:ind w:right="0"/>
                        <w:jc w:val="left"/>
                        <w:rPr>
                          <w:rFonts w:hint="default"/>
                          <w:color w:val="000000" w:themeColor="text1"/>
                          <w:spacing w:val="-2"/>
                          <w:sz w:val="24"/>
                          <w:lang w:val="en-US"/>
                          <w14:textFill>
                            <w14:solidFill>
                              <w14:schemeClr w14:val="tx1"/>
                            </w14:solidFill>
                          </w14:textFill>
                        </w:rPr>
                      </w:pPr>
                      <w:r>
                        <w:rPr>
                          <w:rFonts w:hint="default"/>
                          <w:color w:val="000000" w:themeColor="text1"/>
                          <w:spacing w:val="-2"/>
                          <w:sz w:val="24"/>
                          <w:lang w:val="en-US"/>
                          <w14:textFill>
                            <w14:solidFill>
                              <w14:schemeClr w14:val="tx1"/>
                            </w14:solidFill>
                          </w14:textFill>
                        </w:rPr>
                        <w:t>_______________________________________</w:t>
                      </w:r>
                    </w:p>
                    <w:p w14:paraId="331A3AAE">
                      <w:pPr>
                        <w:jc w:val="center"/>
                        <w:rPr>
                          <w:rFonts w:hint="default"/>
                          <w:color w:val="000000" w:themeColor="text1"/>
                          <w:lang w:val="en-US"/>
                          <w14:textFill>
                            <w14:solidFill>
                              <w14:schemeClr w14:val="tx1"/>
                            </w14:solidFill>
                          </w14:textFill>
                        </w:rPr>
                      </w:pPr>
                    </w:p>
                  </w:txbxContent>
                </v:textbox>
                <w10:wrap type="none"/>
                <w10:anchorlock/>
              </v:rect>
            </w:pict>
          </mc:Fallback>
        </mc:AlternateContent>
      </w:r>
    </w:p>
    <w:p w14:paraId="51E46745">
      <w:pPr>
        <w:spacing w:before="202"/>
        <w:ind w:left="356" w:right="0" w:firstLine="0"/>
        <w:jc w:val="left"/>
        <w:rPr>
          <w:b/>
          <w:spacing w:val="-2"/>
          <w:sz w:val="24"/>
        </w:rPr>
      </w:pPr>
      <w:r>
        <w:rPr>
          <w:rFonts w:ascii="Cambria" w:hAnsi="Cambria"/>
          <w:sz w:val="24"/>
        </w:rPr>
        <w:t>▶</w:t>
      </w:r>
      <w:r>
        <w:rPr>
          <w:rFonts w:ascii="Cambria" w:hAnsi="Cambria"/>
          <w:spacing w:val="-5"/>
          <w:sz w:val="24"/>
        </w:rPr>
        <w:t xml:space="preserve"> </w:t>
      </w:r>
      <w:r>
        <w:rPr>
          <w:b/>
          <w:sz w:val="24"/>
        </w:rPr>
        <w:t>Emergency</w:t>
      </w:r>
      <w:r>
        <w:rPr>
          <w:b/>
          <w:spacing w:val="-1"/>
          <w:sz w:val="24"/>
        </w:rPr>
        <w:t xml:space="preserve"> </w:t>
      </w:r>
      <w:r>
        <w:rPr>
          <w:b/>
          <w:spacing w:val="-2"/>
          <w:sz w:val="24"/>
        </w:rPr>
        <w:t>Contacts</w:t>
      </w:r>
    </w:p>
    <w:p w14:paraId="04203ECF">
      <w:pPr>
        <w:spacing w:before="202"/>
        <w:ind w:left="356" w:right="0" w:firstLine="0"/>
        <w:jc w:val="left"/>
        <w:rPr>
          <w:b/>
          <w:spacing w:val="-2"/>
          <w:sz w:val="24"/>
        </w:rPr>
      </w:pPr>
      <w:r>
        <w:rPr>
          <w:sz w:val="24"/>
        </w:rPr>
        <mc:AlternateContent>
          <mc:Choice Requires="wps">
            <w:drawing>
              <wp:inline distT="0" distB="0" distL="114300" distR="114300">
                <wp:extent cx="5499735" cy="3299460"/>
                <wp:effectExtent l="12700" t="12700" r="31115" b="21590"/>
                <wp:docPr id="85" name="Rectangles 85"/>
                <wp:cNvGraphicFramePr/>
                <a:graphic xmlns:a="http://schemas.openxmlformats.org/drawingml/2006/main">
                  <a:graphicData uri="http://schemas.microsoft.com/office/word/2010/wordprocessingShape">
                    <wps:wsp>
                      <wps:cNvSpPr/>
                      <wps:spPr>
                        <a:xfrm>
                          <a:off x="1148080" y="5117465"/>
                          <a:ext cx="5499735" cy="3299460"/>
                        </a:xfrm>
                        <a:prstGeom prst="rect">
                          <a:avLst/>
                        </a:prstGeom>
                        <a:solidFill>
                          <a:schemeClr val="bg1">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5211F91">
                            <w:pPr>
                              <w:keepNext w:val="0"/>
                              <w:keepLines w:val="0"/>
                              <w:pageBreakBefore w:val="0"/>
                              <w:widowControl w:val="0"/>
                              <w:kinsoku/>
                              <w:wordWrap/>
                              <w:overflowPunct/>
                              <w:topLinePunct w:val="0"/>
                              <w:bidi w:val="0"/>
                              <w:adjustRightInd/>
                              <w:snapToGrid/>
                              <w:spacing w:before="0" w:line="360" w:lineRule="auto"/>
                              <w:ind w:left="43" w:right="0" w:firstLine="0"/>
                              <w:jc w:val="left"/>
                              <w:textAlignment w:val="auto"/>
                              <w:rPr>
                                <w:color w:val="000000" w:themeColor="text1"/>
                                <w:spacing w:val="-2"/>
                                <w:sz w:val="24"/>
                                <w14:textFill>
                                  <w14:solidFill>
                                    <w14:schemeClr w14:val="tx1"/>
                                  </w14:solidFill>
                                </w14:textFill>
                              </w:rPr>
                            </w:pPr>
                            <w:r>
                              <w:rPr>
                                <w:color w:val="000000" w:themeColor="text1"/>
                                <w:sz w:val="24"/>
                                <w14:textFill>
                                  <w14:solidFill>
                                    <w14:schemeClr w14:val="tx1"/>
                                  </w14:solidFill>
                                </w14:textFill>
                              </w:rPr>
                              <w:t>Primary</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Emergency</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Contact</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(e.g.,</w:t>
                            </w:r>
                            <w:r>
                              <w:rPr>
                                <w:color w:val="000000" w:themeColor="text1"/>
                                <w:spacing w:val="-2"/>
                                <w:sz w:val="24"/>
                                <w14:textFill>
                                  <w14:solidFill>
                                    <w14:schemeClr w14:val="tx1"/>
                                  </w14:solidFill>
                                </w14:textFill>
                              </w:rPr>
                              <w:t xml:space="preserve"> Parent/Guardian/Advocate):</w:t>
                            </w:r>
                          </w:p>
                          <w:p w14:paraId="24561B83">
                            <w:pPr>
                              <w:keepNext w:val="0"/>
                              <w:keepLines w:val="0"/>
                              <w:pageBreakBefore w:val="0"/>
                              <w:widowControl w:val="0"/>
                              <w:kinsoku/>
                              <w:wordWrap/>
                              <w:overflowPunct/>
                              <w:topLinePunct w:val="0"/>
                              <w:bidi w:val="0"/>
                              <w:adjustRightInd/>
                              <w:snapToGrid/>
                              <w:spacing w:before="0" w:line="360" w:lineRule="auto"/>
                              <w:ind w:left="43" w:right="0" w:firstLine="0"/>
                              <w:jc w:val="left"/>
                              <w:textAlignment w:val="auto"/>
                              <w:rPr>
                                <w:rFonts w:hint="default"/>
                                <w:color w:val="000000" w:themeColor="text1"/>
                                <w:spacing w:val="-2"/>
                                <w:sz w:val="24"/>
                                <w:lang w:val="en-US"/>
                                <w14:textFill>
                                  <w14:solidFill>
                                    <w14:schemeClr w14:val="tx1"/>
                                  </w14:solidFill>
                                </w14:textFill>
                              </w:rPr>
                            </w:pPr>
                            <w:r>
                              <w:rPr>
                                <w:rFonts w:hint="default"/>
                                <w:color w:val="000000" w:themeColor="text1"/>
                                <w:spacing w:val="-2"/>
                                <w:sz w:val="24"/>
                                <w:lang w:val="en-US"/>
                                <w14:textFill>
                                  <w14:solidFill>
                                    <w14:schemeClr w14:val="tx1"/>
                                  </w14:solidFill>
                                </w14:textFill>
                              </w:rPr>
                              <w:t>________________________________</w:t>
                            </w:r>
                          </w:p>
                          <w:p w14:paraId="76373214">
                            <w:pPr>
                              <w:keepNext w:val="0"/>
                              <w:keepLines w:val="0"/>
                              <w:pageBreakBefore w:val="0"/>
                              <w:widowControl w:val="0"/>
                              <w:tabs>
                                <w:tab w:val="left" w:pos="7912"/>
                              </w:tabs>
                              <w:kinsoku/>
                              <w:wordWrap/>
                              <w:overflowPunct/>
                              <w:topLinePunct w:val="0"/>
                              <w:bidi w:val="0"/>
                              <w:adjustRightInd/>
                              <w:snapToGrid/>
                              <w:spacing w:before="0" w:line="360" w:lineRule="auto"/>
                              <w:ind w:left="43" w:right="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Relationship to Individual: </w:t>
                            </w:r>
                            <w:r>
                              <w:rPr>
                                <w:rFonts w:hint="default"/>
                                <w:color w:val="000000" w:themeColor="text1"/>
                                <w:sz w:val="24"/>
                                <w:lang w:val="en-US"/>
                                <w14:textFill>
                                  <w14:solidFill>
                                    <w14:schemeClr w14:val="tx1"/>
                                  </w14:solidFill>
                                </w14:textFill>
                              </w:rPr>
                              <w:t>____________________________</w:t>
                            </w:r>
                          </w:p>
                          <w:p w14:paraId="1C127B19">
                            <w:pPr>
                              <w:keepNext w:val="0"/>
                              <w:keepLines w:val="0"/>
                              <w:pageBreakBefore w:val="0"/>
                              <w:widowControl w:val="0"/>
                              <w:tabs>
                                <w:tab w:val="left" w:pos="6220"/>
                                <w:tab w:val="left" w:pos="6809"/>
                                <w:tab w:val="left" w:pos="7161"/>
                              </w:tabs>
                              <w:kinsoku/>
                              <w:wordWrap/>
                              <w:overflowPunct/>
                              <w:topLinePunct w:val="0"/>
                              <w:bidi w:val="0"/>
                              <w:adjustRightInd/>
                              <w:snapToGrid/>
                              <w:spacing w:before="0" w:line="360" w:lineRule="auto"/>
                              <w:ind w:left="43" w:right="2561" w:firstLine="0"/>
                              <w:jc w:val="left"/>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Number(s): </w:t>
                            </w:r>
                            <w:r>
                              <w:rPr>
                                <w:rFonts w:hint="default"/>
                                <w:color w:val="000000" w:themeColor="text1"/>
                                <w:sz w:val="24"/>
                                <w:lang w:val="en-US"/>
                                <w14:textFill>
                                  <w14:solidFill>
                                    <w14:schemeClr w14:val="tx1"/>
                                  </w14:solidFill>
                                </w14:textFill>
                              </w:rPr>
                              <w:t>______________________________</w:t>
                            </w:r>
                          </w:p>
                          <w:p w14:paraId="22284BBD">
                            <w:pPr>
                              <w:keepNext w:val="0"/>
                              <w:keepLines w:val="0"/>
                              <w:pageBreakBefore w:val="0"/>
                              <w:widowControl w:val="0"/>
                              <w:tabs>
                                <w:tab w:val="left" w:pos="6220"/>
                                <w:tab w:val="left" w:pos="6809"/>
                                <w:tab w:val="left" w:pos="7161"/>
                              </w:tabs>
                              <w:kinsoku/>
                              <w:wordWrap/>
                              <w:overflowPunct/>
                              <w:topLinePunct w:val="0"/>
                              <w:bidi w:val="0"/>
                              <w:adjustRightInd/>
                              <w:snapToGrid/>
                              <w:spacing w:before="0" w:line="360" w:lineRule="auto"/>
                              <w:ind w:left="43" w:right="2561" w:firstLine="0"/>
                              <w:jc w:val="left"/>
                              <w:textAlignment w:val="auto"/>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Email Address: </w:t>
                            </w:r>
                            <w:r>
                              <w:rPr>
                                <w:rFonts w:hint="default"/>
                                <w:color w:val="000000" w:themeColor="text1"/>
                                <w:sz w:val="24"/>
                                <w:lang w:val="en-US"/>
                                <w14:textFill>
                                  <w14:solidFill>
                                    <w14:schemeClr w14:val="tx1"/>
                                  </w14:solidFill>
                                </w14:textFill>
                              </w:rPr>
                              <w:t>___________________________________</w:t>
                            </w:r>
                          </w:p>
                          <w:p w14:paraId="2637AED8">
                            <w:pPr>
                              <w:keepNext w:val="0"/>
                              <w:keepLines w:val="0"/>
                              <w:pageBreakBefore w:val="0"/>
                              <w:widowControl w:val="0"/>
                              <w:tabs>
                                <w:tab w:val="left" w:pos="8360"/>
                              </w:tabs>
                              <w:kinsoku/>
                              <w:wordWrap/>
                              <w:overflowPunct/>
                              <w:topLinePunct w:val="0"/>
                              <w:bidi w:val="0"/>
                              <w:adjustRightInd/>
                              <w:snapToGrid/>
                              <w:spacing w:before="0" w:line="360" w:lineRule="auto"/>
                              <w:ind w:left="43" w:right="-27" w:rightChars="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Address: </w:t>
                            </w:r>
                            <w:r>
                              <w:rPr>
                                <w:rFonts w:hint="default"/>
                                <w:color w:val="000000" w:themeColor="text1"/>
                                <w:sz w:val="24"/>
                                <w:lang w:val="en-US"/>
                                <w14:textFill>
                                  <w14:solidFill>
                                    <w14:schemeClr w14:val="tx1"/>
                                  </w14:solidFill>
                                </w14:textFill>
                              </w:rPr>
                              <w:t>_______________________________________</w:t>
                            </w:r>
                          </w:p>
                          <w:p w14:paraId="59253B8B">
                            <w:pPr>
                              <w:keepNext w:val="0"/>
                              <w:keepLines w:val="0"/>
                              <w:pageBreakBefore w:val="0"/>
                              <w:widowControl w:val="0"/>
                              <w:tabs>
                                <w:tab w:val="left" w:pos="7161"/>
                                <w:tab w:val="left" w:pos="7912"/>
                                <w:tab w:val="left" w:pos="8399"/>
                              </w:tabs>
                              <w:kinsoku/>
                              <w:wordWrap/>
                              <w:overflowPunct/>
                              <w:topLinePunct w:val="0"/>
                              <w:bidi w:val="0"/>
                              <w:adjustRightInd/>
                              <w:snapToGrid/>
                              <w:spacing w:before="0" w:line="360" w:lineRule="auto"/>
                              <w:ind w:left="43" w:right="1324" w:firstLine="0"/>
                              <w:jc w:val="left"/>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Secondary Emergency Contact: </w:t>
                            </w:r>
                            <w:r>
                              <w:rPr>
                                <w:rFonts w:hint="default"/>
                                <w:color w:val="000000" w:themeColor="text1"/>
                                <w:sz w:val="24"/>
                                <w:lang w:val="en-US"/>
                                <w14:textFill>
                                  <w14:solidFill>
                                    <w14:schemeClr w14:val="tx1"/>
                                  </w14:solidFill>
                                </w14:textFill>
                              </w:rPr>
                              <w:t>_______________________</w:t>
                            </w:r>
                          </w:p>
                          <w:p w14:paraId="7896E1F4">
                            <w:pPr>
                              <w:keepNext w:val="0"/>
                              <w:keepLines w:val="0"/>
                              <w:pageBreakBefore w:val="0"/>
                              <w:widowControl w:val="0"/>
                              <w:tabs>
                                <w:tab w:val="left" w:pos="7161"/>
                                <w:tab w:val="left" w:pos="7912"/>
                                <w:tab w:val="left" w:pos="8399"/>
                              </w:tabs>
                              <w:kinsoku/>
                              <w:wordWrap/>
                              <w:overflowPunct/>
                              <w:topLinePunct w:val="0"/>
                              <w:bidi w:val="0"/>
                              <w:adjustRightInd/>
                              <w:snapToGrid/>
                              <w:spacing w:before="0" w:line="360" w:lineRule="auto"/>
                              <w:ind w:left="43" w:right="-27" w:rightChars="0" w:firstLine="0"/>
                              <w:jc w:val="left"/>
                              <w:textAlignment w:val="auto"/>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Relationship to Individual: </w:t>
                            </w:r>
                            <w:r>
                              <w:rPr>
                                <w:rFonts w:hint="default"/>
                                <w:color w:val="000000" w:themeColor="text1"/>
                                <w:sz w:val="24"/>
                                <w:lang w:val="en-US"/>
                                <w14:textFill>
                                  <w14:solidFill>
                                    <w14:schemeClr w14:val="tx1"/>
                                  </w14:solidFill>
                                </w14:textFill>
                              </w:rPr>
                              <w:t>_______________________________</w:t>
                            </w:r>
                            <w:r>
                              <w:rPr>
                                <w:rFonts w:ascii="Times New Roman"/>
                                <w:color w:val="000000" w:themeColor="text1"/>
                                <w:sz w:val="24"/>
                                <w14:textFill>
                                  <w14:solidFill>
                                    <w14:schemeClr w14:val="tx1"/>
                                  </w14:solidFill>
                                </w14:textFill>
                              </w:rPr>
                              <w:t xml:space="preserve"> </w:t>
                            </w:r>
                          </w:p>
                          <w:p w14:paraId="07DAE43E">
                            <w:pPr>
                              <w:keepNext w:val="0"/>
                              <w:keepLines w:val="0"/>
                              <w:pageBreakBefore w:val="0"/>
                              <w:widowControl w:val="0"/>
                              <w:tabs>
                                <w:tab w:val="left" w:pos="7161"/>
                                <w:tab w:val="left" w:pos="7912"/>
                                <w:tab w:val="left" w:pos="8399"/>
                              </w:tabs>
                              <w:kinsoku/>
                              <w:wordWrap/>
                              <w:overflowPunct/>
                              <w:topLinePunct w:val="0"/>
                              <w:bidi w:val="0"/>
                              <w:adjustRightInd/>
                              <w:snapToGrid/>
                              <w:spacing w:before="0" w:line="360" w:lineRule="auto"/>
                              <w:ind w:left="43" w:right="1324"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Number(s): </w:t>
                            </w:r>
                            <w:r>
                              <w:rPr>
                                <w:rFonts w:hint="default"/>
                                <w:color w:val="000000" w:themeColor="text1"/>
                                <w:sz w:val="24"/>
                                <w:lang w:val="en-US"/>
                                <w14:textFill>
                                  <w14:solidFill>
                                    <w14:schemeClr w14:val="tx1"/>
                                  </w14:solidFill>
                                </w14:textFill>
                              </w:rPr>
                              <w:t>________________________________________</w:t>
                            </w:r>
                          </w:p>
                          <w:p w14:paraId="26E418CD">
                            <w:pPr>
                              <w:keepNext w:val="0"/>
                              <w:keepLines w:val="0"/>
                              <w:pageBreakBefore w:val="0"/>
                              <w:widowControl w:val="0"/>
                              <w:tabs>
                                <w:tab w:val="left" w:pos="6809"/>
                              </w:tabs>
                              <w:kinsoku/>
                              <w:wordWrap/>
                              <w:overflowPunct/>
                              <w:topLinePunct w:val="0"/>
                              <w:bidi w:val="0"/>
                              <w:adjustRightInd/>
                              <w:snapToGrid/>
                              <w:spacing w:before="0" w:line="360" w:lineRule="auto"/>
                              <w:ind w:left="43" w:right="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Email Address: </w:t>
                            </w:r>
                            <w:r>
                              <w:rPr>
                                <w:rFonts w:hint="default"/>
                                <w:color w:val="000000" w:themeColor="text1"/>
                                <w:sz w:val="24"/>
                                <w:lang w:val="en-US"/>
                                <w14:textFill>
                                  <w14:solidFill>
                                    <w14:schemeClr w14:val="tx1"/>
                                  </w14:solidFill>
                                </w14:textFill>
                              </w:rPr>
                              <w:t>___________________________________________</w:t>
                            </w:r>
                          </w:p>
                          <w:p w14:paraId="7D659F7A">
                            <w:pPr>
                              <w:keepNext w:val="0"/>
                              <w:keepLines w:val="0"/>
                              <w:pageBreakBefore w:val="0"/>
                              <w:widowControl w:val="0"/>
                              <w:tabs>
                                <w:tab w:val="left" w:pos="6220"/>
                              </w:tabs>
                              <w:kinsoku/>
                              <w:wordWrap/>
                              <w:overflowPunct/>
                              <w:topLinePunct w:val="0"/>
                              <w:bidi w:val="0"/>
                              <w:adjustRightInd/>
                              <w:snapToGrid/>
                              <w:spacing w:before="0" w:line="360" w:lineRule="auto"/>
                              <w:ind w:left="43" w:right="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Address: </w:t>
                            </w:r>
                            <w:r>
                              <w:rPr>
                                <w:rFonts w:hint="default"/>
                                <w:color w:val="000000" w:themeColor="text1"/>
                                <w:sz w:val="24"/>
                                <w:lang w:val="en-US"/>
                                <w14:textFill>
                                  <w14:solidFill>
                                    <w14:schemeClr w14:val="tx1"/>
                                  </w14:solidFill>
                                </w14:textFill>
                              </w:rPr>
                              <w:t>____________________________________________</w:t>
                            </w:r>
                          </w:p>
                          <w:p w14:paraId="7931CF77">
                            <w:pPr>
                              <w:jc w:val="center"/>
                              <w:rPr>
                                <w:rFonts w:hint="default"/>
                                <w:color w:val="000000" w:themeColor="text1"/>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ect id="_x0000_s1026" o:spid="_x0000_s1026" o:spt="1" style="height:259.8pt;width:433.05pt;" fillcolor="#BFBFBF [2412]" filled="t" stroked="t" coordsize="21600,21600" o:gfxdata="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PlIILTAAAABQEAAA8AAAAAAAAA&#10;AQAgAAAAIgAAAGRycy9kb3ducmV2LnhtbFBLAQIUABQAAAAIAIdO4kAa45jniAIAAD0FAAAOAAAA&#10;AAAAAAEAIAAAACIBAABkcnMvZTJvRG9jLnhtbFBLBQYAAAAABgAGAFkBAAAcBgAAAAA=&#10;">
                <v:fill on="t" focussize="0,0"/>
                <v:stroke weight="2pt" color="#376092 [2404]" joinstyle="round"/>
                <v:imagedata o:title=""/>
                <o:lock v:ext="edit" aspectratio="f"/>
                <v:textbox>
                  <w:txbxContent>
                    <w:p w14:paraId="45211F91">
                      <w:pPr>
                        <w:keepNext w:val="0"/>
                        <w:keepLines w:val="0"/>
                        <w:pageBreakBefore w:val="0"/>
                        <w:widowControl w:val="0"/>
                        <w:kinsoku/>
                        <w:wordWrap/>
                        <w:overflowPunct/>
                        <w:topLinePunct w:val="0"/>
                        <w:bidi w:val="0"/>
                        <w:adjustRightInd/>
                        <w:snapToGrid/>
                        <w:spacing w:before="0" w:line="360" w:lineRule="auto"/>
                        <w:ind w:left="43" w:right="0" w:firstLine="0"/>
                        <w:jc w:val="left"/>
                        <w:textAlignment w:val="auto"/>
                        <w:rPr>
                          <w:color w:val="000000" w:themeColor="text1"/>
                          <w:spacing w:val="-2"/>
                          <w:sz w:val="24"/>
                          <w14:textFill>
                            <w14:solidFill>
                              <w14:schemeClr w14:val="tx1"/>
                            </w14:solidFill>
                          </w14:textFill>
                        </w:rPr>
                      </w:pPr>
                      <w:r>
                        <w:rPr>
                          <w:color w:val="000000" w:themeColor="text1"/>
                          <w:sz w:val="24"/>
                          <w14:textFill>
                            <w14:solidFill>
                              <w14:schemeClr w14:val="tx1"/>
                            </w14:solidFill>
                          </w14:textFill>
                        </w:rPr>
                        <w:t>Primary</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Emergency</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Contact</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(e.g.,</w:t>
                      </w:r>
                      <w:r>
                        <w:rPr>
                          <w:color w:val="000000" w:themeColor="text1"/>
                          <w:spacing w:val="-2"/>
                          <w:sz w:val="24"/>
                          <w14:textFill>
                            <w14:solidFill>
                              <w14:schemeClr w14:val="tx1"/>
                            </w14:solidFill>
                          </w14:textFill>
                        </w:rPr>
                        <w:t xml:space="preserve"> Parent/Guardian/Advocate):</w:t>
                      </w:r>
                    </w:p>
                    <w:p w14:paraId="24561B83">
                      <w:pPr>
                        <w:keepNext w:val="0"/>
                        <w:keepLines w:val="0"/>
                        <w:pageBreakBefore w:val="0"/>
                        <w:widowControl w:val="0"/>
                        <w:kinsoku/>
                        <w:wordWrap/>
                        <w:overflowPunct/>
                        <w:topLinePunct w:val="0"/>
                        <w:bidi w:val="0"/>
                        <w:adjustRightInd/>
                        <w:snapToGrid/>
                        <w:spacing w:before="0" w:line="360" w:lineRule="auto"/>
                        <w:ind w:left="43" w:right="0" w:firstLine="0"/>
                        <w:jc w:val="left"/>
                        <w:textAlignment w:val="auto"/>
                        <w:rPr>
                          <w:rFonts w:hint="default"/>
                          <w:color w:val="000000" w:themeColor="text1"/>
                          <w:spacing w:val="-2"/>
                          <w:sz w:val="24"/>
                          <w:lang w:val="en-US"/>
                          <w14:textFill>
                            <w14:solidFill>
                              <w14:schemeClr w14:val="tx1"/>
                            </w14:solidFill>
                          </w14:textFill>
                        </w:rPr>
                      </w:pPr>
                      <w:r>
                        <w:rPr>
                          <w:rFonts w:hint="default"/>
                          <w:color w:val="000000" w:themeColor="text1"/>
                          <w:spacing w:val="-2"/>
                          <w:sz w:val="24"/>
                          <w:lang w:val="en-US"/>
                          <w14:textFill>
                            <w14:solidFill>
                              <w14:schemeClr w14:val="tx1"/>
                            </w14:solidFill>
                          </w14:textFill>
                        </w:rPr>
                        <w:t>________________________________</w:t>
                      </w:r>
                    </w:p>
                    <w:p w14:paraId="76373214">
                      <w:pPr>
                        <w:keepNext w:val="0"/>
                        <w:keepLines w:val="0"/>
                        <w:pageBreakBefore w:val="0"/>
                        <w:widowControl w:val="0"/>
                        <w:tabs>
                          <w:tab w:val="left" w:pos="7912"/>
                        </w:tabs>
                        <w:kinsoku/>
                        <w:wordWrap/>
                        <w:overflowPunct/>
                        <w:topLinePunct w:val="0"/>
                        <w:bidi w:val="0"/>
                        <w:adjustRightInd/>
                        <w:snapToGrid/>
                        <w:spacing w:before="0" w:line="360" w:lineRule="auto"/>
                        <w:ind w:left="43" w:right="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Relationship to Individual: </w:t>
                      </w:r>
                      <w:r>
                        <w:rPr>
                          <w:rFonts w:hint="default"/>
                          <w:color w:val="000000" w:themeColor="text1"/>
                          <w:sz w:val="24"/>
                          <w:lang w:val="en-US"/>
                          <w14:textFill>
                            <w14:solidFill>
                              <w14:schemeClr w14:val="tx1"/>
                            </w14:solidFill>
                          </w14:textFill>
                        </w:rPr>
                        <w:t>____________________________</w:t>
                      </w:r>
                    </w:p>
                    <w:p w14:paraId="1C127B19">
                      <w:pPr>
                        <w:keepNext w:val="0"/>
                        <w:keepLines w:val="0"/>
                        <w:pageBreakBefore w:val="0"/>
                        <w:widowControl w:val="0"/>
                        <w:tabs>
                          <w:tab w:val="left" w:pos="6220"/>
                          <w:tab w:val="left" w:pos="6809"/>
                          <w:tab w:val="left" w:pos="7161"/>
                        </w:tabs>
                        <w:kinsoku/>
                        <w:wordWrap/>
                        <w:overflowPunct/>
                        <w:topLinePunct w:val="0"/>
                        <w:bidi w:val="0"/>
                        <w:adjustRightInd/>
                        <w:snapToGrid/>
                        <w:spacing w:before="0" w:line="360" w:lineRule="auto"/>
                        <w:ind w:left="43" w:right="2561" w:firstLine="0"/>
                        <w:jc w:val="left"/>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Number(s): </w:t>
                      </w:r>
                      <w:r>
                        <w:rPr>
                          <w:rFonts w:hint="default"/>
                          <w:color w:val="000000" w:themeColor="text1"/>
                          <w:sz w:val="24"/>
                          <w:lang w:val="en-US"/>
                          <w14:textFill>
                            <w14:solidFill>
                              <w14:schemeClr w14:val="tx1"/>
                            </w14:solidFill>
                          </w14:textFill>
                        </w:rPr>
                        <w:t>______________________________</w:t>
                      </w:r>
                    </w:p>
                    <w:p w14:paraId="22284BBD">
                      <w:pPr>
                        <w:keepNext w:val="0"/>
                        <w:keepLines w:val="0"/>
                        <w:pageBreakBefore w:val="0"/>
                        <w:widowControl w:val="0"/>
                        <w:tabs>
                          <w:tab w:val="left" w:pos="6220"/>
                          <w:tab w:val="left" w:pos="6809"/>
                          <w:tab w:val="left" w:pos="7161"/>
                        </w:tabs>
                        <w:kinsoku/>
                        <w:wordWrap/>
                        <w:overflowPunct/>
                        <w:topLinePunct w:val="0"/>
                        <w:bidi w:val="0"/>
                        <w:adjustRightInd/>
                        <w:snapToGrid/>
                        <w:spacing w:before="0" w:line="360" w:lineRule="auto"/>
                        <w:ind w:left="43" w:right="2561" w:firstLine="0"/>
                        <w:jc w:val="left"/>
                        <w:textAlignment w:val="auto"/>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Email Address: </w:t>
                      </w:r>
                      <w:r>
                        <w:rPr>
                          <w:rFonts w:hint="default"/>
                          <w:color w:val="000000" w:themeColor="text1"/>
                          <w:sz w:val="24"/>
                          <w:lang w:val="en-US"/>
                          <w14:textFill>
                            <w14:solidFill>
                              <w14:schemeClr w14:val="tx1"/>
                            </w14:solidFill>
                          </w14:textFill>
                        </w:rPr>
                        <w:t>___________________________________</w:t>
                      </w:r>
                    </w:p>
                    <w:p w14:paraId="2637AED8">
                      <w:pPr>
                        <w:keepNext w:val="0"/>
                        <w:keepLines w:val="0"/>
                        <w:pageBreakBefore w:val="0"/>
                        <w:widowControl w:val="0"/>
                        <w:tabs>
                          <w:tab w:val="left" w:pos="8360"/>
                        </w:tabs>
                        <w:kinsoku/>
                        <w:wordWrap/>
                        <w:overflowPunct/>
                        <w:topLinePunct w:val="0"/>
                        <w:bidi w:val="0"/>
                        <w:adjustRightInd/>
                        <w:snapToGrid/>
                        <w:spacing w:before="0" w:line="360" w:lineRule="auto"/>
                        <w:ind w:left="43" w:right="-27" w:rightChars="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Address: </w:t>
                      </w:r>
                      <w:r>
                        <w:rPr>
                          <w:rFonts w:hint="default"/>
                          <w:color w:val="000000" w:themeColor="text1"/>
                          <w:sz w:val="24"/>
                          <w:lang w:val="en-US"/>
                          <w14:textFill>
                            <w14:solidFill>
                              <w14:schemeClr w14:val="tx1"/>
                            </w14:solidFill>
                          </w14:textFill>
                        </w:rPr>
                        <w:t>_______________________________________</w:t>
                      </w:r>
                    </w:p>
                    <w:p w14:paraId="59253B8B">
                      <w:pPr>
                        <w:keepNext w:val="0"/>
                        <w:keepLines w:val="0"/>
                        <w:pageBreakBefore w:val="0"/>
                        <w:widowControl w:val="0"/>
                        <w:tabs>
                          <w:tab w:val="left" w:pos="7161"/>
                          <w:tab w:val="left" w:pos="7912"/>
                          <w:tab w:val="left" w:pos="8399"/>
                        </w:tabs>
                        <w:kinsoku/>
                        <w:wordWrap/>
                        <w:overflowPunct/>
                        <w:topLinePunct w:val="0"/>
                        <w:bidi w:val="0"/>
                        <w:adjustRightInd/>
                        <w:snapToGrid/>
                        <w:spacing w:before="0" w:line="360" w:lineRule="auto"/>
                        <w:ind w:left="43" w:right="1324" w:firstLine="0"/>
                        <w:jc w:val="left"/>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Secondary Emergency Contact: </w:t>
                      </w:r>
                      <w:r>
                        <w:rPr>
                          <w:rFonts w:hint="default"/>
                          <w:color w:val="000000" w:themeColor="text1"/>
                          <w:sz w:val="24"/>
                          <w:lang w:val="en-US"/>
                          <w14:textFill>
                            <w14:solidFill>
                              <w14:schemeClr w14:val="tx1"/>
                            </w14:solidFill>
                          </w14:textFill>
                        </w:rPr>
                        <w:t>_______________________</w:t>
                      </w:r>
                    </w:p>
                    <w:p w14:paraId="7896E1F4">
                      <w:pPr>
                        <w:keepNext w:val="0"/>
                        <w:keepLines w:val="0"/>
                        <w:pageBreakBefore w:val="0"/>
                        <w:widowControl w:val="0"/>
                        <w:tabs>
                          <w:tab w:val="left" w:pos="7161"/>
                          <w:tab w:val="left" w:pos="7912"/>
                          <w:tab w:val="left" w:pos="8399"/>
                        </w:tabs>
                        <w:kinsoku/>
                        <w:wordWrap/>
                        <w:overflowPunct/>
                        <w:topLinePunct w:val="0"/>
                        <w:bidi w:val="0"/>
                        <w:adjustRightInd/>
                        <w:snapToGrid/>
                        <w:spacing w:before="0" w:line="360" w:lineRule="auto"/>
                        <w:ind w:left="43" w:right="-27" w:rightChars="0" w:firstLine="0"/>
                        <w:jc w:val="left"/>
                        <w:textAlignment w:val="auto"/>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Relationship to Individual: </w:t>
                      </w:r>
                      <w:r>
                        <w:rPr>
                          <w:rFonts w:hint="default"/>
                          <w:color w:val="000000" w:themeColor="text1"/>
                          <w:sz w:val="24"/>
                          <w:lang w:val="en-US"/>
                          <w14:textFill>
                            <w14:solidFill>
                              <w14:schemeClr w14:val="tx1"/>
                            </w14:solidFill>
                          </w14:textFill>
                        </w:rPr>
                        <w:t>_______________________________</w:t>
                      </w:r>
                      <w:r>
                        <w:rPr>
                          <w:rFonts w:ascii="Times New Roman"/>
                          <w:color w:val="000000" w:themeColor="text1"/>
                          <w:sz w:val="24"/>
                          <w14:textFill>
                            <w14:solidFill>
                              <w14:schemeClr w14:val="tx1"/>
                            </w14:solidFill>
                          </w14:textFill>
                        </w:rPr>
                        <w:t xml:space="preserve"> </w:t>
                      </w:r>
                    </w:p>
                    <w:p w14:paraId="07DAE43E">
                      <w:pPr>
                        <w:keepNext w:val="0"/>
                        <w:keepLines w:val="0"/>
                        <w:pageBreakBefore w:val="0"/>
                        <w:widowControl w:val="0"/>
                        <w:tabs>
                          <w:tab w:val="left" w:pos="7161"/>
                          <w:tab w:val="left" w:pos="7912"/>
                          <w:tab w:val="left" w:pos="8399"/>
                        </w:tabs>
                        <w:kinsoku/>
                        <w:wordWrap/>
                        <w:overflowPunct/>
                        <w:topLinePunct w:val="0"/>
                        <w:bidi w:val="0"/>
                        <w:adjustRightInd/>
                        <w:snapToGrid/>
                        <w:spacing w:before="0" w:line="360" w:lineRule="auto"/>
                        <w:ind w:left="43" w:right="1324"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Number(s): </w:t>
                      </w:r>
                      <w:r>
                        <w:rPr>
                          <w:rFonts w:hint="default"/>
                          <w:color w:val="000000" w:themeColor="text1"/>
                          <w:sz w:val="24"/>
                          <w:lang w:val="en-US"/>
                          <w14:textFill>
                            <w14:solidFill>
                              <w14:schemeClr w14:val="tx1"/>
                            </w14:solidFill>
                          </w14:textFill>
                        </w:rPr>
                        <w:t>________________________________________</w:t>
                      </w:r>
                    </w:p>
                    <w:p w14:paraId="26E418CD">
                      <w:pPr>
                        <w:keepNext w:val="0"/>
                        <w:keepLines w:val="0"/>
                        <w:pageBreakBefore w:val="0"/>
                        <w:widowControl w:val="0"/>
                        <w:tabs>
                          <w:tab w:val="left" w:pos="6809"/>
                        </w:tabs>
                        <w:kinsoku/>
                        <w:wordWrap/>
                        <w:overflowPunct/>
                        <w:topLinePunct w:val="0"/>
                        <w:bidi w:val="0"/>
                        <w:adjustRightInd/>
                        <w:snapToGrid/>
                        <w:spacing w:before="0" w:line="360" w:lineRule="auto"/>
                        <w:ind w:left="43" w:right="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Email Address: </w:t>
                      </w:r>
                      <w:r>
                        <w:rPr>
                          <w:rFonts w:hint="default"/>
                          <w:color w:val="000000" w:themeColor="text1"/>
                          <w:sz w:val="24"/>
                          <w:lang w:val="en-US"/>
                          <w14:textFill>
                            <w14:solidFill>
                              <w14:schemeClr w14:val="tx1"/>
                            </w14:solidFill>
                          </w14:textFill>
                        </w:rPr>
                        <w:t>___________________________________________</w:t>
                      </w:r>
                    </w:p>
                    <w:p w14:paraId="7D659F7A">
                      <w:pPr>
                        <w:keepNext w:val="0"/>
                        <w:keepLines w:val="0"/>
                        <w:pageBreakBefore w:val="0"/>
                        <w:widowControl w:val="0"/>
                        <w:tabs>
                          <w:tab w:val="left" w:pos="6220"/>
                        </w:tabs>
                        <w:kinsoku/>
                        <w:wordWrap/>
                        <w:overflowPunct/>
                        <w:topLinePunct w:val="0"/>
                        <w:bidi w:val="0"/>
                        <w:adjustRightInd/>
                        <w:snapToGrid/>
                        <w:spacing w:before="0" w:line="360" w:lineRule="auto"/>
                        <w:ind w:left="43" w:right="0" w:firstLine="0"/>
                        <w:jc w:val="left"/>
                        <w:textAlignment w:val="auto"/>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Address: </w:t>
                      </w:r>
                      <w:r>
                        <w:rPr>
                          <w:rFonts w:hint="default"/>
                          <w:color w:val="000000" w:themeColor="text1"/>
                          <w:sz w:val="24"/>
                          <w:lang w:val="en-US"/>
                          <w14:textFill>
                            <w14:solidFill>
                              <w14:schemeClr w14:val="tx1"/>
                            </w14:solidFill>
                          </w14:textFill>
                        </w:rPr>
                        <w:t>____________________________________________</w:t>
                      </w:r>
                    </w:p>
                    <w:p w14:paraId="7931CF77">
                      <w:pPr>
                        <w:jc w:val="center"/>
                        <w:rPr>
                          <w:rFonts w:hint="default"/>
                          <w:color w:val="000000" w:themeColor="text1"/>
                          <w:lang w:val="en-US"/>
                          <w14:textFill>
                            <w14:solidFill>
                              <w14:schemeClr w14:val="tx1"/>
                            </w14:solidFill>
                          </w14:textFill>
                        </w:rPr>
                      </w:pPr>
                    </w:p>
                  </w:txbxContent>
                </v:textbox>
                <w10:wrap type="none"/>
                <w10:anchorlock/>
              </v:rect>
            </w:pict>
          </mc:Fallback>
        </mc:AlternateContent>
      </w:r>
    </w:p>
    <w:p w14:paraId="0438A76E">
      <w:pPr>
        <w:pStyle w:val="7"/>
        <w:ind w:left="293"/>
        <w:rPr>
          <w:sz w:val="20"/>
        </w:rPr>
      </w:pPr>
    </w:p>
    <w:p w14:paraId="02DB8CCB">
      <w:pPr>
        <w:pStyle w:val="7"/>
        <w:ind w:left="293"/>
        <w:rPr>
          <w:sz w:val="20"/>
        </w:rPr>
      </w:pPr>
    </w:p>
    <w:p w14:paraId="16282DE4">
      <w:pPr>
        <w:pStyle w:val="7"/>
        <w:rPr>
          <w:sz w:val="20"/>
        </w:rPr>
      </w:pPr>
    </w:p>
    <w:p w14:paraId="1497E8F8">
      <w:pPr>
        <w:spacing w:before="100"/>
        <w:ind w:left="356" w:right="0" w:firstLine="0"/>
        <w:jc w:val="left"/>
        <w:rPr>
          <w:b/>
          <w:sz w:val="24"/>
        </w:rPr>
      </w:pPr>
      <w:r>
        <w:rPr>
          <w:rFonts w:ascii="Cambria" w:hAnsi="Cambria"/>
          <w:sz w:val="24"/>
        </w:rPr>
        <w:t>▶</w:t>
      </w:r>
      <w:r>
        <w:rPr>
          <w:rFonts w:ascii="Cambria" w:hAnsi="Cambria"/>
          <w:spacing w:val="-2"/>
          <w:sz w:val="24"/>
        </w:rPr>
        <w:t xml:space="preserve"> </w:t>
      </w:r>
      <w:r>
        <w:rPr>
          <w:b/>
          <w:sz w:val="24"/>
        </w:rPr>
        <w:t>Support</w:t>
      </w:r>
      <w:r>
        <w:rPr>
          <w:b/>
          <w:spacing w:val="-1"/>
          <w:sz w:val="24"/>
        </w:rPr>
        <w:t xml:space="preserve"> </w:t>
      </w:r>
      <w:r>
        <w:rPr>
          <w:b/>
          <w:sz w:val="24"/>
        </w:rPr>
        <w:t>Coordinator</w:t>
      </w:r>
      <w:r>
        <w:rPr>
          <w:b/>
          <w:spacing w:val="-1"/>
          <w:sz w:val="24"/>
        </w:rPr>
        <w:t xml:space="preserve"> </w:t>
      </w:r>
      <w:r>
        <w:rPr>
          <w:b/>
          <w:sz w:val="24"/>
        </w:rPr>
        <w:t xml:space="preserve">(SC) </w:t>
      </w:r>
      <w:r>
        <w:rPr>
          <w:b/>
          <w:spacing w:val="-2"/>
          <w:sz w:val="24"/>
        </w:rPr>
        <w:t>Contact</w:t>
      </w:r>
    </w:p>
    <w:p w14:paraId="7817D8EC">
      <w:pPr>
        <w:spacing w:after="0"/>
        <w:jc w:val="left"/>
        <w:rPr>
          <w:b/>
          <w:sz w:val="24"/>
        </w:rPr>
      </w:pPr>
      <w:r>
        <w:rPr>
          <w:b/>
          <w:sz w:val="24"/>
        </w:rPr>
        <mc:AlternateContent>
          <mc:Choice Requires="wps">
            <w:drawing>
              <wp:inline distT="0" distB="0" distL="0" distR="0">
                <wp:extent cx="6185535" cy="2299970"/>
                <wp:effectExtent l="4445" t="4445" r="20320" b="19685"/>
                <wp:docPr id="14" name="Textbox 14"/>
                <wp:cNvGraphicFramePr/>
                <a:graphic xmlns:a="http://schemas.openxmlformats.org/drawingml/2006/main">
                  <a:graphicData uri="http://schemas.microsoft.com/office/word/2010/wordprocessingShape">
                    <wps:wsp>
                      <wps:cNvSpPr txBox="1"/>
                      <wps:spPr>
                        <a:xfrm>
                          <a:off x="0" y="0"/>
                          <a:ext cx="6185535" cy="2299970"/>
                        </a:xfrm>
                        <a:prstGeom prst="rect">
                          <a:avLst/>
                        </a:prstGeom>
                        <a:solidFill>
                          <a:srgbClr val="E0E0E0"/>
                        </a:solidFill>
                        <a:ln w="9525">
                          <a:solidFill>
                            <a:srgbClr val="000000"/>
                          </a:solidFill>
                          <a:prstDash val="solid"/>
                        </a:ln>
                      </wps:spPr>
                      <wps:txbx>
                        <w:txbxContent>
                          <w:p w14:paraId="6309E34D">
                            <w:pPr>
                              <w:pStyle w:val="7"/>
                              <w:tabs>
                                <w:tab w:val="left" w:pos="8338"/>
                              </w:tabs>
                              <w:spacing w:before="10"/>
                              <w:ind w:left="51"/>
                              <w:rPr>
                                <w:color w:val="000000"/>
                              </w:rPr>
                            </w:pPr>
                          </w:p>
                          <w:p w14:paraId="0FA11FFB">
                            <w:pPr>
                              <w:pStyle w:val="7"/>
                              <w:tabs>
                                <w:tab w:val="left" w:pos="8338"/>
                              </w:tabs>
                              <w:spacing w:before="10"/>
                              <w:ind w:left="51"/>
                              <w:rPr>
                                <w:rFonts w:hint="default" w:ascii="Times New Roman"/>
                                <w:color w:val="000000"/>
                                <w:u w:val="single"/>
                                <w:lang w:val="en-US"/>
                              </w:rPr>
                            </w:pPr>
                            <w:r>
                              <w:rPr>
                                <w:color w:val="000000"/>
                              </w:rPr>
                              <w:t xml:space="preserve">Name of Support Coordinator: </w:t>
                            </w:r>
                            <w:r>
                              <w:rPr>
                                <w:rFonts w:hint="default"/>
                                <w:color w:val="000000"/>
                                <w:lang w:val="en-US"/>
                              </w:rPr>
                              <w:t>______________________________________________</w:t>
                            </w:r>
                          </w:p>
                          <w:p w14:paraId="556C33BD">
                            <w:pPr>
                              <w:pStyle w:val="7"/>
                              <w:tabs>
                                <w:tab w:val="left" w:pos="8338"/>
                              </w:tabs>
                              <w:spacing w:before="10"/>
                              <w:rPr>
                                <w:rFonts w:ascii="Times New Roman"/>
                                <w:color w:val="000000"/>
                                <w:u w:val="single"/>
                              </w:rPr>
                            </w:pPr>
                          </w:p>
                          <w:p w14:paraId="779DEC10">
                            <w:pPr>
                              <w:tabs>
                                <w:tab w:val="left" w:pos="6906"/>
                              </w:tabs>
                              <w:spacing w:before="98"/>
                              <w:ind w:left="35" w:right="0" w:firstLine="0"/>
                              <w:jc w:val="left"/>
                              <w:rPr>
                                <w:rFonts w:hint="default" w:ascii="Times New Roman"/>
                                <w:sz w:val="24"/>
                                <w:lang w:val="en-US"/>
                              </w:rPr>
                            </w:pPr>
                            <w:r>
                              <w:rPr>
                                <w:sz w:val="24"/>
                              </w:rPr>
                              <w:t xml:space="preserve">Phone Number: </w:t>
                            </w:r>
                            <w:r>
                              <w:rPr>
                                <w:rFonts w:hint="default"/>
                                <w:sz w:val="24"/>
                                <w:lang w:val="en-US"/>
                              </w:rPr>
                              <w:t>________________________________</w:t>
                            </w:r>
                          </w:p>
                          <w:p w14:paraId="3B20CE77">
                            <w:pPr>
                              <w:tabs>
                                <w:tab w:val="left" w:pos="6818"/>
                              </w:tabs>
                              <w:spacing w:before="245"/>
                              <w:ind w:left="35" w:right="0" w:firstLine="0"/>
                              <w:jc w:val="left"/>
                              <w:rPr>
                                <w:rFonts w:hint="default" w:ascii="Times New Roman"/>
                                <w:sz w:val="24"/>
                                <w:lang w:val="en-US"/>
                              </w:rPr>
                            </w:pPr>
                            <w:r>
                              <w:rPr>
                                <w:sz w:val="24"/>
                              </w:rPr>
                              <w:t>Email Address:</w:t>
                            </w:r>
                            <w:r>
                              <w:rPr>
                                <w:spacing w:val="40"/>
                                <w:sz w:val="24"/>
                              </w:rPr>
                              <w:t xml:space="preserve"> </w:t>
                            </w:r>
                            <w:r>
                              <w:rPr>
                                <w:rFonts w:hint="default"/>
                                <w:spacing w:val="40"/>
                                <w:sz w:val="24"/>
                                <w:lang w:val="en-US"/>
                              </w:rPr>
                              <w:t>______________________________________</w:t>
                            </w:r>
                          </w:p>
                          <w:p w14:paraId="4386EAD1">
                            <w:pPr>
                              <w:tabs>
                                <w:tab w:val="left" w:pos="8382"/>
                              </w:tabs>
                              <w:spacing w:before="242"/>
                              <w:ind w:left="35" w:right="0" w:firstLine="0"/>
                              <w:jc w:val="left"/>
                              <w:rPr>
                                <w:rFonts w:hint="default" w:ascii="Times New Roman"/>
                                <w:sz w:val="24"/>
                                <w:lang w:val="en-US"/>
                              </w:rPr>
                            </w:pPr>
                            <w:r>
                              <w:rPr>
                                <w:spacing w:val="-2"/>
                                <w:sz w:val="24"/>
                              </w:rPr>
                              <w:t xml:space="preserve">SC Organization/Agency Name: </w:t>
                            </w:r>
                            <w:r>
                              <w:rPr>
                                <w:rFonts w:hint="default"/>
                                <w:spacing w:val="-2"/>
                                <w:sz w:val="24"/>
                                <w:lang w:val="en-US"/>
                              </w:rPr>
                              <w:t>_____________________________________</w:t>
                            </w:r>
                          </w:p>
                          <w:p w14:paraId="6A05A720">
                            <w:pPr>
                              <w:spacing w:before="245"/>
                              <w:ind w:left="35" w:right="0" w:firstLine="0"/>
                              <w:jc w:val="left"/>
                              <w:rPr>
                                <w:rFonts w:hint="default"/>
                                <w:sz w:val="24"/>
                                <w:lang w:val="en-US"/>
                              </w:rPr>
                            </w:pPr>
                            <w:r>
                              <w:rPr>
                                <w:sz w:val="24"/>
                              </w:rPr>
                              <w:t>SC</w:t>
                            </w:r>
                            <w:r>
                              <w:rPr>
                                <w:spacing w:val="-3"/>
                                <w:sz w:val="24"/>
                              </w:rPr>
                              <w:t xml:space="preserve"> </w:t>
                            </w:r>
                            <w:r>
                              <w:rPr>
                                <w:sz w:val="24"/>
                              </w:rPr>
                              <w:t>Supervisor</w:t>
                            </w:r>
                            <w:r>
                              <w:rPr>
                                <w:spacing w:val="-1"/>
                                <w:sz w:val="24"/>
                              </w:rPr>
                              <w:t xml:space="preserve"> </w:t>
                            </w:r>
                            <w:r>
                              <w:rPr>
                                <w:sz w:val="24"/>
                              </w:rPr>
                              <w:t>Contact</w:t>
                            </w:r>
                            <w:r>
                              <w:rPr>
                                <w:spacing w:val="-1"/>
                                <w:sz w:val="24"/>
                              </w:rPr>
                              <w:t xml:space="preserve"> </w:t>
                            </w:r>
                            <w:r>
                              <w:rPr>
                                <w:sz w:val="24"/>
                              </w:rPr>
                              <w:t xml:space="preserve">(if </w:t>
                            </w:r>
                            <w:r>
                              <w:rPr>
                                <w:spacing w:val="-2"/>
                                <w:sz w:val="24"/>
                              </w:rPr>
                              <w:t>applicable):</w:t>
                            </w:r>
                            <w:r>
                              <w:rPr>
                                <w:rFonts w:hint="default"/>
                                <w:spacing w:val="-2"/>
                                <w:sz w:val="24"/>
                                <w:lang w:val="en-US"/>
                              </w:rPr>
                              <w:t xml:space="preserve"> ________________________________________</w:t>
                            </w:r>
                          </w:p>
                          <w:p w14:paraId="15A04A9E">
                            <w:pPr>
                              <w:pStyle w:val="7"/>
                              <w:tabs>
                                <w:tab w:val="left" w:pos="8338"/>
                              </w:tabs>
                              <w:spacing w:before="10"/>
                              <w:ind w:left="51"/>
                              <w:rPr>
                                <w:rFonts w:ascii="Times New Roman"/>
                                <w:color w:val="000000"/>
                                <w:u w:val="single"/>
                              </w:rPr>
                            </w:pPr>
                          </w:p>
                        </w:txbxContent>
                      </wps:txbx>
                      <wps:bodyPr wrap="square" lIns="91440" tIns="0" rIns="91440" bIns="0" rtlCol="0">
                        <a:noAutofit/>
                      </wps:bodyPr>
                    </wps:wsp>
                  </a:graphicData>
                </a:graphic>
              </wp:inline>
            </w:drawing>
          </mc:Choice>
          <mc:Fallback>
            <w:pict>
              <v:shape id="Textbox 14" o:spid="_x0000_s1026" o:spt="202" type="#_x0000_t202" style="height:181.1pt;width:487.05pt;" fillcolor="#E0E0E0" filled="t" stroked="t" coordsize="21600,21600" o:gfxdata="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GO6201gAAAAUBAAAPAAAAAAAAAAEAIAAAACIAAABkcnMvZG93bnJldi54bWxQSwEC&#10;FAAUAAAACACHTuJAJT9xLfYBAAAWBAAADgAAAAAAAAABACAAAAAlAQAAZHJzL2Uyb0RvYy54bWxQ&#10;SwUGAAAAAAYABgBZAQAAjQUAAAAA&#10;">
                <v:fill on="t" focussize="0,0"/>
                <v:stroke color="#000000" joinstyle="round"/>
                <v:imagedata o:title=""/>
                <o:lock v:ext="edit" aspectratio="f"/>
                <v:textbox inset="2.54mm,0mm,2.54mm,0mm">
                  <w:txbxContent>
                    <w:p w14:paraId="6309E34D">
                      <w:pPr>
                        <w:pStyle w:val="7"/>
                        <w:tabs>
                          <w:tab w:val="left" w:pos="8338"/>
                        </w:tabs>
                        <w:spacing w:before="10"/>
                        <w:ind w:left="51"/>
                        <w:rPr>
                          <w:color w:val="000000"/>
                        </w:rPr>
                      </w:pPr>
                    </w:p>
                    <w:p w14:paraId="0FA11FFB">
                      <w:pPr>
                        <w:pStyle w:val="7"/>
                        <w:tabs>
                          <w:tab w:val="left" w:pos="8338"/>
                        </w:tabs>
                        <w:spacing w:before="10"/>
                        <w:ind w:left="51"/>
                        <w:rPr>
                          <w:rFonts w:hint="default" w:ascii="Times New Roman"/>
                          <w:color w:val="000000"/>
                          <w:u w:val="single"/>
                          <w:lang w:val="en-US"/>
                        </w:rPr>
                      </w:pPr>
                      <w:r>
                        <w:rPr>
                          <w:color w:val="000000"/>
                        </w:rPr>
                        <w:t xml:space="preserve">Name of Support Coordinator: </w:t>
                      </w:r>
                      <w:r>
                        <w:rPr>
                          <w:rFonts w:hint="default"/>
                          <w:color w:val="000000"/>
                          <w:lang w:val="en-US"/>
                        </w:rPr>
                        <w:t>______________________________________________</w:t>
                      </w:r>
                    </w:p>
                    <w:p w14:paraId="556C33BD">
                      <w:pPr>
                        <w:pStyle w:val="7"/>
                        <w:tabs>
                          <w:tab w:val="left" w:pos="8338"/>
                        </w:tabs>
                        <w:spacing w:before="10"/>
                        <w:rPr>
                          <w:rFonts w:ascii="Times New Roman"/>
                          <w:color w:val="000000"/>
                          <w:u w:val="single"/>
                        </w:rPr>
                      </w:pPr>
                    </w:p>
                    <w:p w14:paraId="779DEC10">
                      <w:pPr>
                        <w:tabs>
                          <w:tab w:val="left" w:pos="6906"/>
                        </w:tabs>
                        <w:spacing w:before="98"/>
                        <w:ind w:left="35" w:right="0" w:firstLine="0"/>
                        <w:jc w:val="left"/>
                        <w:rPr>
                          <w:rFonts w:hint="default" w:ascii="Times New Roman"/>
                          <w:sz w:val="24"/>
                          <w:lang w:val="en-US"/>
                        </w:rPr>
                      </w:pPr>
                      <w:r>
                        <w:rPr>
                          <w:sz w:val="24"/>
                        </w:rPr>
                        <w:t xml:space="preserve">Phone Number: </w:t>
                      </w:r>
                      <w:r>
                        <w:rPr>
                          <w:rFonts w:hint="default"/>
                          <w:sz w:val="24"/>
                          <w:lang w:val="en-US"/>
                        </w:rPr>
                        <w:t>________________________________</w:t>
                      </w:r>
                    </w:p>
                    <w:p w14:paraId="3B20CE77">
                      <w:pPr>
                        <w:tabs>
                          <w:tab w:val="left" w:pos="6818"/>
                        </w:tabs>
                        <w:spacing w:before="245"/>
                        <w:ind w:left="35" w:right="0" w:firstLine="0"/>
                        <w:jc w:val="left"/>
                        <w:rPr>
                          <w:rFonts w:hint="default" w:ascii="Times New Roman"/>
                          <w:sz w:val="24"/>
                          <w:lang w:val="en-US"/>
                        </w:rPr>
                      </w:pPr>
                      <w:r>
                        <w:rPr>
                          <w:sz w:val="24"/>
                        </w:rPr>
                        <w:t>Email Address:</w:t>
                      </w:r>
                      <w:r>
                        <w:rPr>
                          <w:spacing w:val="40"/>
                          <w:sz w:val="24"/>
                        </w:rPr>
                        <w:t xml:space="preserve"> </w:t>
                      </w:r>
                      <w:r>
                        <w:rPr>
                          <w:rFonts w:hint="default"/>
                          <w:spacing w:val="40"/>
                          <w:sz w:val="24"/>
                          <w:lang w:val="en-US"/>
                        </w:rPr>
                        <w:t>______________________________________</w:t>
                      </w:r>
                    </w:p>
                    <w:p w14:paraId="4386EAD1">
                      <w:pPr>
                        <w:tabs>
                          <w:tab w:val="left" w:pos="8382"/>
                        </w:tabs>
                        <w:spacing w:before="242"/>
                        <w:ind w:left="35" w:right="0" w:firstLine="0"/>
                        <w:jc w:val="left"/>
                        <w:rPr>
                          <w:rFonts w:hint="default" w:ascii="Times New Roman"/>
                          <w:sz w:val="24"/>
                          <w:lang w:val="en-US"/>
                        </w:rPr>
                      </w:pPr>
                      <w:r>
                        <w:rPr>
                          <w:spacing w:val="-2"/>
                          <w:sz w:val="24"/>
                        </w:rPr>
                        <w:t xml:space="preserve">SC Organization/Agency Name: </w:t>
                      </w:r>
                      <w:r>
                        <w:rPr>
                          <w:rFonts w:hint="default"/>
                          <w:spacing w:val="-2"/>
                          <w:sz w:val="24"/>
                          <w:lang w:val="en-US"/>
                        </w:rPr>
                        <w:t>_____________________________________</w:t>
                      </w:r>
                    </w:p>
                    <w:p w14:paraId="6A05A720">
                      <w:pPr>
                        <w:spacing w:before="245"/>
                        <w:ind w:left="35" w:right="0" w:firstLine="0"/>
                        <w:jc w:val="left"/>
                        <w:rPr>
                          <w:rFonts w:hint="default"/>
                          <w:sz w:val="24"/>
                          <w:lang w:val="en-US"/>
                        </w:rPr>
                      </w:pPr>
                      <w:r>
                        <w:rPr>
                          <w:sz w:val="24"/>
                        </w:rPr>
                        <w:t>SC</w:t>
                      </w:r>
                      <w:r>
                        <w:rPr>
                          <w:spacing w:val="-3"/>
                          <w:sz w:val="24"/>
                        </w:rPr>
                        <w:t xml:space="preserve"> </w:t>
                      </w:r>
                      <w:r>
                        <w:rPr>
                          <w:sz w:val="24"/>
                        </w:rPr>
                        <w:t>Supervisor</w:t>
                      </w:r>
                      <w:r>
                        <w:rPr>
                          <w:spacing w:val="-1"/>
                          <w:sz w:val="24"/>
                        </w:rPr>
                        <w:t xml:space="preserve"> </w:t>
                      </w:r>
                      <w:r>
                        <w:rPr>
                          <w:sz w:val="24"/>
                        </w:rPr>
                        <w:t>Contact</w:t>
                      </w:r>
                      <w:r>
                        <w:rPr>
                          <w:spacing w:val="-1"/>
                          <w:sz w:val="24"/>
                        </w:rPr>
                        <w:t xml:space="preserve"> </w:t>
                      </w:r>
                      <w:r>
                        <w:rPr>
                          <w:sz w:val="24"/>
                        </w:rPr>
                        <w:t xml:space="preserve">(if </w:t>
                      </w:r>
                      <w:r>
                        <w:rPr>
                          <w:spacing w:val="-2"/>
                          <w:sz w:val="24"/>
                        </w:rPr>
                        <w:t>applicable):</w:t>
                      </w:r>
                      <w:r>
                        <w:rPr>
                          <w:rFonts w:hint="default"/>
                          <w:spacing w:val="-2"/>
                          <w:sz w:val="24"/>
                          <w:lang w:val="en-US"/>
                        </w:rPr>
                        <w:t xml:space="preserve"> ________________________________________</w:t>
                      </w:r>
                    </w:p>
                    <w:p w14:paraId="15A04A9E">
                      <w:pPr>
                        <w:pStyle w:val="7"/>
                        <w:tabs>
                          <w:tab w:val="left" w:pos="8338"/>
                        </w:tabs>
                        <w:spacing w:before="10"/>
                        <w:ind w:left="51"/>
                        <w:rPr>
                          <w:rFonts w:ascii="Times New Roman"/>
                          <w:color w:val="000000"/>
                          <w:u w:val="single"/>
                        </w:rPr>
                      </w:pPr>
                    </w:p>
                  </w:txbxContent>
                </v:textbox>
                <w10:wrap type="none"/>
                <w10:anchorlock/>
              </v:shape>
            </w:pict>
          </mc:Fallback>
        </mc:AlternateContent>
      </w:r>
    </w:p>
    <w:p w14:paraId="5E2515A5">
      <w:pPr>
        <w:spacing w:after="0"/>
        <w:jc w:val="left"/>
        <w:rPr>
          <w:b/>
          <w:sz w:val="24"/>
        </w:rPr>
      </w:pPr>
    </w:p>
    <w:p w14:paraId="7C700AA6">
      <w:pPr>
        <w:spacing w:after="0"/>
        <w:jc w:val="left"/>
        <w:rPr>
          <w:b/>
          <w:sz w:val="24"/>
        </w:rPr>
      </w:pPr>
    </w:p>
    <w:p w14:paraId="66FBEE18">
      <w:pPr>
        <w:pStyle w:val="10"/>
        <w:spacing w:line="290" w:lineRule="exact"/>
        <w:ind w:left="39"/>
        <w:rPr>
          <w:b/>
          <w:color w:val="000000" w:themeColor="text1"/>
          <w:sz w:val="24"/>
          <w14:textFill>
            <w14:solidFill>
              <w14:schemeClr w14:val="tx1"/>
            </w14:solidFill>
          </w14:textFill>
        </w:rPr>
      </w:pPr>
      <w:r>
        <w:rPr>
          <w:rFonts w:ascii="Cambria" w:hAnsi="Cambria"/>
          <w:color w:val="000000" w:themeColor="text1"/>
          <w:sz w:val="24"/>
          <w14:textFill>
            <w14:solidFill>
              <w14:schemeClr w14:val="tx1"/>
            </w14:solidFill>
          </w14:textFill>
        </w:rPr>
        <w:t>▶</w:t>
      </w:r>
      <w:r>
        <w:rPr>
          <w:rFonts w:ascii="Cambria" w:hAnsi="Cambria"/>
          <w:color w:val="000000" w:themeColor="text1"/>
          <w:spacing w:val="-7"/>
          <w:sz w:val="24"/>
          <w14:textFill>
            <w14:solidFill>
              <w14:schemeClr w14:val="tx1"/>
            </w14:solidFill>
          </w14:textFill>
        </w:rPr>
        <w:t xml:space="preserve"> </w:t>
      </w:r>
      <w:r>
        <w:rPr>
          <w:b/>
          <w:color w:val="000000" w:themeColor="text1"/>
          <w:sz w:val="24"/>
          <w14:textFill>
            <w14:solidFill>
              <w14:schemeClr w14:val="tx1"/>
            </w14:solidFill>
          </w14:textFill>
        </w:rPr>
        <w:t>Primary</w:t>
      </w:r>
      <w:r>
        <w:rPr>
          <w:b/>
          <w:color w:val="000000" w:themeColor="text1"/>
          <w:spacing w:val="-9"/>
          <w:sz w:val="24"/>
          <w14:textFill>
            <w14:solidFill>
              <w14:schemeClr w14:val="tx1"/>
            </w14:solidFill>
          </w14:textFill>
        </w:rPr>
        <w:t xml:space="preserve"> </w:t>
      </w:r>
      <w:r>
        <w:rPr>
          <w:b/>
          <w:color w:val="000000" w:themeColor="text1"/>
          <w:sz w:val="24"/>
          <w14:textFill>
            <w14:solidFill>
              <w14:schemeClr w14:val="tx1"/>
            </w14:solidFill>
          </w14:textFill>
        </w:rPr>
        <w:t>Care</w:t>
      </w:r>
      <w:r>
        <w:rPr>
          <w:b/>
          <w:color w:val="000000" w:themeColor="text1"/>
          <w:spacing w:val="-9"/>
          <w:sz w:val="24"/>
          <w14:textFill>
            <w14:solidFill>
              <w14:schemeClr w14:val="tx1"/>
            </w14:solidFill>
          </w14:textFill>
        </w:rPr>
        <w:t xml:space="preserve"> </w:t>
      </w:r>
      <w:r>
        <w:rPr>
          <w:b/>
          <w:color w:val="000000" w:themeColor="text1"/>
          <w:sz w:val="24"/>
          <w14:textFill>
            <w14:solidFill>
              <w14:schemeClr w14:val="tx1"/>
            </w14:solidFill>
          </w14:textFill>
        </w:rPr>
        <w:t>Physician</w:t>
      </w:r>
      <w:r>
        <w:rPr>
          <w:b/>
          <w:color w:val="000000" w:themeColor="text1"/>
          <w:spacing w:val="-8"/>
          <w:sz w:val="24"/>
          <w14:textFill>
            <w14:solidFill>
              <w14:schemeClr w14:val="tx1"/>
            </w14:solidFill>
          </w14:textFill>
        </w:rPr>
        <w:t xml:space="preserve"> </w:t>
      </w:r>
      <w:r>
        <w:rPr>
          <w:b/>
          <w:color w:val="000000" w:themeColor="text1"/>
          <w:sz w:val="24"/>
          <w14:textFill>
            <w14:solidFill>
              <w14:schemeClr w14:val="tx1"/>
            </w14:solidFill>
          </w14:textFill>
        </w:rPr>
        <w:t>&amp;</w:t>
      </w:r>
      <w:r>
        <w:rPr>
          <w:b/>
          <w:color w:val="000000" w:themeColor="text1"/>
          <w:spacing w:val="-9"/>
          <w:sz w:val="24"/>
          <w14:textFill>
            <w14:solidFill>
              <w14:schemeClr w14:val="tx1"/>
            </w14:solidFill>
          </w14:textFill>
        </w:rPr>
        <w:t xml:space="preserve"> </w:t>
      </w:r>
      <w:r>
        <w:rPr>
          <w:b/>
          <w:color w:val="000000" w:themeColor="text1"/>
          <w:sz w:val="24"/>
          <w14:textFill>
            <w14:solidFill>
              <w14:schemeClr w14:val="tx1"/>
            </w14:solidFill>
          </w14:textFill>
        </w:rPr>
        <w:t>Healthcare</w:t>
      </w:r>
      <w:r>
        <w:rPr>
          <w:b/>
          <w:color w:val="000000" w:themeColor="text1"/>
          <w:spacing w:val="-8"/>
          <w:sz w:val="24"/>
          <w14:textFill>
            <w14:solidFill>
              <w14:schemeClr w14:val="tx1"/>
            </w14:solidFill>
          </w14:textFill>
        </w:rPr>
        <w:t xml:space="preserve"> </w:t>
      </w:r>
      <w:r>
        <w:rPr>
          <w:b/>
          <w:color w:val="000000" w:themeColor="text1"/>
          <w:spacing w:val="-2"/>
          <w:sz w:val="24"/>
          <w14:textFill>
            <w14:solidFill>
              <w14:schemeClr w14:val="tx1"/>
            </w14:solidFill>
          </w14:textFill>
        </w:rPr>
        <w:t>Providers</w:t>
      </w:r>
    </w:p>
    <w:p w14:paraId="11A441AE">
      <w:pPr>
        <w:spacing w:after="0"/>
        <w:jc w:val="left"/>
        <w:rPr>
          <w:sz w:val="24"/>
        </w:rPr>
      </w:pPr>
      <w:r>
        <w:rPr>
          <w:sz w:val="24"/>
        </w:rPr>
        <mc:AlternateContent>
          <mc:Choice Requires="wps">
            <w:drawing>
              <wp:inline distT="0" distB="0" distL="114300" distR="114300">
                <wp:extent cx="5690870" cy="1762760"/>
                <wp:effectExtent l="12700" t="12700" r="30480" b="15240"/>
                <wp:docPr id="96" name="Rectangles 96"/>
                <wp:cNvGraphicFramePr/>
                <a:graphic xmlns:a="http://schemas.openxmlformats.org/drawingml/2006/main">
                  <a:graphicData uri="http://schemas.microsoft.com/office/word/2010/wordprocessingShape">
                    <wps:wsp>
                      <wps:cNvSpPr/>
                      <wps:spPr>
                        <a:xfrm>
                          <a:off x="1160145" y="4601845"/>
                          <a:ext cx="5690870" cy="1762760"/>
                        </a:xfrm>
                        <a:prstGeom prst="rect">
                          <a:avLst/>
                        </a:prstGeom>
                        <a:solidFill>
                          <a:schemeClr val="bg1">
                            <a:lumMod val="75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794DB7E">
                            <w:pPr>
                              <w:jc w:val="both"/>
                              <w:rPr>
                                <w:color w:val="000000" w:themeColor="text1"/>
                                <w:sz w:val="24"/>
                                <w14:textFill>
                                  <w14:solidFill>
                                    <w14:schemeClr w14:val="tx1"/>
                                  </w14:solidFill>
                                </w14:textFill>
                              </w:rPr>
                            </w:pPr>
                          </w:p>
                          <w:p w14:paraId="7EF0F843">
                            <w:pPr>
                              <w:jc w:val="both"/>
                              <w:rPr>
                                <w:rFonts w:hint="default"/>
                                <w:color w:val="000000" w:themeColor="text1"/>
                                <w:spacing w:val="-2"/>
                                <w:sz w:val="24"/>
                                <w:lang w:val="en-US"/>
                                <w14:textFill>
                                  <w14:solidFill>
                                    <w14:schemeClr w14:val="tx1"/>
                                  </w14:solidFill>
                                </w14:textFill>
                              </w:rPr>
                            </w:pPr>
                            <w:r>
                              <w:rPr>
                                <w:color w:val="000000" w:themeColor="text1"/>
                                <w:sz w:val="24"/>
                                <w14:textFill>
                                  <w14:solidFill>
                                    <w14:schemeClr w14:val="tx1"/>
                                  </w14:solidFill>
                                </w14:textFill>
                              </w:rPr>
                              <w:t>Primary</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Care</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Physician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(PCP)</w:t>
                            </w:r>
                            <w:r>
                              <w:rPr>
                                <w:color w:val="000000" w:themeColor="text1"/>
                                <w:spacing w:val="-2"/>
                                <w:sz w:val="24"/>
                                <w14:textFill>
                                  <w14:solidFill>
                                    <w14:schemeClr w14:val="tx1"/>
                                  </w14:solidFill>
                                </w14:textFill>
                              </w:rPr>
                              <w:t xml:space="preserve"> Name:</w:t>
                            </w:r>
                            <w:r>
                              <w:rPr>
                                <w:rFonts w:hint="default"/>
                                <w:color w:val="000000" w:themeColor="text1"/>
                                <w:spacing w:val="-2"/>
                                <w:sz w:val="24"/>
                                <w:lang w:val="en-US"/>
                                <w14:textFill>
                                  <w14:solidFill>
                                    <w14:schemeClr w14:val="tx1"/>
                                  </w14:solidFill>
                                </w14:textFill>
                              </w:rPr>
                              <w:t xml:space="preserve"> _______________________</w:t>
                            </w:r>
                          </w:p>
                          <w:p w14:paraId="0F470569">
                            <w:pPr>
                              <w:jc w:val="both"/>
                              <w:rPr>
                                <w:rFonts w:hint="default"/>
                                <w:color w:val="000000" w:themeColor="text1"/>
                                <w:spacing w:val="-2"/>
                                <w:sz w:val="24"/>
                                <w:lang w:val="en-US"/>
                                <w14:textFill>
                                  <w14:solidFill>
                                    <w14:schemeClr w14:val="tx1"/>
                                  </w14:solidFill>
                                </w14:textFill>
                              </w:rPr>
                            </w:pPr>
                          </w:p>
                          <w:p w14:paraId="47D081D3">
                            <w:pPr>
                              <w:pStyle w:val="10"/>
                              <w:tabs>
                                <w:tab w:val="left" w:pos="8580"/>
                              </w:tabs>
                              <w:spacing w:line="439" w:lineRule="auto"/>
                              <w:ind w:left="43" w:right="54" w:rightChars="0"/>
                              <w:rPr>
                                <w:rFonts w:ascii="Times New Roman"/>
                                <w:color w:val="000000" w:themeColor="text1"/>
                                <w:spacing w:val="-34"/>
                                <w:sz w:val="24"/>
                                <w:u w:val="single"/>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_____________________________________</w:t>
                            </w:r>
                            <w:r>
                              <w:rPr>
                                <w:rFonts w:ascii="Times New Roman"/>
                                <w:color w:val="000000" w:themeColor="text1"/>
                                <w:spacing w:val="-34"/>
                                <w:sz w:val="24"/>
                                <w:u w:val="single"/>
                                <w14:textFill>
                                  <w14:solidFill>
                                    <w14:schemeClr w14:val="tx1"/>
                                  </w14:solidFill>
                                </w14:textFill>
                              </w:rPr>
                              <w:t xml:space="preserve"> </w:t>
                            </w:r>
                          </w:p>
                          <w:p w14:paraId="2BB3250D">
                            <w:pPr>
                              <w:pStyle w:val="10"/>
                              <w:tabs>
                                <w:tab w:val="left" w:pos="6610"/>
                                <w:tab w:val="left" w:pos="6869"/>
                                <w:tab w:val="left" w:pos="8580"/>
                              </w:tabs>
                              <w:spacing w:line="439" w:lineRule="auto"/>
                              <w:ind w:left="43" w:right="54" w:rightChars="0"/>
                              <w:rPr>
                                <w:rFonts w:ascii="Times New Roman"/>
                                <w:color w:val="000000" w:themeColor="text1"/>
                                <w:sz w:val="24"/>
                                <w14:textFill>
                                  <w14:solidFill>
                                    <w14:schemeClr w14:val="tx1"/>
                                  </w14:solidFill>
                                </w14:textFill>
                              </w:rPr>
                            </w:pPr>
                            <w:r>
                              <w:rPr>
                                <w:rFonts w:ascii="Times New Roman"/>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Fax Number: </w:t>
                            </w:r>
                            <w:r>
                              <w:rPr>
                                <w:rFonts w:hint="default"/>
                                <w:color w:val="000000" w:themeColor="text1"/>
                                <w:sz w:val="24"/>
                                <w:lang w:val="en-US"/>
                                <w14:textFill>
                                  <w14:solidFill>
                                    <w14:schemeClr w14:val="tx1"/>
                                  </w14:solidFill>
                                </w14:textFill>
                              </w:rPr>
                              <w:t>_______________________________</w:t>
                            </w:r>
                            <w:r>
                              <w:rPr>
                                <w:rFonts w:ascii="Times New Roman"/>
                                <w:color w:val="000000" w:themeColor="text1"/>
                                <w:sz w:val="24"/>
                                <w14:textFill>
                                  <w14:solidFill>
                                    <w14:schemeClr w14:val="tx1"/>
                                  </w14:solidFill>
                                </w14:textFill>
                              </w:rPr>
                              <w:t xml:space="preserve"> </w:t>
                            </w:r>
                          </w:p>
                          <w:p w14:paraId="0A937DFD">
                            <w:pPr>
                              <w:pStyle w:val="10"/>
                              <w:tabs>
                                <w:tab w:val="left" w:pos="6610"/>
                                <w:tab w:val="left" w:pos="6869"/>
                              </w:tabs>
                              <w:spacing w:line="439" w:lineRule="auto"/>
                              <w:ind w:left="43" w:right="54" w:rightChars="0"/>
                              <w:rPr>
                                <w:rFonts w:hint="default" w:ascii="Times New Roman"/>
                                <w:color w:val="000000" w:themeColor="text1"/>
                                <w:sz w:val="24"/>
                                <w:u w:val="single"/>
                                <w:lang w:val="en-US"/>
                                <w14:textFill>
                                  <w14:solidFill>
                                    <w14:schemeClr w14:val="tx1"/>
                                  </w14:solidFill>
                                </w14:textFill>
                              </w:rPr>
                            </w:pPr>
                            <w:r>
                              <w:rPr>
                                <w:color w:val="000000" w:themeColor="text1"/>
                                <w:sz w:val="24"/>
                                <w14:textFill>
                                  <w14:solidFill>
                                    <w14:schemeClr w14:val="tx1"/>
                                  </w14:solidFill>
                                </w14:textFill>
                              </w:rPr>
                              <w:t xml:space="preserve">Office Address: </w:t>
                            </w:r>
                            <w:r>
                              <w:rPr>
                                <w:rFonts w:hint="default"/>
                                <w:color w:val="000000" w:themeColor="text1"/>
                                <w:sz w:val="24"/>
                                <w:lang w:val="en-US"/>
                                <w14:textFill>
                                  <w14:solidFill>
                                    <w14:schemeClr w14:val="tx1"/>
                                  </w14:solidFill>
                                </w14:textFill>
                              </w:rPr>
                              <w:t>_____________________________________</w:t>
                            </w:r>
                          </w:p>
                          <w:p w14:paraId="0A5C10B6">
                            <w:pPr>
                              <w:jc w:val="cente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ect id="_x0000_s1026" o:spid="_x0000_s1026" o:spt="1" style="height:138.8pt;width:448.1pt;" fillcolor="#BFBFBF [2412]" filled="t" stroked="t" coordsize="21600,21600" o:gfxdata="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Kd9TLSAAAABQEAAA8AAAAAAAAAAQAgAAAA&#10;IgAAAGRycy9kb3ducmV2LnhtbFBLAQIUABQAAAAIAIdO4kDgxO1YgwIAABsFAAAOAAAAAAAAAAEA&#10;IAAAACEBAABkcnMvZTJvRG9jLnhtbFBLBQYAAAAABgAGAFkBAAAWBgAAAAA=&#10;">
                <v:fill on="t" focussize="0,0"/>
                <v:stroke weight="2pt" color="#000000 [3213]" joinstyle="round"/>
                <v:imagedata o:title=""/>
                <o:lock v:ext="edit" aspectratio="f"/>
                <v:textbox>
                  <w:txbxContent>
                    <w:p w14:paraId="7794DB7E">
                      <w:pPr>
                        <w:jc w:val="both"/>
                        <w:rPr>
                          <w:color w:val="000000" w:themeColor="text1"/>
                          <w:sz w:val="24"/>
                          <w14:textFill>
                            <w14:solidFill>
                              <w14:schemeClr w14:val="tx1"/>
                            </w14:solidFill>
                          </w14:textFill>
                        </w:rPr>
                      </w:pPr>
                    </w:p>
                    <w:p w14:paraId="7EF0F843">
                      <w:pPr>
                        <w:jc w:val="both"/>
                        <w:rPr>
                          <w:rFonts w:hint="default"/>
                          <w:color w:val="000000" w:themeColor="text1"/>
                          <w:spacing w:val="-2"/>
                          <w:sz w:val="24"/>
                          <w:lang w:val="en-US"/>
                          <w14:textFill>
                            <w14:solidFill>
                              <w14:schemeClr w14:val="tx1"/>
                            </w14:solidFill>
                          </w14:textFill>
                        </w:rPr>
                      </w:pPr>
                      <w:r>
                        <w:rPr>
                          <w:color w:val="000000" w:themeColor="text1"/>
                          <w:sz w:val="24"/>
                          <w14:textFill>
                            <w14:solidFill>
                              <w14:schemeClr w14:val="tx1"/>
                            </w14:solidFill>
                          </w14:textFill>
                        </w:rPr>
                        <w:t>Primary</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Care</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Physician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(PCP)</w:t>
                      </w:r>
                      <w:r>
                        <w:rPr>
                          <w:color w:val="000000" w:themeColor="text1"/>
                          <w:spacing w:val="-2"/>
                          <w:sz w:val="24"/>
                          <w14:textFill>
                            <w14:solidFill>
                              <w14:schemeClr w14:val="tx1"/>
                            </w14:solidFill>
                          </w14:textFill>
                        </w:rPr>
                        <w:t xml:space="preserve"> Name:</w:t>
                      </w:r>
                      <w:r>
                        <w:rPr>
                          <w:rFonts w:hint="default"/>
                          <w:color w:val="000000" w:themeColor="text1"/>
                          <w:spacing w:val="-2"/>
                          <w:sz w:val="24"/>
                          <w:lang w:val="en-US"/>
                          <w14:textFill>
                            <w14:solidFill>
                              <w14:schemeClr w14:val="tx1"/>
                            </w14:solidFill>
                          </w14:textFill>
                        </w:rPr>
                        <w:t xml:space="preserve"> _______________________</w:t>
                      </w:r>
                    </w:p>
                    <w:p w14:paraId="0F470569">
                      <w:pPr>
                        <w:jc w:val="both"/>
                        <w:rPr>
                          <w:rFonts w:hint="default"/>
                          <w:color w:val="000000" w:themeColor="text1"/>
                          <w:spacing w:val="-2"/>
                          <w:sz w:val="24"/>
                          <w:lang w:val="en-US"/>
                          <w14:textFill>
                            <w14:solidFill>
                              <w14:schemeClr w14:val="tx1"/>
                            </w14:solidFill>
                          </w14:textFill>
                        </w:rPr>
                      </w:pPr>
                    </w:p>
                    <w:p w14:paraId="47D081D3">
                      <w:pPr>
                        <w:pStyle w:val="10"/>
                        <w:tabs>
                          <w:tab w:val="left" w:pos="8580"/>
                        </w:tabs>
                        <w:spacing w:line="439" w:lineRule="auto"/>
                        <w:ind w:left="43" w:right="54" w:rightChars="0"/>
                        <w:rPr>
                          <w:rFonts w:ascii="Times New Roman"/>
                          <w:color w:val="000000" w:themeColor="text1"/>
                          <w:spacing w:val="-34"/>
                          <w:sz w:val="24"/>
                          <w:u w:val="single"/>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_____________________________________</w:t>
                      </w:r>
                      <w:r>
                        <w:rPr>
                          <w:rFonts w:ascii="Times New Roman"/>
                          <w:color w:val="000000" w:themeColor="text1"/>
                          <w:spacing w:val="-34"/>
                          <w:sz w:val="24"/>
                          <w:u w:val="single"/>
                          <w14:textFill>
                            <w14:solidFill>
                              <w14:schemeClr w14:val="tx1"/>
                            </w14:solidFill>
                          </w14:textFill>
                        </w:rPr>
                        <w:t xml:space="preserve"> </w:t>
                      </w:r>
                    </w:p>
                    <w:p w14:paraId="2BB3250D">
                      <w:pPr>
                        <w:pStyle w:val="10"/>
                        <w:tabs>
                          <w:tab w:val="left" w:pos="6610"/>
                          <w:tab w:val="left" w:pos="6869"/>
                          <w:tab w:val="left" w:pos="8580"/>
                        </w:tabs>
                        <w:spacing w:line="439" w:lineRule="auto"/>
                        <w:ind w:left="43" w:right="54" w:rightChars="0"/>
                        <w:rPr>
                          <w:rFonts w:ascii="Times New Roman"/>
                          <w:color w:val="000000" w:themeColor="text1"/>
                          <w:sz w:val="24"/>
                          <w14:textFill>
                            <w14:solidFill>
                              <w14:schemeClr w14:val="tx1"/>
                            </w14:solidFill>
                          </w14:textFill>
                        </w:rPr>
                      </w:pPr>
                      <w:r>
                        <w:rPr>
                          <w:rFonts w:ascii="Times New Roman"/>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Fax Number: </w:t>
                      </w:r>
                      <w:r>
                        <w:rPr>
                          <w:rFonts w:hint="default"/>
                          <w:color w:val="000000" w:themeColor="text1"/>
                          <w:sz w:val="24"/>
                          <w:lang w:val="en-US"/>
                          <w14:textFill>
                            <w14:solidFill>
                              <w14:schemeClr w14:val="tx1"/>
                            </w14:solidFill>
                          </w14:textFill>
                        </w:rPr>
                        <w:t>_______________________________</w:t>
                      </w:r>
                      <w:r>
                        <w:rPr>
                          <w:rFonts w:ascii="Times New Roman"/>
                          <w:color w:val="000000" w:themeColor="text1"/>
                          <w:sz w:val="24"/>
                          <w14:textFill>
                            <w14:solidFill>
                              <w14:schemeClr w14:val="tx1"/>
                            </w14:solidFill>
                          </w14:textFill>
                        </w:rPr>
                        <w:t xml:space="preserve"> </w:t>
                      </w:r>
                    </w:p>
                    <w:p w14:paraId="0A937DFD">
                      <w:pPr>
                        <w:pStyle w:val="10"/>
                        <w:tabs>
                          <w:tab w:val="left" w:pos="6610"/>
                          <w:tab w:val="left" w:pos="6869"/>
                        </w:tabs>
                        <w:spacing w:line="439" w:lineRule="auto"/>
                        <w:ind w:left="43" w:right="54" w:rightChars="0"/>
                        <w:rPr>
                          <w:rFonts w:hint="default" w:ascii="Times New Roman"/>
                          <w:color w:val="000000" w:themeColor="text1"/>
                          <w:sz w:val="24"/>
                          <w:u w:val="single"/>
                          <w:lang w:val="en-US"/>
                          <w14:textFill>
                            <w14:solidFill>
                              <w14:schemeClr w14:val="tx1"/>
                            </w14:solidFill>
                          </w14:textFill>
                        </w:rPr>
                      </w:pPr>
                      <w:r>
                        <w:rPr>
                          <w:color w:val="000000" w:themeColor="text1"/>
                          <w:sz w:val="24"/>
                          <w14:textFill>
                            <w14:solidFill>
                              <w14:schemeClr w14:val="tx1"/>
                            </w14:solidFill>
                          </w14:textFill>
                        </w:rPr>
                        <w:t xml:space="preserve">Office Address: </w:t>
                      </w:r>
                      <w:r>
                        <w:rPr>
                          <w:rFonts w:hint="default"/>
                          <w:color w:val="000000" w:themeColor="text1"/>
                          <w:sz w:val="24"/>
                          <w:lang w:val="en-US"/>
                          <w14:textFill>
                            <w14:solidFill>
                              <w14:schemeClr w14:val="tx1"/>
                            </w14:solidFill>
                          </w14:textFill>
                        </w:rPr>
                        <w:t>_____________________________________</w:t>
                      </w:r>
                    </w:p>
                    <w:p w14:paraId="0A5C10B6">
                      <w:pPr>
                        <w:jc w:val="center"/>
                        <w:rPr>
                          <w:rFonts w:hint="default"/>
                          <w:lang w:val="en-US"/>
                        </w:rPr>
                      </w:pPr>
                    </w:p>
                  </w:txbxContent>
                </v:textbox>
                <w10:wrap type="none"/>
                <w10:anchorlock/>
              </v:rect>
            </w:pict>
          </mc:Fallback>
        </mc:AlternateContent>
      </w:r>
    </w:p>
    <w:p w14:paraId="5C86464B">
      <w:pPr>
        <w:spacing w:after="0"/>
        <w:jc w:val="left"/>
        <w:rPr>
          <w:sz w:val="24"/>
        </w:rPr>
      </w:pPr>
    </w:p>
    <w:p w14:paraId="5D37DBD3">
      <w:pPr>
        <w:jc w:val="both"/>
        <w:rPr>
          <w:rFonts w:hint="default"/>
          <w:b/>
          <w:bCs/>
          <w:color w:val="000000" w:themeColor="text1"/>
          <w:spacing w:val="-2"/>
          <w:sz w:val="24"/>
          <w:lang w:val="en-US"/>
          <w14:textFill>
            <w14:solidFill>
              <w14:schemeClr w14:val="tx1"/>
            </w14:solidFill>
          </w14:textFill>
        </w:rPr>
      </w:pPr>
      <w:r>
        <w:rPr>
          <w:rFonts w:ascii="Cambria" w:hAnsi="Cambria"/>
          <w:color w:val="000000" w:themeColor="text1"/>
          <w:sz w:val="24"/>
          <w14:textFill>
            <w14:solidFill>
              <w14:schemeClr w14:val="tx1"/>
            </w14:solidFill>
          </w14:textFill>
        </w:rPr>
        <w:t>▶</w:t>
      </w:r>
      <w:r>
        <w:rPr>
          <w:rFonts w:ascii="Cambria" w:hAnsi="Cambria"/>
          <w:color w:val="000000" w:themeColor="text1"/>
          <w:spacing w:val="-7"/>
          <w:sz w:val="24"/>
          <w14:textFill>
            <w14:solidFill>
              <w14:schemeClr w14:val="tx1"/>
            </w14:solidFill>
          </w14:textFill>
        </w:rPr>
        <w:t xml:space="preserve"> </w:t>
      </w:r>
      <w:r>
        <w:rPr>
          <w:b/>
          <w:bCs/>
          <w:color w:val="000000" w:themeColor="text1"/>
          <w:sz w:val="24"/>
          <w14:textFill>
            <w14:solidFill>
              <w14:schemeClr w14:val="tx1"/>
            </w14:solidFill>
          </w14:textFill>
        </w:rPr>
        <w:t>Psychiatrist</w:t>
      </w:r>
      <w:r>
        <w:rPr>
          <w:b/>
          <w:bCs/>
          <w:color w:val="000000" w:themeColor="text1"/>
          <w:spacing w:val="-7"/>
          <w:sz w:val="24"/>
          <w14:textFill>
            <w14:solidFill>
              <w14:schemeClr w14:val="tx1"/>
            </w14:solidFill>
          </w14:textFill>
        </w:rPr>
        <w:t xml:space="preserve"> </w:t>
      </w:r>
      <w:r>
        <w:rPr>
          <w:b/>
          <w:bCs/>
          <w:color w:val="000000" w:themeColor="text1"/>
          <w:sz w:val="24"/>
          <w14:textFill>
            <w14:solidFill>
              <w14:schemeClr w14:val="tx1"/>
            </w14:solidFill>
          </w14:textFill>
        </w:rPr>
        <w:t>or</w:t>
      </w:r>
      <w:r>
        <w:rPr>
          <w:b/>
          <w:bCs/>
          <w:color w:val="000000" w:themeColor="text1"/>
          <w:spacing w:val="-6"/>
          <w:sz w:val="24"/>
          <w14:textFill>
            <w14:solidFill>
              <w14:schemeClr w14:val="tx1"/>
            </w14:solidFill>
          </w14:textFill>
        </w:rPr>
        <w:t xml:space="preserve"> </w:t>
      </w:r>
      <w:r>
        <w:rPr>
          <w:b/>
          <w:bCs/>
          <w:color w:val="000000" w:themeColor="text1"/>
          <w:sz w:val="24"/>
          <w14:textFill>
            <w14:solidFill>
              <w14:schemeClr w14:val="tx1"/>
            </w14:solidFill>
          </w14:textFill>
        </w:rPr>
        <w:t>Behavioral</w:t>
      </w:r>
      <w:r>
        <w:rPr>
          <w:b/>
          <w:bCs/>
          <w:color w:val="000000" w:themeColor="text1"/>
          <w:spacing w:val="-7"/>
          <w:sz w:val="24"/>
          <w14:textFill>
            <w14:solidFill>
              <w14:schemeClr w14:val="tx1"/>
            </w14:solidFill>
          </w14:textFill>
        </w:rPr>
        <w:t xml:space="preserve"> </w:t>
      </w:r>
      <w:r>
        <w:rPr>
          <w:b/>
          <w:bCs/>
          <w:color w:val="000000" w:themeColor="text1"/>
          <w:sz w:val="24"/>
          <w14:textFill>
            <w14:solidFill>
              <w14:schemeClr w14:val="tx1"/>
            </w14:solidFill>
          </w14:textFill>
        </w:rPr>
        <w:t>Health</w:t>
      </w:r>
      <w:r>
        <w:rPr>
          <w:b/>
          <w:bCs/>
          <w:color w:val="000000" w:themeColor="text1"/>
          <w:spacing w:val="-6"/>
          <w:sz w:val="24"/>
          <w14:textFill>
            <w14:solidFill>
              <w14:schemeClr w14:val="tx1"/>
            </w14:solidFill>
          </w14:textFill>
        </w:rPr>
        <w:t xml:space="preserve"> </w:t>
      </w:r>
      <w:r>
        <w:rPr>
          <w:b/>
          <w:bCs/>
          <w:color w:val="000000" w:themeColor="text1"/>
          <w:spacing w:val="-2"/>
          <w:sz w:val="24"/>
          <w14:textFill>
            <w14:solidFill>
              <w14:schemeClr w14:val="tx1"/>
            </w14:solidFill>
          </w14:textFill>
        </w:rPr>
        <w:t>Provider</w:t>
      </w:r>
      <w:r>
        <w:rPr>
          <w:rFonts w:hint="default"/>
          <w:b/>
          <w:bCs/>
          <w:color w:val="000000" w:themeColor="text1"/>
          <w:spacing w:val="-2"/>
          <w:sz w:val="24"/>
          <w:lang w:val="en-US"/>
          <w14:textFill>
            <w14:solidFill>
              <w14:schemeClr w14:val="tx1"/>
            </w14:solidFill>
          </w14:textFill>
        </w:rPr>
        <w:t>:</w:t>
      </w:r>
    </w:p>
    <w:p w14:paraId="0F766A7F">
      <w:pPr>
        <w:spacing w:after="0"/>
        <w:jc w:val="left"/>
        <w:rPr>
          <w:sz w:val="24"/>
        </w:rPr>
      </w:pPr>
      <w:r>
        <w:rPr>
          <w:sz w:val="24"/>
        </w:rPr>
        <mc:AlternateContent>
          <mc:Choice Requires="wps">
            <w:drawing>
              <wp:anchor distT="0" distB="0" distL="114300" distR="114300" simplePos="0" relativeHeight="251692032" behindDoc="0" locked="0" layoutInCell="1" allowOverlap="1">
                <wp:simplePos x="0" y="0"/>
                <wp:positionH relativeFrom="column">
                  <wp:posOffset>64135</wp:posOffset>
                </wp:positionH>
                <wp:positionV relativeFrom="paragraph">
                  <wp:posOffset>95885</wp:posOffset>
                </wp:positionV>
                <wp:extent cx="5274945" cy="2643505"/>
                <wp:effectExtent l="12700" t="12700" r="27305" b="29845"/>
                <wp:wrapNone/>
                <wp:docPr id="97" name="Rectangles 97"/>
                <wp:cNvGraphicFramePr/>
                <a:graphic xmlns:a="http://schemas.openxmlformats.org/drawingml/2006/main">
                  <a:graphicData uri="http://schemas.microsoft.com/office/word/2010/wordprocessingShape">
                    <wps:wsp>
                      <wps:cNvSpPr/>
                      <wps:spPr>
                        <a:xfrm>
                          <a:off x="1219200" y="6472555"/>
                          <a:ext cx="5274945" cy="2643505"/>
                        </a:xfrm>
                        <a:prstGeom prst="rect">
                          <a:avLst/>
                        </a:prstGeom>
                        <a:solidFill>
                          <a:schemeClr val="bg1">
                            <a:lumMod val="75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C12D15D">
                            <w:pPr>
                              <w:jc w:val="both"/>
                              <w:rPr>
                                <w:rFonts w:hint="default"/>
                                <w:color w:val="000000" w:themeColor="text1"/>
                                <w:spacing w:val="-2"/>
                                <w:sz w:val="24"/>
                                <w:lang w:val="en-US"/>
                                <w14:textFill>
                                  <w14:solidFill>
                                    <w14:schemeClr w14:val="tx1"/>
                                  </w14:solidFill>
                                </w14:textFill>
                              </w:rPr>
                            </w:pPr>
                            <w:r>
                              <w:rPr>
                                <w:rFonts w:hint="default"/>
                                <w:color w:val="000000" w:themeColor="text1"/>
                                <w:spacing w:val="-2"/>
                                <w:sz w:val="24"/>
                                <w:lang w:val="en-US"/>
                                <w14:textFill>
                                  <w14:solidFill>
                                    <w14:schemeClr w14:val="tx1"/>
                                  </w14:solidFill>
                                </w14:textFill>
                              </w:rPr>
                              <w:t>Name:__________________________________</w:t>
                            </w:r>
                          </w:p>
                          <w:p w14:paraId="30C6314C">
                            <w:pPr>
                              <w:jc w:val="both"/>
                              <w:rPr>
                                <w:rFonts w:hint="default"/>
                                <w:color w:val="000000" w:themeColor="text1"/>
                                <w:spacing w:val="-2"/>
                                <w:sz w:val="24"/>
                                <w:lang w:val="en-US"/>
                                <w14:textFill>
                                  <w14:solidFill>
                                    <w14:schemeClr w14:val="tx1"/>
                                  </w14:solidFill>
                                </w14:textFill>
                              </w:rPr>
                            </w:pPr>
                          </w:p>
                          <w:p w14:paraId="53BF1F54">
                            <w:pPr>
                              <w:pStyle w:val="10"/>
                              <w:tabs>
                                <w:tab w:val="left" w:pos="6913"/>
                              </w:tabs>
                              <w:ind w:left="43"/>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w:t>
                            </w:r>
                          </w:p>
                          <w:p w14:paraId="4D68740F">
                            <w:pPr>
                              <w:pStyle w:val="10"/>
                              <w:tabs>
                                <w:tab w:val="left" w:pos="6801"/>
                              </w:tabs>
                              <w:spacing w:before="242"/>
                              <w:ind w:left="43"/>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Email Address: </w:t>
                            </w:r>
                            <w:r>
                              <w:rPr>
                                <w:rFonts w:hint="default"/>
                                <w:color w:val="000000" w:themeColor="text1"/>
                                <w:sz w:val="24"/>
                                <w:lang w:val="en-US"/>
                                <w14:textFill>
                                  <w14:solidFill>
                                    <w14:schemeClr w14:val="tx1"/>
                                  </w14:solidFill>
                                </w14:textFill>
                              </w:rPr>
                              <w:t>_________________________________________</w:t>
                            </w:r>
                          </w:p>
                          <w:p w14:paraId="0DFD4028">
                            <w:pPr>
                              <w:pStyle w:val="10"/>
                              <w:spacing w:line="20" w:lineRule="exact"/>
                              <w:rPr>
                                <w:color w:val="000000" w:themeColor="text1"/>
                                <w:sz w:val="2"/>
                                <w14:textFill>
                                  <w14:solidFill>
                                    <w14:schemeClr w14:val="tx1"/>
                                  </w14:solidFill>
                                </w14:textFill>
                              </w:rPr>
                            </w:pPr>
                          </w:p>
                          <w:p w14:paraId="5726ADAD">
                            <w:pPr>
                              <w:pStyle w:val="10"/>
                              <w:spacing w:before="10"/>
                              <w:rPr>
                                <w:b/>
                                <w:color w:val="000000" w:themeColor="text1"/>
                                <w:sz w:val="24"/>
                                <w14:textFill>
                                  <w14:solidFill>
                                    <w14:schemeClr w14:val="tx1"/>
                                  </w14:solidFill>
                                </w14:textFill>
                              </w:rPr>
                            </w:pPr>
                          </w:p>
                          <w:p w14:paraId="22586F49">
                            <w:pPr>
                              <w:pStyle w:val="10"/>
                              <w:tabs>
                                <w:tab w:val="left" w:pos="6212"/>
                                <w:tab w:val="left" w:pos="6765"/>
                                <w:tab w:val="left" w:pos="6913"/>
                              </w:tabs>
                              <w:spacing w:line="439" w:lineRule="auto"/>
                              <w:ind w:left="43" w:right="59" w:rightChars="0"/>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Dentist Name: </w:t>
                            </w:r>
                            <w:r>
                              <w:rPr>
                                <w:rFonts w:hint="default"/>
                                <w:color w:val="000000" w:themeColor="text1"/>
                                <w:sz w:val="24"/>
                                <w:lang w:val="en-US"/>
                                <w14:textFill>
                                  <w14:solidFill>
                                    <w14:schemeClr w14:val="tx1"/>
                                  </w14:solidFill>
                                </w14:textFill>
                              </w:rPr>
                              <w:t>__________________________________________</w:t>
                            </w:r>
                            <w:r>
                              <w:rPr>
                                <w:rFonts w:ascii="Times New Roman"/>
                                <w:color w:val="000000" w:themeColor="text1"/>
                                <w:sz w:val="24"/>
                                <w14:textFill>
                                  <w14:solidFill>
                                    <w14:schemeClr w14:val="tx1"/>
                                  </w14:solidFill>
                                </w14:textFill>
                              </w:rPr>
                              <w:t xml:space="preserve"> </w:t>
                            </w:r>
                          </w:p>
                          <w:p w14:paraId="7985A680">
                            <w:pPr>
                              <w:pStyle w:val="10"/>
                              <w:tabs>
                                <w:tab w:val="left" w:pos="6212"/>
                                <w:tab w:val="left" w:pos="6765"/>
                                <w:tab w:val="left" w:pos="6913"/>
                                <w:tab w:val="left" w:pos="7920"/>
                                <w:tab w:val="left" w:pos="8140"/>
                              </w:tabs>
                              <w:spacing w:line="439" w:lineRule="auto"/>
                              <w:ind w:left="43" w:right="59" w:rightChars="0"/>
                              <w:rPr>
                                <w:rFonts w:hint="default" w:ascii="Times New Roman"/>
                                <w:color w:val="000000" w:themeColor="text1"/>
                                <w:sz w:val="24"/>
                                <w:u w:val="single"/>
                                <w:lang w:val="en-US"/>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_____________________________________</w:t>
                            </w:r>
                          </w:p>
                          <w:p w14:paraId="6357E355">
                            <w:pPr>
                              <w:pStyle w:val="10"/>
                              <w:tabs>
                                <w:tab w:val="left" w:pos="6212"/>
                                <w:tab w:val="left" w:pos="6765"/>
                                <w:tab w:val="left" w:pos="6913"/>
                              </w:tabs>
                              <w:spacing w:line="439" w:lineRule="auto"/>
                              <w:ind w:left="43" w:right="59" w:rightChars="0"/>
                              <w:rPr>
                                <w:rFonts w:hint="default" w:ascii="Times New Roman"/>
                                <w:color w:val="000000" w:themeColor="text1"/>
                                <w:sz w:val="24"/>
                                <w:u w:val="single"/>
                                <w:lang w:val="en-US"/>
                                <w14:textFill>
                                  <w14:solidFill>
                                    <w14:schemeClr w14:val="tx1"/>
                                  </w14:solidFill>
                                </w14:textFill>
                              </w:rPr>
                            </w:pPr>
                            <w:r>
                              <w:rPr>
                                <w:rFonts w:ascii="Times New Roman"/>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Address: </w:t>
                            </w:r>
                            <w:r>
                              <w:rPr>
                                <w:rFonts w:hint="default"/>
                                <w:color w:val="000000" w:themeColor="text1"/>
                                <w:sz w:val="24"/>
                                <w:lang w:val="en-US"/>
                                <w14:textFill>
                                  <w14:solidFill>
                                    <w14:schemeClr w14:val="tx1"/>
                                  </w14:solidFill>
                                </w14:textFill>
                              </w:rPr>
                              <w:t>____________________________________</w:t>
                            </w:r>
                          </w:p>
                          <w:p w14:paraId="71D336A2">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5pt;margin-top:7.55pt;height:208.15pt;width:415.35pt;z-index:251692032;v-text-anchor:middle;mso-width-relative:page;mso-height-relative:page;" fillcolor="#BFBFBF [2412]" filled="t" stroked="t" coordsize="21600,21600" o:gfxdata="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K1XzMTTAAAACQEAAA8AAAAAAAAAAQAgAAAA&#10;IgAAAGRycy9kb3ducmV2LnhtbFBLAQIUABQAAAAIAIdO4kBlmkbtggIAAB0FAAAOAAAAAAAAAAEA&#10;IAAAACIBAABkcnMvZTJvRG9jLnhtbFBLBQYAAAAABgAGAFkBAAAWBgAAAAA=&#10;">
                <v:fill on="t" focussize="0,0"/>
                <v:stroke weight="2pt" color="#000000 [3213]" joinstyle="round"/>
                <v:imagedata o:title=""/>
                <o:lock v:ext="edit" aspectratio="f"/>
                <v:textbox>
                  <w:txbxContent>
                    <w:p w14:paraId="6C12D15D">
                      <w:pPr>
                        <w:jc w:val="both"/>
                        <w:rPr>
                          <w:rFonts w:hint="default"/>
                          <w:color w:val="000000" w:themeColor="text1"/>
                          <w:spacing w:val="-2"/>
                          <w:sz w:val="24"/>
                          <w:lang w:val="en-US"/>
                          <w14:textFill>
                            <w14:solidFill>
                              <w14:schemeClr w14:val="tx1"/>
                            </w14:solidFill>
                          </w14:textFill>
                        </w:rPr>
                      </w:pPr>
                      <w:r>
                        <w:rPr>
                          <w:rFonts w:hint="default"/>
                          <w:color w:val="000000" w:themeColor="text1"/>
                          <w:spacing w:val="-2"/>
                          <w:sz w:val="24"/>
                          <w:lang w:val="en-US"/>
                          <w14:textFill>
                            <w14:solidFill>
                              <w14:schemeClr w14:val="tx1"/>
                            </w14:solidFill>
                          </w14:textFill>
                        </w:rPr>
                        <w:t>Name:__________________________________</w:t>
                      </w:r>
                    </w:p>
                    <w:p w14:paraId="30C6314C">
                      <w:pPr>
                        <w:jc w:val="both"/>
                        <w:rPr>
                          <w:rFonts w:hint="default"/>
                          <w:color w:val="000000" w:themeColor="text1"/>
                          <w:spacing w:val="-2"/>
                          <w:sz w:val="24"/>
                          <w:lang w:val="en-US"/>
                          <w14:textFill>
                            <w14:solidFill>
                              <w14:schemeClr w14:val="tx1"/>
                            </w14:solidFill>
                          </w14:textFill>
                        </w:rPr>
                      </w:pPr>
                    </w:p>
                    <w:p w14:paraId="53BF1F54">
                      <w:pPr>
                        <w:pStyle w:val="10"/>
                        <w:tabs>
                          <w:tab w:val="left" w:pos="6913"/>
                        </w:tabs>
                        <w:ind w:left="43"/>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w:t>
                      </w:r>
                    </w:p>
                    <w:p w14:paraId="4D68740F">
                      <w:pPr>
                        <w:pStyle w:val="10"/>
                        <w:tabs>
                          <w:tab w:val="left" w:pos="6801"/>
                        </w:tabs>
                        <w:spacing w:before="242"/>
                        <w:ind w:left="43"/>
                        <w:rPr>
                          <w:rFonts w:hint="default" w:ascii="Times New Roman"/>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Email Address: </w:t>
                      </w:r>
                      <w:r>
                        <w:rPr>
                          <w:rFonts w:hint="default"/>
                          <w:color w:val="000000" w:themeColor="text1"/>
                          <w:sz w:val="24"/>
                          <w:lang w:val="en-US"/>
                          <w14:textFill>
                            <w14:solidFill>
                              <w14:schemeClr w14:val="tx1"/>
                            </w14:solidFill>
                          </w14:textFill>
                        </w:rPr>
                        <w:t>_________________________________________</w:t>
                      </w:r>
                    </w:p>
                    <w:p w14:paraId="0DFD4028">
                      <w:pPr>
                        <w:pStyle w:val="10"/>
                        <w:spacing w:line="20" w:lineRule="exact"/>
                        <w:rPr>
                          <w:color w:val="000000" w:themeColor="text1"/>
                          <w:sz w:val="2"/>
                          <w14:textFill>
                            <w14:solidFill>
                              <w14:schemeClr w14:val="tx1"/>
                            </w14:solidFill>
                          </w14:textFill>
                        </w:rPr>
                      </w:pPr>
                    </w:p>
                    <w:p w14:paraId="5726ADAD">
                      <w:pPr>
                        <w:pStyle w:val="10"/>
                        <w:spacing w:before="10"/>
                        <w:rPr>
                          <w:b/>
                          <w:color w:val="000000" w:themeColor="text1"/>
                          <w:sz w:val="24"/>
                          <w14:textFill>
                            <w14:solidFill>
                              <w14:schemeClr w14:val="tx1"/>
                            </w14:solidFill>
                          </w14:textFill>
                        </w:rPr>
                      </w:pPr>
                    </w:p>
                    <w:p w14:paraId="22586F49">
                      <w:pPr>
                        <w:pStyle w:val="10"/>
                        <w:tabs>
                          <w:tab w:val="left" w:pos="6212"/>
                          <w:tab w:val="left" w:pos="6765"/>
                          <w:tab w:val="left" w:pos="6913"/>
                        </w:tabs>
                        <w:spacing w:line="439" w:lineRule="auto"/>
                        <w:ind w:left="43" w:right="59" w:rightChars="0"/>
                        <w:rPr>
                          <w:rFonts w:ascii="Times New Roman"/>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Dentist Name: </w:t>
                      </w:r>
                      <w:r>
                        <w:rPr>
                          <w:rFonts w:hint="default"/>
                          <w:color w:val="000000" w:themeColor="text1"/>
                          <w:sz w:val="24"/>
                          <w:lang w:val="en-US"/>
                          <w14:textFill>
                            <w14:solidFill>
                              <w14:schemeClr w14:val="tx1"/>
                            </w14:solidFill>
                          </w14:textFill>
                        </w:rPr>
                        <w:t>__________________________________________</w:t>
                      </w:r>
                      <w:r>
                        <w:rPr>
                          <w:rFonts w:ascii="Times New Roman"/>
                          <w:color w:val="000000" w:themeColor="text1"/>
                          <w:sz w:val="24"/>
                          <w14:textFill>
                            <w14:solidFill>
                              <w14:schemeClr w14:val="tx1"/>
                            </w14:solidFill>
                          </w14:textFill>
                        </w:rPr>
                        <w:t xml:space="preserve"> </w:t>
                      </w:r>
                    </w:p>
                    <w:p w14:paraId="7985A680">
                      <w:pPr>
                        <w:pStyle w:val="10"/>
                        <w:tabs>
                          <w:tab w:val="left" w:pos="6212"/>
                          <w:tab w:val="left" w:pos="6765"/>
                          <w:tab w:val="left" w:pos="6913"/>
                          <w:tab w:val="left" w:pos="7920"/>
                          <w:tab w:val="left" w:pos="8140"/>
                        </w:tabs>
                        <w:spacing w:line="439" w:lineRule="auto"/>
                        <w:ind w:left="43" w:right="59" w:rightChars="0"/>
                        <w:rPr>
                          <w:rFonts w:hint="default" w:ascii="Times New Roman"/>
                          <w:color w:val="000000" w:themeColor="text1"/>
                          <w:sz w:val="24"/>
                          <w:u w:val="single"/>
                          <w:lang w:val="en-US"/>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_____________________________________</w:t>
                      </w:r>
                    </w:p>
                    <w:p w14:paraId="6357E355">
                      <w:pPr>
                        <w:pStyle w:val="10"/>
                        <w:tabs>
                          <w:tab w:val="left" w:pos="6212"/>
                          <w:tab w:val="left" w:pos="6765"/>
                          <w:tab w:val="left" w:pos="6913"/>
                        </w:tabs>
                        <w:spacing w:line="439" w:lineRule="auto"/>
                        <w:ind w:left="43" w:right="59" w:rightChars="0"/>
                        <w:rPr>
                          <w:rFonts w:hint="default" w:ascii="Times New Roman"/>
                          <w:color w:val="000000" w:themeColor="text1"/>
                          <w:sz w:val="24"/>
                          <w:u w:val="single"/>
                          <w:lang w:val="en-US"/>
                          <w14:textFill>
                            <w14:solidFill>
                              <w14:schemeClr w14:val="tx1"/>
                            </w14:solidFill>
                          </w14:textFill>
                        </w:rPr>
                      </w:pPr>
                      <w:r>
                        <w:rPr>
                          <w:rFonts w:ascii="Times New Roman"/>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Address: </w:t>
                      </w:r>
                      <w:r>
                        <w:rPr>
                          <w:rFonts w:hint="default"/>
                          <w:color w:val="000000" w:themeColor="text1"/>
                          <w:sz w:val="24"/>
                          <w:lang w:val="en-US"/>
                          <w14:textFill>
                            <w14:solidFill>
                              <w14:schemeClr w14:val="tx1"/>
                            </w14:solidFill>
                          </w14:textFill>
                        </w:rPr>
                        <w:t>____________________________________</w:t>
                      </w:r>
                    </w:p>
                    <w:p w14:paraId="71D336A2">
                      <w:pPr>
                        <w:jc w:val="center"/>
                        <w:rPr>
                          <w:rFonts w:hint="default"/>
                          <w:lang w:val="en-US"/>
                        </w:rPr>
                      </w:pPr>
                    </w:p>
                  </w:txbxContent>
                </v:textbox>
              </v:rect>
            </w:pict>
          </mc:Fallback>
        </mc:AlternateContent>
      </w:r>
    </w:p>
    <w:p w14:paraId="4920E7E3">
      <w:pPr>
        <w:spacing w:after="0"/>
        <w:jc w:val="left"/>
        <w:rPr>
          <w:sz w:val="24"/>
        </w:rPr>
      </w:pPr>
    </w:p>
    <w:p w14:paraId="46D357EA">
      <w:pPr>
        <w:spacing w:after="0"/>
        <w:jc w:val="left"/>
        <w:rPr>
          <w:sz w:val="24"/>
        </w:rPr>
        <w:sectPr>
          <w:pgSz w:w="12240" w:h="15840"/>
          <w:pgMar w:top="1440" w:right="1800" w:bottom="1440" w:left="1800" w:header="0" w:footer="523" w:gutter="0"/>
          <w:cols w:space="720" w:num="1"/>
        </w:sectPr>
      </w:pPr>
    </w:p>
    <w:p w14:paraId="4A4F1BA4">
      <w:pPr>
        <w:pStyle w:val="7"/>
        <w:ind w:left="323"/>
        <w:rPr>
          <w:sz w:val="20"/>
        </w:rPr>
      </w:pPr>
    </w:p>
    <w:p w14:paraId="62AE7453">
      <w:pPr>
        <w:jc w:val="both"/>
        <w:rPr>
          <w:b/>
          <w:bCs/>
          <w:color w:val="000000" w:themeColor="text1"/>
          <w:spacing w:val="-2"/>
          <w:sz w:val="24"/>
          <w14:textFill>
            <w14:solidFill>
              <w14:schemeClr w14:val="tx1"/>
            </w14:solidFill>
          </w14:textFill>
        </w:rPr>
      </w:pPr>
      <w:r>
        <w:rPr>
          <w:rFonts w:ascii="Cambria" w:hAnsi="Cambria"/>
          <w:color w:val="000000" w:themeColor="text1"/>
          <w:sz w:val="24"/>
          <w14:textFill>
            <w14:solidFill>
              <w14:schemeClr w14:val="tx1"/>
            </w14:solidFill>
          </w14:textFill>
        </w:rPr>
        <w:t>▶</w:t>
      </w:r>
      <w:r>
        <w:rPr>
          <w:rFonts w:ascii="Cambria" w:hAnsi="Cambria"/>
          <w:color w:val="000000" w:themeColor="text1"/>
          <w:spacing w:val="-7"/>
          <w:sz w:val="24"/>
          <w14:textFill>
            <w14:solidFill>
              <w14:schemeClr w14:val="tx1"/>
            </w14:solidFill>
          </w14:textFill>
        </w:rPr>
        <w:t xml:space="preserve"> </w:t>
      </w:r>
      <w:r>
        <w:rPr>
          <w:b/>
          <w:bCs/>
          <w:color w:val="000000" w:themeColor="text1"/>
          <w:sz w:val="24"/>
          <w14:textFill>
            <w14:solidFill>
              <w14:schemeClr w14:val="tx1"/>
            </w14:solidFill>
          </w14:textFill>
        </w:rPr>
        <w:t>Specialists</w:t>
      </w:r>
      <w:r>
        <w:rPr>
          <w:b/>
          <w:bCs/>
          <w:color w:val="000000" w:themeColor="text1"/>
          <w:spacing w:val="-3"/>
          <w:sz w:val="24"/>
          <w14:textFill>
            <w14:solidFill>
              <w14:schemeClr w14:val="tx1"/>
            </w14:solidFill>
          </w14:textFill>
        </w:rPr>
        <w:t xml:space="preserve"> </w:t>
      </w:r>
      <w:r>
        <w:rPr>
          <w:b/>
          <w:bCs/>
          <w:color w:val="000000" w:themeColor="text1"/>
          <w:sz w:val="24"/>
          <w14:textFill>
            <w14:solidFill>
              <w14:schemeClr w14:val="tx1"/>
            </w14:solidFill>
          </w14:textFill>
        </w:rPr>
        <w:t>(e.g.,</w:t>
      </w:r>
      <w:r>
        <w:rPr>
          <w:b/>
          <w:bCs/>
          <w:color w:val="000000" w:themeColor="text1"/>
          <w:spacing w:val="-3"/>
          <w:sz w:val="24"/>
          <w14:textFill>
            <w14:solidFill>
              <w14:schemeClr w14:val="tx1"/>
            </w14:solidFill>
          </w14:textFill>
        </w:rPr>
        <w:t xml:space="preserve"> </w:t>
      </w:r>
      <w:r>
        <w:rPr>
          <w:b/>
          <w:bCs/>
          <w:color w:val="000000" w:themeColor="text1"/>
          <w:sz w:val="24"/>
          <w14:textFill>
            <w14:solidFill>
              <w14:schemeClr w14:val="tx1"/>
            </w14:solidFill>
          </w14:textFill>
        </w:rPr>
        <w:t>Neurologist,</w:t>
      </w:r>
      <w:r>
        <w:rPr>
          <w:b/>
          <w:bCs/>
          <w:color w:val="000000" w:themeColor="text1"/>
          <w:spacing w:val="-2"/>
          <w:sz w:val="24"/>
          <w14:textFill>
            <w14:solidFill>
              <w14:schemeClr w14:val="tx1"/>
            </w14:solidFill>
          </w14:textFill>
        </w:rPr>
        <w:t xml:space="preserve"> Cardiologist):</w:t>
      </w:r>
    </w:p>
    <w:p w14:paraId="104B02CE">
      <w:pPr>
        <w:pStyle w:val="10"/>
        <w:spacing w:after="0"/>
        <w:rPr>
          <w:sz w:val="20"/>
        </w:rPr>
      </w:pPr>
      <w:r>
        <w:rPr>
          <w:sz w:val="20"/>
        </w:rPr>
        <mc:AlternateContent>
          <mc:Choice Requires="wps">
            <w:drawing>
              <wp:inline distT="0" distB="0" distL="114300" distR="114300">
                <wp:extent cx="5905500" cy="1428115"/>
                <wp:effectExtent l="12700" t="12700" r="25400" b="26035"/>
                <wp:docPr id="87" name="Rectangles 87"/>
                <wp:cNvGraphicFramePr/>
                <a:graphic xmlns:a="http://schemas.openxmlformats.org/drawingml/2006/main">
                  <a:graphicData uri="http://schemas.microsoft.com/office/word/2010/wordprocessingShape">
                    <wps:wsp>
                      <wps:cNvSpPr/>
                      <wps:spPr>
                        <a:xfrm>
                          <a:off x="1192530" y="957580"/>
                          <a:ext cx="5905500" cy="1428115"/>
                        </a:xfrm>
                        <a:prstGeom prst="rect">
                          <a:avLst/>
                        </a:prstGeom>
                        <a:solidFill>
                          <a:schemeClr val="bg1">
                            <a:lumMod val="75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DC9217E">
                            <w:pPr>
                              <w:jc w:val="both"/>
                              <w:rPr>
                                <w:color w:val="000000" w:themeColor="text1"/>
                                <w:spacing w:val="-2"/>
                                <w:sz w:val="24"/>
                                <w14:textFill>
                                  <w14:solidFill>
                                    <w14:schemeClr w14:val="tx1"/>
                                  </w14:solidFill>
                                </w14:textFill>
                              </w:rPr>
                            </w:pPr>
                          </w:p>
                          <w:p w14:paraId="39E55063">
                            <w:pPr>
                              <w:pStyle w:val="10"/>
                              <w:keepNext w:val="0"/>
                              <w:keepLines w:val="0"/>
                              <w:pageBreakBefore w:val="0"/>
                              <w:widowControl w:val="0"/>
                              <w:tabs>
                                <w:tab w:val="left" w:pos="60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Name: </w:t>
                            </w:r>
                            <w:r>
                              <w:rPr>
                                <w:rFonts w:hint="default"/>
                                <w:color w:val="000000" w:themeColor="text1"/>
                                <w:sz w:val="24"/>
                                <w:lang w:val="en-US"/>
                                <w14:textFill>
                                  <w14:solidFill>
                                    <w14:schemeClr w14:val="tx1"/>
                                  </w14:solidFill>
                                </w14:textFill>
                              </w:rPr>
                              <w:t>___________________________________________________</w:t>
                            </w:r>
                          </w:p>
                          <w:p w14:paraId="214F02DF">
                            <w:pPr>
                              <w:pStyle w:val="10"/>
                              <w:keepNext w:val="0"/>
                              <w:keepLines w:val="0"/>
                              <w:pageBreakBefore w:val="0"/>
                              <w:widowControl w:val="0"/>
                              <w:tabs>
                                <w:tab w:val="left" w:pos="60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p>
                          <w:p w14:paraId="63E5AAF9">
                            <w:pPr>
                              <w:pStyle w:val="10"/>
                              <w:keepNext w:val="0"/>
                              <w:keepLines w:val="0"/>
                              <w:pageBreakBefore w:val="0"/>
                              <w:widowControl w:val="0"/>
                              <w:tabs>
                                <w:tab w:val="left" w:pos="69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________________________________________</w:t>
                            </w:r>
                          </w:p>
                          <w:p w14:paraId="436D6477">
                            <w:pPr>
                              <w:pStyle w:val="10"/>
                              <w:keepNext w:val="0"/>
                              <w:keepLines w:val="0"/>
                              <w:pageBreakBefore w:val="0"/>
                              <w:widowControl w:val="0"/>
                              <w:tabs>
                                <w:tab w:val="left" w:pos="69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p>
                          <w:p w14:paraId="69666D1F">
                            <w:pPr>
                              <w:keepNext w:val="0"/>
                              <w:keepLines w:val="0"/>
                              <w:pageBreakBefore w:val="0"/>
                              <w:widowControl w:val="0"/>
                              <w:kinsoku/>
                              <w:wordWrap/>
                              <w:overflowPunct/>
                              <w:topLinePunct w:val="0"/>
                              <w:bidi w:val="0"/>
                              <w:adjustRightInd/>
                              <w:snapToGrid/>
                              <w:spacing w:before="0" w:line="240" w:lineRule="auto"/>
                              <w:jc w:val="both"/>
                              <w:textAlignment w:val="auto"/>
                              <w:rPr>
                                <w:rFonts w:hint="default"/>
                                <w:color w:val="000000" w:themeColor="text1"/>
                                <w:spacing w:val="-2"/>
                                <w:sz w:val="24"/>
                                <w:lang w:val="en-US"/>
                                <w14:textFill>
                                  <w14:solidFill>
                                    <w14:schemeClr w14:val="tx1"/>
                                  </w14:solidFill>
                                </w14:textFill>
                              </w:rPr>
                            </w:pPr>
                            <w:r>
                              <w:rPr>
                                <w:color w:val="000000" w:themeColor="text1"/>
                                <w:sz w:val="24"/>
                                <w14:textFill>
                                  <w14:solidFill>
                                    <w14:schemeClr w14:val="tx1"/>
                                  </w14:solidFill>
                                </w14:textFill>
                              </w:rPr>
                              <w:t xml:space="preserve">Office Address: </w:t>
                            </w:r>
                            <w:r>
                              <w:rPr>
                                <w:rFonts w:hint="default"/>
                                <w:color w:val="000000" w:themeColor="text1"/>
                                <w:sz w:val="24"/>
                                <w:lang w:val="en-US"/>
                                <w14:textFill>
                                  <w14:solidFill>
                                    <w14:schemeClr w14:val="tx1"/>
                                  </w14:solidFill>
                                </w14:textFill>
                              </w:rPr>
                              <w:t>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ect id="_x0000_s1026" o:spid="_x0000_s1026" o:spt="1" style="height:112.45pt;width:465pt;" fillcolor="#BFBFBF [2412]" filled="t" stroked="t" coordsize="21600,21600" o:gfxdata="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RIUjrTAAAACAEAAA8AAAAAAAAAAQAgAAAA&#10;IgAAAGRycy9kb3ducmV2LnhtbFBLAQIUABQAAAAIAIdO4kDKURUxggIAABoFAAAOAAAAAAAAAAEA&#10;IAAAACIBAABkcnMvZTJvRG9jLnhtbFBLBQYAAAAABgAGAFkBAAAWBgAAAAA=&#10;">
                <v:fill on="t" focussize="0,0"/>
                <v:stroke weight="2pt" color="#000000 [3213]" joinstyle="round"/>
                <v:imagedata o:title=""/>
                <o:lock v:ext="edit" aspectratio="f"/>
                <v:textbox>
                  <w:txbxContent>
                    <w:p w14:paraId="0DC9217E">
                      <w:pPr>
                        <w:jc w:val="both"/>
                        <w:rPr>
                          <w:color w:val="000000" w:themeColor="text1"/>
                          <w:spacing w:val="-2"/>
                          <w:sz w:val="24"/>
                          <w14:textFill>
                            <w14:solidFill>
                              <w14:schemeClr w14:val="tx1"/>
                            </w14:solidFill>
                          </w14:textFill>
                        </w:rPr>
                      </w:pPr>
                    </w:p>
                    <w:p w14:paraId="39E55063">
                      <w:pPr>
                        <w:pStyle w:val="10"/>
                        <w:keepNext w:val="0"/>
                        <w:keepLines w:val="0"/>
                        <w:pageBreakBefore w:val="0"/>
                        <w:widowControl w:val="0"/>
                        <w:tabs>
                          <w:tab w:val="left" w:pos="60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Name: </w:t>
                      </w:r>
                      <w:r>
                        <w:rPr>
                          <w:rFonts w:hint="default"/>
                          <w:color w:val="000000" w:themeColor="text1"/>
                          <w:sz w:val="24"/>
                          <w:lang w:val="en-US"/>
                          <w14:textFill>
                            <w14:solidFill>
                              <w14:schemeClr w14:val="tx1"/>
                            </w14:solidFill>
                          </w14:textFill>
                        </w:rPr>
                        <w:t>___________________________________________________</w:t>
                      </w:r>
                    </w:p>
                    <w:p w14:paraId="214F02DF">
                      <w:pPr>
                        <w:pStyle w:val="10"/>
                        <w:keepNext w:val="0"/>
                        <w:keepLines w:val="0"/>
                        <w:pageBreakBefore w:val="0"/>
                        <w:widowControl w:val="0"/>
                        <w:tabs>
                          <w:tab w:val="left" w:pos="60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p>
                    <w:p w14:paraId="63E5AAF9">
                      <w:pPr>
                        <w:pStyle w:val="10"/>
                        <w:keepNext w:val="0"/>
                        <w:keepLines w:val="0"/>
                        <w:pageBreakBefore w:val="0"/>
                        <w:widowControl w:val="0"/>
                        <w:tabs>
                          <w:tab w:val="left" w:pos="69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r>
                        <w:rPr>
                          <w:color w:val="000000" w:themeColor="text1"/>
                          <w:sz w:val="24"/>
                          <w14:textFill>
                            <w14:solidFill>
                              <w14:schemeClr w14:val="tx1"/>
                            </w14:solidFill>
                          </w14:textFill>
                        </w:rPr>
                        <w:t xml:space="preserve">Phone Number: </w:t>
                      </w:r>
                      <w:r>
                        <w:rPr>
                          <w:rFonts w:hint="default"/>
                          <w:color w:val="000000" w:themeColor="text1"/>
                          <w:sz w:val="24"/>
                          <w:lang w:val="en-US"/>
                          <w14:textFill>
                            <w14:solidFill>
                              <w14:schemeClr w14:val="tx1"/>
                            </w14:solidFill>
                          </w14:textFill>
                        </w:rPr>
                        <w:t>________________________________________</w:t>
                      </w:r>
                    </w:p>
                    <w:p w14:paraId="436D6477">
                      <w:pPr>
                        <w:pStyle w:val="10"/>
                        <w:keepNext w:val="0"/>
                        <w:keepLines w:val="0"/>
                        <w:pageBreakBefore w:val="0"/>
                        <w:widowControl w:val="0"/>
                        <w:tabs>
                          <w:tab w:val="left" w:pos="6913"/>
                        </w:tabs>
                        <w:kinsoku/>
                        <w:wordWrap/>
                        <w:overflowPunct/>
                        <w:topLinePunct w:val="0"/>
                        <w:bidi w:val="0"/>
                        <w:adjustRightInd/>
                        <w:snapToGrid/>
                        <w:spacing w:before="0" w:line="240" w:lineRule="auto"/>
                        <w:ind w:left="43"/>
                        <w:textAlignment w:val="auto"/>
                        <w:rPr>
                          <w:rFonts w:hint="default"/>
                          <w:color w:val="000000" w:themeColor="text1"/>
                          <w:sz w:val="24"/>
                          <w:lang w:val="en-US"/>
                          <w14:textFill>
                            <w14:solidFill>
                              <w14:schemeClr w14:val="tx1"/>
                            </w14:solidFill>
                          </w14:textFill>
                        </w:rPr>
                      </w:pPr>
                    </w:p>
                    <w:p w14:paraId="69666D1F">
                      <w:pPr>
                        <w:keepNext w:val="0"/>
                        <w:keepLines w:val="0"/>
                        <w:pageBreakBefore w:val="0"/>
                        <w:widowControl w:val="0"/>
                        <w:kinsoku/>
                        <w:wordWrap/>
                        <w:overflowPunct/>
                        <w:topLinePunct w:val="0"/>
                        <w:bidi w:val="0"/>
                        <w:adjustRightInd/>
                        <w:snapToGrid/>
                        <w:spacing w:before="0" w:line="240" w:lineRule="auto"/>
                        <w:jc w:val="both"/>
                        <w:textAlignment w:val="auto"/>
                        <w:rPr>
                          <w:rFonts w:hint="default"/>
                          <w:color w:val="000000" w:themeColor="text1"/>
                          <w:spacing w:val="-2"/>
                          <w:sz w:val="24"/>
                          <w:lang w:val="en-US"/>
                          <w14:textFill>
                            <w14:solidFill>
                              <w14:schemeClr w14:val="tx1"/>
                            </w14:solidFill>
                          </w14:textFill>
                        </w:rPr>
                      </w:pPr>
                      <w:r>
                        <w:rPr>
                          <w:color w:val="000000" w:themeColor="text1"/>
                          <w:sz w:val="24"/>
                          <w14:textFill>
                            <w14:solidFill>
                              <w14:schemeClr w14:val="tx1"/>
                            </w14:solidFill>
                          </w14:textFill>
                        </w:rPr>
                        <w:t xml:space="preserve">Office Address: </w:t>
                      </w:r>
                      <w:r>
                        <w:rPr>
                          <w:rFonts w:hint="default"/>
                          <w:color w:val="000000" w:themeColor="text1"/>
                          <w:sz w:val="24"/>
                          <w:lang w:val="en-US"/>
                          <w14:textFill>
                            <w14:solidFill>
                              <w14:schemeClr w14:val="tx1"/>
                            </w14:solidFill>
                          </w14:textFill>
                        </w:rPr>
                        <w:t>___________________________________________________</w:t>
                      </w:r>
                    </w:p>
                  </w:txbxContent>
                </v:textbox>
                <w10:wrap type="none"/>
                <w10:anchorlock/>
              </v:rect>
            </w:pict>
          </mc:Fallback>
        </mc:AlternateContent>
      </w:r>
    </w:p>
    <w:p w14:paraId="59AA6E54">
      <w:pPr>
        <w:pStyle w:val="10"/>
        <w:spacing w:after="0"/>
        <w:rPr>
          <w:sz w:val="20"/>
        </w:rPr>
      </w:pPr>
    </w:p>
    <w:p w14:paraId="2D158D88">
      <w:pPr>
        <w:pStyle w:val="10"/>
        <w:spacing w:after="0"/>
        <w:rPr>
          <w:sz w:val="20"/>
        </w:rPr>
      </w:pPr>
    </w:p>
    <w:p w14:paraId="546CB62A">
      <w:pPr>
        <w:pStyle w:val="10"/>
        <w:spacing w:after="0"/>
        <w:rPr>
          <w:sz w:val="20"/>
        </w:rPr>
        <w:sectPr>
          <w:pgSz w:w="12240" w:h="15840"/>
          <w:pgMar w:top="1440" w:right="1800" w:bottom="1440" w:left="1800" w:header="0" w:footer="523" w:gutter="0"/>
          <w:cols w:space="720" w:num="1"/>
        </w:sectPr>
      </w:pPr>
    </w:p>
    <w:p w14:paraId="1B16E309">
      <w:pPr>
        <w:spacing w:before="79"/>
        <w:ind w:right="0"/>
        <w:jc w:val="left"/>
        <w:rPr>
          <w:b/>
          <w:sz w:val="24"/>
        </w:rPr>
      </w:pPr>
      <w:r>
        <w:rPr>
          <w:rFonts w:ascii="Cambria" w:hAnsi="Cambria"/>
          <w:sz w:val="24"/>
        </w:rPr>
        <w:t>▶</w:t>
      </w:r>
      <w:r>
        <w:rPr>
          <w:rFonts w:ascii="Cambria" w:hAnsi="Cambria"/>
          <w:spacing w:val="-3"/>
          <w:sz w:val="24"/>
        </w:rPr>
        <w:t xml:space="preserve"> </w:t>
      </w:r>
      <w:r>
        <w:rPr>
          <w:b/>
          <w:sz w:val="24"/>
        </w:rPr>
        <w:t>Provider</w:t>
      </w:r>
      <w:r>
        <w:rPr>
          <w:b/>
          <w:spacing w:val="-2"/>
          <w:sz w:val="24"/>
        </w:rPr>
        <w:t xml:space="preserve"> </w:t>
      </w:r>
      <w:r>
        <w:rPr>
          <w:b/>
          <w:sz w:val="24"/>
        </w:rPr>
        <w:t>Agency</w:t>
      </w:r>
      <w:r>
        <w:rPr>
          <w:b/>
          <w:spacing w:val="-2"/>
          <w:sz w:val="24"/>
        </w:rPr>
        <w:t xml:space="preserve"> </w:t>
      </w:r>
      <w:r>
        <w:rPr>
          <w:b/>
          <w:sz w:val="24"/>
        </w:rPr>
        <w:t>Emergency</w:t>
      </w:r>
      <w:r>
        <w:rPr>
          <w:b/>
          <w:spacing w:val="-2"/>
          <w:sz w:val="24"/>
        </w:rPr>
        <w:t xml:space="preserve"> </w:t>
      </w:r>
      <w:r>
        <w:rPr>
          <w:b/>
          <w:sz w:val="24"/>
        </w:rPr>
        <w:t>Contact</w:t>
      </w:r>
      <w:r>
        <w:rPr>
          <w:b/>
          <w:spacing w:val="-1"/>
          <w:sz w:val="24"/>
        </w:rPr>
        <w:t xml:space="preserve"> </w:t>
      </w:r>
      <w:r>
        <w:rPr>
          <w:b/>
          <w:spacing w:val="-2"/>
          <w:sz w:val="24"/>
        </w:rPr>
        <w:t>Information</w:t>
      </w:r>
    </w:p>
    <w:p w14:paraId="764AA46B">
      <w:pPr>
        <w:pStyle w:val="7"/>
        <w:ind w:left="293"/>
        <w:rPr>
          <w:sz w:val="20"/>
        </w:rPr>
      </w:pPr>
      <w:r>
        <w:rPr>
          <w:sz w:val="20"/>
        </w:rPr>
        <mc:AlternateContent>
          <mc:Choice Requires="wpg">
            <w:drawing>
              <wp:inline distT="0" distB="0" distL="0" distR="0">
                <wp:extent cx="6282690" cy="3428365"/>
                <wp:effectExtent l="0" t="0" r="0" b="635"/>
                <wp:docPr id="26" name="Group 26"/>
                <wp:cNvGraphicFramePr/>
                <a:graphic xmlns:a="http://schemas.openxmlformats.org/drawingml/2006/main">
                  <a:graphicData uri="http://schemas.microsoft.com/office/word/2010/wordprocessingGroup">
                    <wpg:wgp>
                      <wpg:cNvGrpSpPr/>
                      <wpg:grpSpPr>
                        <a:xfrm>
                          <a:off x="0" y="0"/>
                          <a:ext cx="6282690" cy="3428365"/>
                          <a:chOff x="0" y="0"/>
                          <a:chExt cx="6282690" cy="3428365"/>
                        </a:xfrm>
                      </wpg:grpSpPr>
                      <wps:wsp>
                        <wps:cNvPr id="27" name="Graphic 27"/>
                        <wps:cNvSpPr/>
                        <wps:spPr>
                          <a:xfrm>
                            <a:off x="4762" y="4759"/>
                            <a:ext cx="6273165" cy="3418840"/>
                          </a:xfrm>
                          <a:custGeom>
                            <a:avLst/>
                            <a:gdLst/>
                            <a:ahLst/>
                            <a:cxnLst/>
                            <a:rect l="l" t="t" r="r" b="b"/>
                            <a:pathLst>
                              <a:path w="6273165" h="3418840">
                                <a:moveTo>
                                  <a:pt x="6272961" y="0"/>
                                </a:moveTo>
                                <a:lnTo>
                                  <a:pt x="0" y="0"/>
                                </a:lnTo>
                                <a:lnTo>
                                  <a:pt x="0" y="3418598"/>
                                </a:lnTo>
                                <a:lnTo>
                                  <a:pt x="6272961" y="3418598"/>
                                </a:lnTo>
                                <a:lnTo>
                                  <a:pt x="6272961" y="0"/>
                                </a:lnTo>
                                <a:close/>
                              </a:path>
                            </a:pathLst>
                          </a:custGeom>
                          <a:solidFill>
                            <a:srgbClr val="E0E0E0"/>
                          </a:solidFill>
                        </wps:spPr>
                        <wps:bodyPr wrap="square" lIns="0" tIns="0" rIns="0" bIns="0" rtlCol="0">
                          <a:noAutofit/>
                        </wps:bodyPr>
                      </wps:wsp>
                      <wps:wsp>
                        <wps:cNvPr id="28" name="Graphic 28"/>
                        <wps:cNvSpPr/>
                        <wps:spPr>
                          <a:xfrm>
                            <a:off x="41922" y="1194775"/>
                            <a:ext cx="3381375" cy="1449705"/>
                          </a:xfrm>
                          <a:custGeom>
                            <a:avLst/>
                            <a:gdLst/>
                            <a:ahLst/>
                            <a:cxnLst/>
                            <a:rect l="l" t="t" r="r" b="b"/>
                            <a:pathLst>
                              <a:path w="3381375" h="1449705">
                                <a:moveTo>
                                  <a:pt x="35052" y="0"/>
                                </a:moveTo>
                                <a:lnTo>
                                  <a:pt x="3381146" y="0"/>
                                </a:lnTo>
                              </a:path>
                              <a:path w="3381375" h="1449705">
                                <a:moveTo>
                                  <a:pt x="0" y="554735"/>
                                </a:moveTo>
                                <a:lnTo>
                                  <a:pt x="3346094" y="554735"/>
                                </a:lnTo>
                              </a:path>
                              <a:path w="3381375" h="1449705">
                                <a:moveTo>
                                  <a:pt x="35052" y="894588"/>
                                </a:moveTo>
                                <a:lnTo>
                                  <a:pt x="3381146" y="894588"/>
                                </a:lnTo>
                              </a:path>
                              <a:path w="3381375" h="1449705">
                                <a:moveTo>
                                  <a:pt x="0" y="1449323"/>
                                </a:moveTo>
                                <a:lnTo>
                                  <a:pt x="3346094" y="1449323"/>
                                </a:lnTo>
                              </a:path>
                            </a:pathLst>
                          </a:custGeom>
                          <a:ln w="9906">
                            <a:solidFill>
                              <a:srgbClr val="000000"/>
                            </a:solidFill>
                            <a:prstDash val="solid"/>
                          </a:ln>
                        </wps:spPr>
                        <wps:bodyPr wrap="square" lIns="0" tIns="0" rIns="0" bIns="0" rtlCol="0">
                          <a:noAutofit/>
                        </wps:bodyPr>
                      </wps:wsp>
                      <wps:wsp>
                        <wps:cNvPr id="29" name="Textbox 29"/>
                        <wps:cNvSpPr txBox="1"/>
                        <wps:spPr>
                          <a:xfrm>
                            <a:off x="4762" y="4762"/>
                            <a:ext cx="6273165" cy="3418840"/>
                          </a:xfrm>
                          <a:prstGeom prst="rect">
                            <a:avLst/>
                          </a:prstGeom>
                          <a:ln w="9525">
                            <a:solidFill>
                              <a:srgbClr val="000000"/>
                            </a:solidFill>
                            <a:prstDash val="solid"/>
                          </a:ln>
                        </wps:spPr>
                        <wps:txbx>
                          <w:txbxContent>
                            <w:p w14:paraId="351C926D">
                              <w:pPr>
                                <w:tabs>
                                  <w:tab w:val="left" w:pos="8333"/>
                                </w:tabs>
                                <w:spacing w:before="41"/>
                                <w:ind w:left="51" w:right="0" w:firstLine="0"/>
                                <w:jc w:val="left"/>
                                <w:rPr>
                                  <w:rFonts w:ascii="Times New Roman"/>
                                  <w:sz w:val="24"/>
                                </w:rPr>
                              </w:pPr>
                              <w:r>
                                <w:rPr>
                                  <w:sz w:val="24"/>
                                </w:rPr>
                                <w:t xml:space="preserve">Program Supervisor/Manager: </w:t>
                              </w:r>
                              <w:r>
                                <w:rPr>
                                  <w:rFonts w:ascii="Times New Roman"/>
                                  <w:sz w:val="24"/>
                                  <w:u w:val="single"/>
                                </w:rPr>
                                <w:tab/>
                              </w:r>
                            </w:p>
                            <w:p w14:paraId="0E22861A">
                              <w:pPr>
                                <w:tabs>
                                  <w:tab w:val="left" w:pos="6921"/>
                                </w:tabs>
                                <w:spacing w:before="245"/>
                                <w:ind w:left="51" w:right="0" w:firstLine="0"/>
                                <w:jc w:val="left"/>
                                <w:rPr>
                                  <w:rFonts w:ascii="Times New Roman"/>
                                  <w:sz w:val="24"/>
                                </w:rPr>
                              </w:pPr>
                              <w:r>
                                <w:rPr>
                                  <w:sz w:val="24"/>
                                </w:rPr>
                                <w:t xml:space="preserve">Phone Number: </w:t>
                              </w:r>
                              <w:r>
                                <w:rPr>
                                  <w:rFonts w:ascii="Times New Roman"/>
                                  <w:sz w:val="24"/>
                                  <w:u w:val="single"/>
                                </w:rPr>
                                <w:tab/>
                              </w:r>
                            </w:p>
                            <w:p w14:paraId="417C0BB2">
                              <w:pPr>
                                <w:tabs>
                                  <w:tab w:val="left" w:pos="5975"/>
                                </w:tabs>
                                <w:spacing w:before="244"/>
                                <w:ind w:left="51" w:right="0" w:firstLine="0"/>
                                <w:jc w:val="left"/>
                                <w:rPr>
                                  <w:rFonts w:ascii="Times New Roman"/>
                                  <w:sz w:val="24"/>
                                </w:rPr>
                              </w:pPr>
                              <w:r>
                                <w:rPr>
                                  <w:sz w:val="24"/>
                                </w:rPr>
                                <w:t xml:space="preserve">Email: </w:t>
                              </w:r>
                              <w:r>
                                <w:rPr>
                                  <w:rFonts w:ascii="Times New Roman"/>
                                  <w:sz w:val="24"/>
                                  <w:u w:val="single"/>
                                </w:rPr>
                                <w:tab/>
                              </w:r>
                            </w:p>
                            <w:p w14:paraId="0EC5509F">
                              <w:pPr>
                                <w:spacing w:before="0" w:line="240" w:lineRule="auto"/>
                                <w:rPr>
                                  <w:rFonts w:ascii="Times New Roman"/>
                                  <w:sz w:val="24"/>
                                </w:rPr>
                              </w:pPr>
                            </w:p>
                            <w:p w14:paraId="5F6212E5">
                              <w:pPr>
                                <w:spacing w:before="228" w:line="240" w:lineRule="auto"/>
                                <w:rPr>
                                  <w:rFonts w:ascii="Times New Roman"/>
                                  <w:sz w:val="24"/>
                                </w:rPr>
                              </w:pPr>
                            </w:p>
                            <w:p w14:paraId="1DF5494B">
                              <w:pPr>
                                <w:spacing w:before="0"/>
                                <w:ind w:left="51" w:right="0" w:firstLine="0"/>
                                <w:jc w:val="left"/>
                                <w:rPr>
                                  <w:sz w:val="24"/>
                                </w:rPr>
                              </w:pPr>
                              <w:r>
                                <w:rPr>
                                  <w:spacing w:val="-2"/>
                                  <w:sz w:val="24"/>
                                </w:rPr>
                                <w:t>After-Hours</w:t>
                              </w:r>
                              <w:r>
                                <w:rPr>
                                  <w:sz w:val="24"/>
                                </w:rPr>
                                <w:t xml:space="preserve"> </w:t>
                              </w:r>
                              <w:r>
                                <w:rPr>
                                  <w:spacing w:val="-2"/>
                                  <w:sz w:val="24"/>
                                </w:rPr>
                                <w:t>Emergency</w:t>
                              </w:r>
                              <w:r>
                                <w:rPr>
                                  <w:sz w:val="24"/>
                                </w:rPr>
                                <w:t xml:space="preserve"> </w:t>
                              </w:r>
                              <w:r>
                                <w:rPr>
                                  <w:spacing w:val="-2"/>
                                  <w:sz w:val="24"/>
                                </w:rPr>
                                <w:t>Line</w:t>
                              </w:r>
                              <w:r>
                                <w:rPr>
                                  <w:spacing w:val="1"/>
                                  <w:sz w:val="24"/>
                                </w:rPr>
                                <w:t xml:space="preserve"> </w:t>
                              </w:r>
                              <w:r>
                                <w:rPr>
                                  <w:spacing w:val="-2"/>
                                  <w:sz w:val="24"/>
                                </w:rPr>
                                <w:t>(On-Call):</w:t>
                              </w:r>
                            </w:p>
                            <w:p w14:paraId="341E30D9">
                              <w:pPr>
                                <w:spacing w:before="0" w:line="240" w:lineRule="auto"/>
                                <w:rPr>
                                  <w:sz w:val="24"/>
                                </w:rPr>
                              </w:pPr>
                            </w:p>
                            <w:p w14:paraId="6C5FC8E2">
                              <w:pPr>
                                <w:spacing w:before="0" w:line="240" w:lineRule="auto"/>
                                <w:rPr>
                                  <w:sz w:val="24"/>
                                </w:rPr>
                              </w:pPr>
                            </w:p>
                            <w:p w14:paraId="5E5BED84">
                              <w:pPr>
                                <w:spacing w:before="238" w:line="240" w:lineRule="auto"/>
                                <w:rPr>
                                  <w:sz w:val="24"/>
                                </w:rPr>
                              </w:pPr>
                            </w:p>
                            <w:p w14:paraId="78869868">
                              <w:pPr>
                                <w:spacing w:before="0"/>
                                <w:ind w:left="51" w:right="0" w:firstLine="0"/>
                                <w:jc w:val="left"/>
                                <w:rPr>
                                  <w:sz w:val="24"/>
                                </w:rPr>
                              </w:pPr>
                              <w:r>
                                <w:rPr>
                                  <w:sz w:val="24"/>
                                </w:rPr>
                                <w:t>Medication Administration</w:t>
                              </w:r>
                              <w:r>
                                <w:rPr>
                                  <w:spacing w:val="1"/>
                                  <w:sz w:val="24"/>
                                </w:rPr>
                                <w:t xml:space="preserve"> </w:t>
                              </w:r>
                              <w:r>
                                <w:rPr>
                                  <w:sz w:val="24"/>
                                </w:rPr>
                                <w:t>Certified</w:t>
                              </w:r>
                              <w:r>
                                <w:rPr>
                                  <w:spacing w:val="1"/>
                                  <w:sz w:val="24"/>
                                </w:rPr>
                                <w:t xml:space="preserve"> </w:t>
                              </w:r>
                              <w:r>
                                <w:rPr>
                                  <w:sz w:val="24"/>
                                </w:rPr>
                                <w:t>Staff</w:t>
                              </w:r>
                              <w:r>
                                <w:rPr>
                                  <w:spacing w:val="1"/>
                                  <w:sz w:val="24"/>
                                </w:rPr>
                                <w:t xml:space="preserve"> </w:t>
                              </w:r>
                              <w:r>
                                <w:rPr>
                                  <w:sz w:val="24"/>
                                </w:rPr>
                                <w:t>(if</w:t>
                              </w:r>
                              <w:r>
                                <w:rPr>
                                  <w:spacing w:val="1"/>
                                  <w:sz w:val="24"/>
                                </w:rPr>
                                <w:t xml:space="preserve"> </w:t>
                              </w:r>
                              <w:r>
                                <w:rPr>
                                  <w:spacing w:val="-2"/>
                                  <w:sz w:val="24"/>
                                </w:rPr>
                                <w:t>applicable):</w:t>
                              </w:r>
                            </w:p>
                            <w:p w14:paraId="417DCAA4">
                              <w:pPr>
                                <w:spacing w:before="289" w:line="240" w:lineRule="auto"/>
                                <w:rPr>
                                  <w:sz w:val="24"/>
                                </w:rPr>
                              </w:pPr>
                            </w:p>
                            <w:p w14:paraId="4CBF3777">
                              <w:pPr>
                                <w:tabs>
                                  <w:tab w:val="left" w:pos="6021"/>
                                </w:tabs>
                                <w:spacing w:before="0"/>
                                <w:ind w:left="51" w:right="0" w:firstLine="0"/>
                                <w:jc w:val="left"/>
                                <w:rPr>
                                  <w:rFonts w:ascii="Times New Roman"/>
                                  <w:sz w:val="24"/>
                                </w:rPr>
                              </w:pPr>
                              <w:r>
                                <w:rPr>
                                  <w:sz w:val="24"/>
                                </w:rPr>
                                <w:t xml:space="preserve">Name: </w:t>
                              </w:r>
                              <w:r>
                                <w:rPr>
                                  <w:rFonts w:ascii="Times New Roman"/>
                                  <w:sz w:val="24"/>
                                  <w:u w:val="single"/>
                                </w:rPr>
                                <w:tab/>
                              </w:r>
                            </w:p>
                            <w:p w14:paraId="2C93A200">
                              <w:pPr>
                                <w:tabs>
                                  <w:tab w:val="left" w:pos="6921"/>
                                </w:tabs>
                                <w:spacing w:before="245"/>
                                <w:ind w:left="51" w:right="0" w:firstLine="0"/>
                                <w:jc w:val="left"/>
                                <w:rPr>
                                  <w:rFonts w:ascii="Times New Roman"/>
                                  <w:sz w:val="24"/>
                                </w:rPr>
                              </w:pPr>
                              <w:r>
                                <w:rPr>
                                  <w:sz w:val="24"/>
                                </w:rPr>
                                <w:t xml:space="preserve">Phone Number: </w:t>
                              </w:r>
                              <w:r>
                                <w:rPr>
                                  <w:rFonts w:ascii="Times New Roman"/>
                                  <w:sz w:val="24"/>
                                  <w:u w:val="single"/>
                                </w:rPr>
                                <w:tab/>
                              </w:r>
                            </w:p>
                          </w:txbxContent>
                        </wps:txbx>
                        <wps:bodyPr wrap="square" lIns="0" tIns="0" rIns="0" bIns="0" rtlCol="0">
                          <a:noAutofit/>
                        </wps:bodyPr>
                      </wps:wsp>
                    </wpg:wgp>
                  </a:graphicData>
                </a:graphic>
              </wp:inline>
            </w:drawing>
          </mc:Choice>
          <mc:Fallback>
            <w:pict>
              <v:group id="_x0000_s1026" o:spid="_x0000_s1026" o:spt="203" style="height:269.95pt;width:494.7pt;" coordsize="6282690,3428365" o:gfxdata="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AAAAAGRycy9QSwECFAAUAAAACACHTuJAqpxY/tcAAAAFAQAADwAA&#10;AAAAAAABACAAAAAiAAAAZHJzL2Rvd25yZXYueG1sUEsBAhQAFAAAAAgAh07iQB8H5wimAwAAdAwA&#10;AA4AAAAAAAAAAQAgAAAAJgEAAGRycy9lMm9Eb2MueG1sUEsFBgAAAAAGAAYAWQEAAD4HAAAAAA==&#10;">
                <o:lock v:ext="edit" aspectratio="f"/>
                <v:shape id="Graphic 27" o:spid="_x0000_s1026" o:spt="100" style="position:absolute;left:4762;top:4759;height:3418840;width:6273165;" fillcolor="#E0E0E0" filled="t" stroked="f" coordsize="6273165,3418840" o:gfxdata="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sDFW8AAAA&#10;2wAAAA8AAAAAAAAAAQAgAAAAIgAAAGRycy9kb3ducmV2LnhtbFBLAQIUABQAAAAIAIdO4kAzLwWe&#10;OwAAADkAAAAQAAAAAAAAAAEAIAAAAAsBAABkcnMvc2hhcGV4bWwueG1sUEsFBgAAAAAGAAYAWwEA&#10;ALUDAAAAAA==&#10;" path="m6272961,0l0,0,0,3418598,6272961,3418598,6272961,0xe">
                  <v:fill on="t" focussize="0,0"/>
                  <v:stroke on="f"/>
                  <v:imagedata o:title=""/>
                  <o:lock v:ext="edit" aspectratio="f"/>
                  <v:textbox inset="0mm,0mm,0mm,0mm"/>
                </v:shape>
                <v:shape id="Graphic 28" o:spid="_x0000_s1026" o:spt="100" style="position:absolute;left:41922;top:1194775;height:1449705;width:3381375;" filled="f" stroked="t" coordsize="3381375,1449705" o:gfxdata="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Z0P+8AAAA&#10;2wAAAA8AAAAAAAAAAQAgAAAAIgAAAGRycy9kb3ducmV2LnhtbFBLAQIUABQAAAAIAIdO4kAzLwWe&#10;OwAAADkAAAAQAAAAAAAAAAEAIAAAAAsBAABkcnMvc2hhcGV4bWwueG1sUEsFBgAAAAAGAAYAWwEA&#10;ALUDAAAAAA==&#10;" path="m35052,0l3381146,0em0,554735l3346094,554735em35052,894588l3381146,894588em0,1449323l3346094,1449323e">
                  <v:fill on="f" focussize="0,0"/>
                  <v:stroke weight="0.78pt" color="#000000" joinstyle="round"/>
                  <v:imagedata o:title=""/>
                  <o:lock v:ext="edit" aspectratio="f"/>
                  <v:textbox inset="0mm,0mm,0mm,0mm"/>
                </v:shape>
                <v:shape id="Textbox 29" o:spid="_x0000_s1026" o:spt="202" type="#_x0000_t202" style="position:absolute;left:4762;top:4762;height:3418840;width:6273165;" filled="f" stroked="t" coordsize="21600,21600" o:gfxdata="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kvA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351C926D">
                        <w:pPr>
                          <w:tabs>
                            <w:tab w:val="left" w:pos="8333"/>
                          </w:tabs>
                          <w:spacing w:before="41"/>
                          <w:ind w:left="51" w:right="0" w:firstLine="0"/>
                          <w:jc w:val="left"/>
                          <w:rPr>
                            <w:rFonts w:ascii="Times New Roman"/>
                            <w:sz w:val="24"/>
                          </w:rPr>
                        </w:pPr>
                        <w:r>
                          <w:rPr>
                            <w:sz w:val="24"/>
                          </w:rPr>
                          <w:t xml:space="preserve">Program Supervisor/Manager: </w:t>
                        </w:r>
                        <w:r>
                          <w:rPr>
                            <w:rFonts w:ascii="Times New Roman"/>
                            <w:sz w:val="24"/>
                            <w:u w:val="single"/>
                          </w:rPr>
                          <w:tab/>
                        </w:r>
                      </w:p>
                      <w:p w14:paraId="0E22861A">
                        <w:pPr>
                          <w:tabs>
                            <w:tab w:val="left" w:pos="6921"/>
                          </w:tabs>
                          <w:spacing w:before="245"/>
                          <w:ind w:left="51" w:right="0" w:firstLine="0"/>
                          <w:jc w:val="left"/>
                          <w:rPr>
                            <w:rFonts w:ascii="Times New Roman"/>
                            <w:sz w:val="24"/>
                          </w:rPr>
                        </w:pPr>
                        <w:r>
                          <w:rPr>
                            <w:sz w:val="24"/>
                          </w:rPr>
                          <w:t xml:space="preserve">Phone Number: </w:t>
                        </w:r>
                        <w:r>
                          <w:rPr>
                            <w:rFonts w:ascii="Times New Roman"/>
                            <w:sz w:val="24"/>
                            <w:u w:val="single"/>
                          </w:rPr>
                          <w:tab/>
                        </w:r>
                      </w:p>
                      <w:p w14:paraId="417C0BB2">
                        <w:pPr>
                          <w:tabs>
                            <w:tab w:val="left" w:pos="5975"/>
                          </w:tabs>
                          <w:spacing w:before="244"/>
                          <w:ind w:left="51" w:right="0" w:firstLine="0"/>
                          <w:jc w:val="left"/>
                          <w:rPr>
                            <w:rFonts w:ascii="Times New Roman"/>
                            <w:sz w:val="24"/>
                          </w:rPr>
                        </w:pPr>
                        <w:r>
                          <w:rPr>
                            <w:sz w:val="24"/>
                          </w:rPr>
                          <w:t xml:space="preserve">Email: </w:t>
                        </w:r>
                        <w:r>
                          <w:rPr>
                            <w:rFonts w:ascii="Times New Roman"/>
                            <w:sz w:val="24"/>
                            <w:u w:val="single"/>
                          </w:rPr>
                          <w:tab/>
                        </w:r>
                      </w:p>
                      <w:p w14:paraId="0EC5509F">
                        <w:pPr>
                          <w:spacing w:before="0" w:line="240" w:lineRule="auto"/>
                          <w:rPr>
                            <w:rFonts w:ascii="Times New Roman"/>
                            <w:sz w:val="24"/>
                          </w:rPr>
                        </w:pPr>
                      </w:p>
                      <w:p w14:paraId="5F6212E5">
                        <w:pPr>
                          <w:spacing w:before="228" w:line="240" w:lineRule="auto"/>
                          <w:rPr>
                            <w:rFonts w:ascii="Times New Roman"/>
                            <w:sz w:val="24"/>
                          </w:rPr>
                        </w:pPr>
                      </w:p>
                      <w:p w14:paraId="1DF5494B">
                        <w:pPr>
                          <w:spacing w:before="0"/>
                          <w:ind w:left="51" w:right="0" w:firstLine="0"/>
                          <w:jc w:val="left"/>
                          <w:rPr>
                            <w:sz w:val="24"/>
                          </w:rPr>
                        </w:pPr>
                        <w:r>
                          <w:rPr>
                            <w:spacing w:val="-2"/>
                            <w:sz w:val="24"/>
                          </w:rPr>
                          <w:t>After-Hours</w:t>
                        </w:r>
                        <w:r>
                          <w:rPr>
                            <w:sz w:val="24"/>
                          </w:rPr>
                          <w:t xml:space="preserve"> </w:t>
                        </w:r>
                        <w:r>
                          <w:rPr>
                            <w:spacing w:val="-2"/>
                            <w:sz w:val="24"/>
                          </w:rPr>
                          <w:t>Emergency</w:t>
                        </w:r>
                        <w:r>
                          <w:rPr>
                            <w:sz w:val="24"/>
                          </w:rPr>
                          <w:t xml:space="preserve"> </w:t>
                        </w:r>
                        <w:r>
                          <w:rPr>
                            <w:spacing w:val="-2"/>
                            <w:sz w:val="24"/>
                          </w:rPr>
                          <w:t>Line</w:t>
                        </w:r>
                        <w:r>
                          <w:rPr>
                            <w:spacing w:val="1"/>
                            <w:sz w:val="24"/>
                          </w:rPr>
                          <w:t xml:space="preserve"> </w:t>
                        </w:r>
                        <w:r>
                          <w:rPr>
                            <w:spacing w:val="-2"/>
                            <w:sz w:val="24"/>
                          </w:rPr>
                          <w:t>(On-Call):</w:t>
                        </w:r>
                      </w:p>
                      <w:p w14:paraId="341E30D9">
                        <w:pPr>
                          <w:spacing w:before="0" w:line="240" w:lineRule="auto"/>
                          <w:rPr>
                            <w:sz w:val="24"/>
                          </w:rPr>
                        </w:pPr>
                      </w:p>
                      <w:p w14:paraId="6C5FC8E2">
                        <w:pPr>
                          <w:spacing w:before="0" w:line="240" w:lineRule="auto"/>
                          <w:rPr>
                            <w:sz w:val="24"/>
                          </w:rPr>
                        </w:pPr>
                      </w:p>
                      <w:p w14:paraId="5E5BED84">
                        <w:pPr>
                          <w:spacing w:before="238" w:line="240" w:lineRule="auto"/>
                          <w:rPr>
                            <w:sz w:val="24"/>
                          </w:rPr>
                        </w:pPr>
                      </w:p>
                      <w:p w14:paraId="78869868">
                        <w:pPr>
                          <w:spacing w:before="0"/>
                          <w:ind w:left="51" w:right="0" w:firstLine="0"/>
                          <w:jc w:val="left"/>
                          <w:rPr>
                            <w:sz w:val="24"/>
                          </w:rPr>
                        </w:pPr>
                        <w:r>
                          <w:rPr>
                            <w:sz w:val="24"/>
                          </w:rPr>
                          <w:t>Medication Administration</w:t>
                        </w:r>
                        <w:r>
                          <w:rPr>
                            <w:spacing w:val="1"/>
                            <w:sz w:val="24"/>
                          </w:rPr>
                          <w:t xml:space="preserve"> </w:t>
                        </w:r>
                        <w:r>
                          <w:rPr>
                            <w:sz w:val="24"/>
                          </w:rPr>
                          <w:t>Certified</w:t>
                        </w:r>
                        <w:r>
                          <w:rPr>
                            <w:spacing w:val="1"/>
                            <w:sz w:val="24"/>
                          </w:rPr>
                          <w:t xml:space="preserve"> </w:t>
                        </w:r>
                        <w:r>
                          <w:rPr>
                            <w:sz w:val="24"/>
                          </w:rPr>
                          <w:t>Staff</w:t>
                        </w:r>
                        <w:r>
                          <w:rPr>
                            <w:spacing w:val="1"/>
                            <w:sz w:val="24"/>
                          </w:rPr>
                          <w:t xml:space="preserve"> </w:t>
                        </w:r>
                        <w:r>
                          <w:rPr>
                            <w:sz w:val="24"/>
                          </w:rPr>
                          <w:t>(if</w:t>
                        </w:r>
                        <w:r>
                          <w:rPr>
                            <w:spacing w:val="1"/>
                            <w:sz w:val="24"/>
                          </w:rPr>
                          <w:t xml:space="preserve"> </w:t>
                        </w:r>
                        <w:r>
                          <w:rPr>
                            <w:spacing w:val="-2"/>
                            <w:sz w:val="24"/>
                          </w:rPr>
                          <w:t>applicable):</w:t>
                        </w:r>
                      </w:p>
                      <w:p w14:paraId="417DCAA4">
                        <w:pPr>
                          <w:spacing w:before="289" w:line="240" w:lineRule="auto"/>
                          <w:rPr>
                            <w:sz w:val="24"/>
                          </w:rPr>
                        </w:pPr>
                      </w:p>
                      <w:p w14:paraId="4CBF3777">
                        <w:pPr>
                          <w:tabs>
                            <w:tab w:val="left" w:pos="6021"/>
                          </w:tabs>
                          <w:spacing w:before="0"/>
                          <w:ind w:left="51" w:right="0" w:firstLine="0"/>
                          <w:jc w:val="left"/>
                          <w:rPr>
                            <w:rFonts w:ascii="Times New Roman"/>
                            <w:sz w:val="24"/>
                          </w:rPr>
                        </w:pPr>
                        <w:r>
                          <w:rPr>
                            <w:sz w:val="24"/>
                          </w:rPr>
                          <w:t xml:space="preserve">Name: </w:t>
                        </w:r>
                        <w:r>
                          <w:rPr>
                            <w:rFonts w:ascii="Times New Roman"/>
                            <w:sz w:val="24"/>
                            <w:u w:val="single"/>
                          </w:rPr>
                          <w:tab/>
                        </w:r>
                      </w:p>
                      <w:p w14:paraId="2C93A200">
                        <w:pPr>
                          <w:tabs>
                            <w:tab w:val="left" w:pos="6921"/>
                          </w:tabs>
                          <w:spacing w:before="245"/>
                          <w:ind w:left="51" w:right="0" w:firstLine="0"/>
                          <w:jc w:val="left"/>
                          <w:rPr>
                            <w:rFonts w:ascii="Times New Roman"/>
                            <w:sz w:val="24"/>
                          </w:rPr>
                        </w:pPr>
                        <w:r>
                          <w:rPr>
                            <w:sz w:val="24"/>
                          </w:rPr>
                          <w:t xml:space="preserve">Phone Number: </w:t>
                        </w:r>
                        <w:r>
                          <w:rPr>
                            <w:rFonts w:ascii="Times New Roman"/>
                            <w:sz w:val="24"/>
                            <w:u w:val="single"/>
                          </w:rPr>
                          <w:tab/>
                        </w:r>
                      </w:p>
                    </w:txbxContent>
                  </v:textbox>
                </v:shape>
                <w10:wrap type="none"/>
                <w10:anchorlock/>
              </v:group>
            </w:pict>
          </mc:Fallback>
        </mc:AlternateContent>
      </w:r>
    </w:p>
    <w:p w14:paraId="53E1C96A">
      <w:pPr>
        <w:spacing w:before="133"/>
        <w:ind w:left="356" w:right="0" w:firstLine="0"/>
        <w:jc w:val="left"/>
        <w:rPr>
          <w:b/>
          <w:sz w:val="24"/>
        </w:rPr>
      </w:pPr>
      <w:r>
        <w:rPr>
          <w:b/>
          <w:sz w:val="24"/>
        </w:rPr>
        <mc:AlternateContent>
          <mc:Choice Requires="wpg">
            <w:drawing>
              <wp:anchor distT="0" distB="0" distL="0" distR="0" simplePos="0" relativeHeight="251669504" behindDoc="1" locked="0" layoutInCell="1" allowOverlap="1">
                <wp:simplePos x="0" y="0"/>
                <wp:positionH relativeFrom="page">
                  <wp:posOffset>1101090</wp:posOffset>
                </wp:positionH>
                <wp:positionV relativeFrom="paragraph">
                  <wp:posOffset>300990</wp:posOffset>
                </wp:positionV>
                <wp:extent cx="6278245" cy="2854325"/>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6278245" cy="2854325"/>
                          <a:chOff x="0" y="0"/>
                          <a:chExt cx="6278245" cy="2854325"/>
                        </a:xfrm>
                      </wpg:grpSpPr>
                      <wps:wsp>
                        <wps:cNvPr id="31" name="Graphic 31"/>
                        <wps:cNvSpPr/>
                        <wps:spPr>
                          <a:xfrm>
                            <a:off x="4762" y="4757"/>
                            <a:ext cx="6268720" cy="2844800"/>
                          </a:xfrm>
                          <a:custGeom>
                            <a:avLst/>
                            <a:gdLst/>
                            <a:ahLst/>
                            <a:cxnLst/>
                            <a:rect l="l" t="t" r="r" b="b"/>
                            <a:pathLst>
                              <a:path w="6268720" h="2844800">
                                <a:moveTo>
                                  <a:pt x="6268199" y="0"/>
                                </a:moveTo>
                                <a:lnTo>
                                  <a:pt x="0" y="0"/>
                                </a:lnTo>
                                <a:lnTo>
                                  <a:pt x="0" y="2844469"/>
                                </a:lnTo>
                                <a:lnTo>
                                  <a:pt x="6268199" y="2844469"/>
                                </a:lnTo>
                                <a:lnTo>
                                  <a:pt x="6268199" y="0"/>
                                </a:lnTo>
                                <a:close/>
                              </a:path>
                            </a:pathLst>
                          </a:custGeom>
                          <a:solidFill>
                            <a:srgbClr val="E0E0E0"/>
                          </a:solidFill>
                        </wps:spPr>
                        <wps:bodyPr wrap="square" lIns="0" tIns="0" rIns="0" bIns="0" rtlCol="0">
                          <a:noAutofit/>
                        </wps:bodyPr>
                      </wps:wsp>
                      <wps:wsp>
                        <wps:cNvPr id="32" name="Graphic 32"/>
                        <wps:cNvSpPr/>
                        <wps:spPr>
                          <a:xfrm>
                            <a:off x="41821" y="334665"/>
                            <a:ext cx="3346450" cy="2220595"/>
                          </a:xfrm>
                          <a:custGeom>
                            <a:avLst/>
                            <a:gdLst/>
                            <a:ahLst/>
                            <a:cxnLst/>
                            <a:rect l="l" t="t" r="r" b="b"/>
                            <a:pathLst>
                              <a:path w="3346450" h="2220595">
                                <a:moveTo>
                                  <a:pt x="0" y="0"/>
                                </a:moveTo>
                                <a:lnTo>
                                  <a:pt x="3346094" y="0"/>
                                </a:lnTo>
                              </a:path>
                              <a:path w="3346450" h="2220595">
                                <a:moveTo>
                                  <a:pt x="0" y="554583"/>
                                </a:moveTo>
                                <a:lnTo>
                                  <a:pt x="3346094" y="554583"/>
                                </a:lnTo>
                              </a:path>
                              <a:path w="3346450" h="2220595">
                                <a:moveTo>
                                  <a:pt x="0" y="1110843"/>
                                </a:moveTo>
                                <a:lnTo>
                                  <a:pt x="3346094" y="1110843"/>
                                </a:lnTo>
                              </a:path>
                              <a:path w="3346450" h="2220595">
                                <a:moveTo>
                                  <a:pt x="0" y="1665579"/>
                                </a:moveTo>
                                <a:lnTo>
                                  <a:pt x="3346094" y="1665579"/>
                                </a:lnTo>
                              </a:path>
                              <a:path w="3346450" h="2220595">
                                <a:moveTo>
                                  <a:pt x="0" y="2220315"/>
                                </a:moveTo>
                                <a:lnTo>
                                  <a:pt x="3346094" y="2220315"/>
                                </a:lnTo>
                              </a:path>
                            </a:pathLst>
                          </a:custGeom>
                          <a:ln w="9906">
                            <a:solidFill>
                              <a:srgbClr val="000000"/>
                            </a:solidFill>
                            <a:prstDash val="solid"/>
                          </a:ln>
                        </wps:spPr>
                        <wps:bodyPr wrap="square" lIns="0" tIns="0" rIns="0" bIns="0" rtlCol="0">
                          <a:noAutofit/>
                        </wps:bodyPr>
                      </wps:wsp>
                      <wps:wsp>
                        <wps:cNvPr id="33" name="Textbox 33"/>
                        <wps:cNvSpPr txBox="1"/>
                        <wps:spPr>
                          <a:xfrm>
                            <a:off x="4762" y="4762"/>
                            <a:ext cx="6268720" cy="2844800"/>
                          </a:xfrm>
                          <a:prstGeom prst="rect">
                            <a:avLst/>
                          </a:prstGeom>
                          <a:ln w="9525">
                            <a:solidFill>
                              <a:srgbClr val="000000"/>
                            </a:solidFill>
                            <a:prstDash val="solid"/>
                          </a:ln>
                        </wps:spPr>
                        <wps:txbx>
                          <w:txbxContent>
                            <w:p w14:paraId="044052E8">
                              <w:pPr>
                                <w:spacing w:before="0" w:line="255" w:lineRule="exact"/>
                                <w:ind w:left="50" w:right="0" w:firstLine="0"/>
                                <w:jc w:val="left"/>
                                <w:rPr>
                                  <w:sz w:val="24"/>
                                </w:rPr>
                              </w:pPr>
                              <w:r>
                                <w:rPr>
                                  <w:sz w:val="24"/>
                                </w:rPr>
                                <w:t>Preferred</w:t>
                              </w:r>
                              <w:r>
                                <w:rPr>
                                  <w:spacing w:val="-3"/>
                                  <w:sz w:val="24"/>
                                </w:rPr>
                                <w:t xml:space="preserve"> </w:t>
                              </w:r>
                              <w:r>
                                <w:rPr>
                                  <w:sz w:val="24"/>
                                </w:rPr>
                                <w:t>Pharmacy</w:t>
                              </w:r>
                              <w:r>
                                <w:rPr>
                                  <w:spacing w:val="-3"/>
                                  <w:sz w:val="24"/>
                                </w:rPr>
                                <w:t xml:space="preserve"> </w:t>
                              </w:r>
                              <w:r>
                                <w:rPr>
                                  <w:sz w:val="24"/>
                                </w:rPr>
                                <w:t>Name</w:t>
                              </w:r>
                              <w:r>
                                <w:rPr>
                                  <w:spacing w:val="-3"/>
                                  <w:sz w:val="24"/>
                                </w:rPr>
                                <w:t xml:space="preserve"> </w:t>
                              </w:r>
                              <w:r>
                                <w:rPr>
                                  <w:sz w:val="24"/>
                                </w:rPr>
                                <w:t>&amp;</w:t>
                              </w:r>
                              <w:r>
                                <w:rPr>
                                  <w:spacing w:val="-3"/>
                                  <w:sz w:val="24"/>
                                </w:rPr>
                                <w:t xml:space="preserve"> </w:t>
                              </w:r>
                              <w:r>
                                <w:rPr>
                                  <w:sz w:val="24"/>
                                </w:rPr>
                                <w:t>Phone</w:t>
                              </w:r>
                              <w:r>
                                <w:rPr>
                                  <w:spacing w:val="-2"/>
                                  <w:sz w:val="24"/>
                                </w:rPr>
                                <w:t xml:space="preserve"> Number:</w:t>
                              </w:r>
                            </w:p>
                            <w:p w14:paraId="73AF873E">
                              <w:pPr>
                                <w:spacing w:before="286" w:line="240" w:lineRule="auto"/>
                                <w:rPr>
                                  <w:sz w:val="24"/>
                                </w:rPr>
                              </w:pPr>
                            </w:p>
                            <w:p w14:paraId="6F0EDAB9">
                              <w:pPr>
                                <w:spacing w:before="0" w:line="715" w:lineRule="auto"/>
                                <w:ind w:left="50" w:right="4680" w:firstLine="0"/>
                                <w:jc w:val="left"/>
                                <w:rPr>
                                  <w:sz w:val="24"/>
                                </w:rPr>
                              </w:pPr>
                              <w:r>
                                <w:rPr>
                                  <w:sz w:val="24"/>
                                </w:rPr>
                                <w:t>Transportation Provider Name &amp; Contact: Emergency Medical Consent on File: (Yes / No) Advance</w:t>
                              </w:r>
                              <w:r>
                                <w:rPr>
                                  <w:spacing w:val="-8"/>
                                  <w:sz w:val="24"/>
                                </w:rPr>
                                <w:t xml:space="preserve"> </w:t>
                              </w:r>
                              <w:r>
                                <w:rPr>
                                  <w:sz w:val="24"/>
                                </w:rPr>
                                <w:t>Directives</w:t>
                              </w:r>
                              <w:r>
                                <w:rPr>
                                  <w:spacing w:val="-8"/>
                                  <w:sz w:val="24"/>
                                </w:rPr>
                                <w:t xml:space="preserve"> </w:t>
                              </w:r>
                              <w:r>
                                <w:rPr>
                                  <w:sz w:val="24"/>
                                </w:rPr>
                                <w:t>or</w:t>
                              </w:r>
                              <w:r>
                                <w:rPr>
                                  <w:spacing w:val="-8"/>
                                  <w:sz w:val="24"/>
                                </w:rPr>
                                <w:t xml:space="preserve"> </w:t>
                              </w:r>
                              <w:r>
                                <w:rPr>
                                  <w:sz w:val="24"/>
                                </w:rPr>
                                <w:t>DNR</w:t>
                              </w:r>
                              <w:r>
                                <w:rPr>
                                  <w:spacing w:val="-8"/>
                                  <w:sz w:val="24"/>
                                </w:rPr>
                                <w:t xml:space="preserve"> </w:t>
                              </w:r>
                              <w:r>
                                <w:rPr>
                                  <w:sz w:val="24"/>
                                </w:rPr>
                                <w:t>Orders</w:t>
                              </w:r>
                              <w:r>
                                <w:rPr>
                                  <w:spacing w:val="-8"/>
                                  <w:sz w:val="24"/>
                                </w:rPr>
                                <w:t xml:space="preserve"> </w:t>
                              </w:r>
                              <w:r>
                                <w:rPr>
                                  <w:sz w:val="24"/>
                                </w:rPr>
                                <w:t>(if</w:t>
                              </w:r>
                              <w:r>
                                <w:rPr>
                                  <w:spacing w:val="-8"/>
                                  <w:sz w:val="24"/>
                                </w:rPr>
                                <w:t xml:space="preserve"> </w:t>
                              </w:r>
                              <w:r>
                                <w:rPr>
                                  <w:sz w:val="24"/>
                                </w:rPr>
                                <w:t>applicable): Notes or Special Medical Instructions:</w:t>
                              </w:r>
                            </w:p>
                          </w:txbxContent>
                        </wps:txbx>
                        <wps:bodyPr wrap="square" lIns="0" tIns="0" rIns="0" bIns="0" rtlCol="0">
                          <a:noAutofit/>
                        </wps:bodyPr>
                      </wps:wsp>
                    </wpg:wgp>
                  </a:graphicData>
                </a:graphic>
              </wp:anchor>
            </w:drawing>
          </mc:Choice>
          <mc:Fallback>
            <w:pict>
              <v:group id="_x0000_s1026" o:spid="_x0000_s1026" o:spt="203" style="position:absolute;left:0pt;margin-left:86.7pt;margin-top:23.7pt;height:224.75pt;width:494.35pt;mso-position-horizontal-relative:page;mso-wrap-distance-bottom:0pt;mso-wrap-distance-top:0pt;z-index:-251646976;mso-width-relative:page;mso-height-relative:page;" coordsize="6278245,2854325" o:gfxdata="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">
                <o:lock v:ext="edit" aspectratio="f"/>
                <v:shape id="Graphic 31" o:spid="_x0000_s1026" o:spt="100" style="position:absolute;left:4762;top:4757;height:2844800;width:6268720;" fillcolor="#E0E0E0" filled="t" stroked="f" coordsize="6268720,2844800" o:gfxdata="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scmC5AAAA2wAA&#10;AA8AAAAAAAAAAQAgAAAAIgAAAGRycy9kb3ducmV2LnhtbFBLAQIUABQAAAAIAIdO4kAzLwWeOwAA&#10;ADkAAAAQAAAAAAAAAAEAIAAAAAgBAABkcnMvc2hhcGV4bWwueG1sUEsFBgAAAAAGAAYAWwEAALID&#10;AAAAAA==&#10;" path="m6268199,0l0,0,0,2844469,6268199,2844469,6268199,0xe">
                  <v:fill on="t" focussize="0,0"/>
                  <v:stroke on="f"/>
                  <v:imagedata o:title=""/>
                  <o:lock v:ext="edit" aspectratio="f"/>
                  <v:textbox inset="0mm,0mm,0mm,0mm"/>
                </v:shape>
                <v:shape id="Graphic 32" o:spid="_x0000_s1026" o:spt="100" style="position:absolute;left:41821;top:334665;height:2220595;width:3346450;" filled="f" stroked="t" coordsize="3346450,2220595" o:gfxdata="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CHpO8AAAA&#10;2wAAAA8AAAAAAAAAAQAgAAAAIgAAAGRycy9kb3ducmV2LnhtbFBLAQIUABQAAAAIAIdO4kAzLwWe&#10;OwAAADkAAAAQAAAAAAAAAAEAIAAAAAsBAABkcnMvc2hhcGV4bWwueG1sUEsFBgAAAAAGAAYAWwEA&#10;ALUDAAAAAA==&#10;" path="m0,0l3346094,0em0,554583l3346094,554583em0,1110843l3346094,1110843em0,1665579l3346094,1665579em0,2220315l3346094,2220315e">
                  <v:fill on="f" focussize="0,0"/>
                  <v:stroke weight="0.78pt" color="#000000" joinstyle="round"/>
                  <v:imagedata o:title=""/>
                  <o:lock v:ext="edit" aspectratio="f"/>
                  <v:textbox inset="0mm,0mm,0mm,0mm"/>
                </v:shape>
                <v:shape id="Textbox 33" o:spid="_x0000_s1026" o:spt="202" type="#_x0000_t202" style="position:absolute;left:4762;top:4762;height:2844800;width:6268720;" filled="f" stroked="t" coordsize="21600,21600" o:gfxdata="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iONb4A&#10;AADb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044052E8">
                        <w:pPr>
                          <w:spacing w:before="0" w:line="255" w:lineRule="exact"/>
                          <w:ind w:left="50" w:right="0" w:firstLine="0"/>
                          <w:jc w:val="left"/>
                          <w:rPr>
                            <w:sz w:val="24"/>
                          </w:rPr>
                        </w:pPr>
                        <w:r>
                          <w:rPr>
                            <w:sz w:val="24"/>
                          </w:rPr>
                          <w:t>Preferred</w:t>
                        </w:r>
                        <w:r>
                          <w:rPr>
                            <w:spacing w:val="-3"/>
                            <w:sz w:val="24"/>
                          </w:rPr>
                          <w:t xml:space="preserve"> </w:t>
                        </w:r>
                        <w:r>
                          <w:rPr>
                            <w:sz w:val="24"/>
                          </w:rPr>
                          <w:t>Pharmacy</w:t>
                        </w:r>
                        <w:r>
                          <w:rPr>
                            <w:spacing w:val="-3"/>
                            <w:sz w:val="24"/>
                          </w:rPr>
                          <w:t xml:space="preserve"> </w:t>
                        </w:r>
                        <w:r>
                          <w:rPr>
                            <w:sz w:val="24"/>
                          </w:rPr>
                          <w:t>Name</w:t>
                        </w:r>
                        <w:r>
                          <w:rPr>
                            <w:spacing w:val="-3"/>
                            <w:sz w:val="24"/>
                          </w:rPr>
                          <w:t xml:space="preserve"> </w:t>
                        </w:r>
                        <w:r>
                          <w:rPr>
                            <w:sz w:val="24"/>
                          </w:rPr>
                          <w:t>&amp;</w:t>
                        </w:r>
                        <w:r>
                          <w:rPr>
                            <w:spacing w:val="-3"/>
                            <w:sz w:val="24"/>
                          </w:rPr>
                          <w:t xml:space="preserve"> </w:t>
                        </w:r>
                        <w:r>
                          <w:rPr>
                            <w:sz w:val="24"/>
                          </w:rPr>
                          <w:t>Phone</w:t>
                        </w:r>
                        <w:r>
                          <w:rPr>
                            <w:spacing w:val="-2"/>
                            <w:sz w:val="24"/>
                          </w:rPr>
                          <w:t xml:space="preserve"> Number:</w:t>
                        </w:r>
                      </w:p>
                      <w:p w14:paraId="73AF873E">
                        <w:pPr>
                          <w:spacing w:before="286" w:line="240" w:lineRule="auto"/>
                          <w:rPr>
                            <w:sz w:val="24"/>
                          </w:rPr>
                        </w:pPr>
                      </w:p>
                      <w:p w14:paraId="6F0EDAB9">
                        <w:pPr>
                          <w:spacing w:before="0" w:line="715" w:lineRule="auto"/>
                          <w:ind w:left="50" w:right="4680" w:firstLine="0"/>
                          <w:jc w:val="left"/>
                          <w:rPr>
                            <w:sz w:val="24"/>
                          </w:rPr>
                        </w:pPr>
                        <w:r>
                          <w:rPr>
                            <w:sz w:val="24"/>
                          </w:rPr>
                          <w:t>Transportation Provider Name &amp; Contact: Emergency Medical Consent on File: (Yes / No) Advance</w:t>
                        </w:r>
                        <w:r>
                          <w:rPr>
                            <w:spacing w:val="-8"/>
                            <w:sz w:val="24"/>
                          </w:rPr>
                          <w:t xml:space="preserve"> </w:t>
                        </w:r>
                        <w:r>
                          <w:rPr>
                            <w:sz w:val="24"/>
                          </w:rPr>
                          <w:t>Directives</w:t>
                        </w:r>
                        <w:r>
                          <w:rPr>
                            <w:spacing w:val="-8"/>
                            <w:sz w:val="24"/>
                          </w:rPr>
                          <w:t xml:space="preserve"> </w:t>
                        </w:r>
                        <w:r>
                          <w:rPr>
                            <w:sz w:val="24"/>
                          </w:rPr>
                          <w:t>or</w:t>
                        </w:r>
                        <w:r>
                          <w:rPr>
                            <w:spacing w:val="-8"/>
                            <w:sz w:val="24"/>
                          </w:rPr>
                          <w:t xml:space="preserve"> </w:t>
                        </w:r>
                        <w:r>
                          <w:rPr>
                            <w:sz w:val="24"/>
                          </w:rPr>
                          <w:t>DNR</w:t>
                        </w:r>
                        <w:r>
                          <w:rPr>
                            <w:spacing w:val="-8"/>
                            <w:sz w:val="24"/>
                          </w:rPr>
                          <w:t xml:space="preserve"> </w:t>
                        </w:r>
                        <w:r>
                          <w:rPr>
                            <w:sz w:val="24"/>
                          </w:rPr>
                          <w:t>Orders</w:t>
                        </w:r>
                        <w:r>
                          <w:rPr>
                            <w:spacing w:val="-8"/>
                            <w:sz w:val="24"/>
                          </w:rPr>
                          <w:t xml:space="preserve"> </w:t>
                        </w:r>
                        <w:r>
                          <w:rPr>
                            <w:sz w:val="24"/>
                          </w:rPr>
                          <w:t>(if</w:t>
                        </w:r>
                        <w:r>
                          <w:rPr>
                            <w:spacing w:val="-8"/>
                            <w:sz w:val="24"/>
                          </w:rPr>
                          <w:t xml:space="preserve"> </w:t>
                        </w:r>
                        <w:r>
                          <w:rPr>
                            <w:sz w:val="24"/>
                          </w:rPr>
                          <w:t>applicable): Notes or Special Medical Instructions:</w:t>
                        </w:r>
                      </w:p>
                    </w:txbxContent>
                  </v:textbox>
                </v:shape>
                <w10:wrap type="topAndBottom"/>
              </v:group>
            </w:pict>
          </mc:Fallback>
        </mc:AlternateContent>
      </w:r>
      <w:r>
        <w:rPr>
          <w:rFonts w:ascii="Cambria" w:hAnsi="Cambria"/>
          <w:sz w:val="24"/>
        </w:rPr>
        <w:t>▶</w:t>
      </w:r>
      <w:r>
        <w:rPr>
          <w:rFonts w:ascii="Cambria" w:hAnsi="Cambria"/>
          <w:spacing w:val="-6"/>
          <w:sz w:val="24"/>
        </w:rPr>
        <w:t xml:space="preserve"> </w:t>
      </w:r>
      <w:r>
        <w:rPr>
          <w:b/>
          <w:sz w:val="24"/>
        </w:rPr>
        <w:t>Additional</w:t>
      </w:r>
      <w:r>
        <w:rPr>
          <w:b/>
          <w:spacing w:val="-4"/>
          <w:sz w:val="24"/>
        </w:rPr>
        <w:t xml:space="preserve"> </w:t>
      </w:r>
      <w:r>
        <w:rPr>
          <w:b/>
          <w:spacing w:val="-2"/>
          <w:sz w:val="24"/>
        </w:rPr>
        <w:t>Contacts</w:t>
      </w:r>
    </w:p>
    <w:p w14:paraId="289B2D5C">
      <w:pPr>
        <w:spacing w:after="0"/>
        <w:jc w:val="left"/>
        <w:rPr>
          <w:b/>
          <w:sz w:val="24"/>
        </w:rPr>
        <w:sectPr>
          <w:pgSz w:w="12240" w:h="15840"/>
          <w:pgMar w:top="1360" w:right="360" w:bottom="720" w:left="1440" w:header="0" w:footer="523" w:gutter="0"/>
          <w:cols w:space="720" w:num="1"/>
        </w:sectPr>
      </w:pPr>
    </w:p>
    <w:p w14:paraId="19E6BD01">
      <w:pPr>
        <w:spacing w:before="99"/>
        <w:ind w:left="360" w:right="0" w:firstLine="0"/>
        <w:jc w:val="left"/>
        <w:rPr>
          <w:b/>
          <w:sz w:val="24"/>
        </w:rPr>
      </w:pPr>
      <w:r>
        <w:rPr>
          <w:b/>
          <w:sz w:val="24"/>
        </w:rPr>
        <w:t>ODP Mission,</w:t>
      </w:r>
      <w:r>
        <w:rPr>
          <w:b/>
          <w:spacing w:val="1"/>
          <w:sz w:val="24"/>
        </w:rPr>
        <w:t xml:space="preserve"> </w:t>
      </w:r>
      <w:r>
        <w:rPr>
          <w:b/>
          <w:sz w:val="24"/>
        </w:rPr>
        <w:t>Vision, and</w:t>
      </w:r>
      <w:r>
        <w:rPr>
          <w:b/>
          <w:spacing w:val="1"/>
          <w:sz w:val="24"/>
        </w:rPr>
        <w:t xml:space="preserve"> </w:t>
      </w:r>
      <w:r>
        <w:rPr>
          <w:b/>
          <w:sz w:val="24"/>
        </w:rPr>
        <w:t>Core</w:t>
      </w:r>
      <w:r>
        <w:rPr>
          <w:b/>
          <w:spacing w:val="1"/>
          <w:sz w:val="24"/>
        </w:rPr>
        <w:t xml:space="preserve"> </w:t>
      </w:r>
      <w:r>
        <w:rPr>
          <w:b/>
          <w:spacing w:val="-2"/>
          <w:sz w:val="24"/>
        </w:rPr>
        <w:t>Values</w:t>
      </w:r>
    </w:p>
    <w:p w14:paraId="35FBCC57">
      <w:pPr>
        <w:spacing w:before="244"/>
        <w:ind w:left="356" w:right="0" w:firstLine="0"/>
        <w:jc w:val="left"/>
        <w:rPr>
          <w:b/>
          <w:sz w:val="24"/>
        </w:rPr>
      </w:pPr>
      <w:r>
        <w:rPr>
          <w:rFonts w:ascii="Cambria" w:hAnsi="Cambria"/>
          <w:sz w:val="24"/>
        </w:rPr>
        <w:t xml:space="preserve">▶ </w:t>
      </w:r>
      <w:r>
        <w:rPr>
          <w:b/>
          <w:spacing w:val="-2"/>
          <w:sz w:val="24"/>
        </w:rPr>
        <w:t>Mission</w:t>
      </w:r>
    </w:p>
    <w:p w14:paraId="4F2DA0CB">
      <w:pPr>
        <w:pStyle w:val="7"/>
        <w:spacing w:before="45" w:line="276" w:lineRule="auto"/>
        <w:ind w:left="360" w:right="1515"/>
      </w:pPr>
      <w:r>
        <w:t>The mission of the Pennsylvania Office of Developmental Programs (ODP) is to support Pennsylvanians with developmental disabilities to achieve greater independence, choice, and opportunities in their lives. ODP works to ensure that individuals have access</w:t>
      </w:r>
      <w:r>
        <w:rPr>
          <w:spacing w:val="-2"/>
        </w:rPr>
        <w:t xml:space="preserve"> </w:t>
      </w:r>
      <w:r>
        <w:t>to</w:t>
      </w:r>
      <w:r>
        <w:rPr>
          <w:spacing w:val="-2"/>
        </w:rPr>
        <w:t xml:space="preserve"> </w:t>
      </w:r>
      <w:r>
        <w:t>high-quality,</w:t>
      </w:r>
      <w:r>
        <w:rPr>
          <w:spacing w:val="-2"/>
        </w:rPr>
        <w:t xml:space="preserve"> </w:t>
      </w:r>
      <w:r>
        <w:t>person-centered</w:t>
      </w:r>
      <w:r>
        <w:rPr>
          <w:spacing w:val="-2"/>
        </w:rPr>
        <w:t xml:space="preserve"> </w:t>
      </w:r>
      <w:r>
        <w:t>services</w:t>
      </w:r>
      <w:r>
        <w:rPr>
          <w:spacing w:val="-2"/>
        </w:rPr>
        <w:t xml:space="preserve"> </w:t>
      </w:r>
      <w:r>
        <w:t>that</w:t>
      </w:r>
      <w:r>
        <w:rPr>
          <w:spacing w:val="-2"/>
        </w:rPr>
        <w:t xml:space="preserve"> </w:t>
      </w:r>
      <w:r>
        <w:t>are</w:t>
      </w:r>
      <w:r>
        <w:rPr>
          <w:spacing w:val="-2"/>
        </w:rPr>
        <w:t xml:space="preserve"> </w:t>
      </w:r>
      <w:r>
        <w:t>delivered</w:t>
      </w:r>
      <w:r>
        <w:rPr>
          <w:spacing w:val="-2"/>
        </w:rPr>
        <w:t xml:space="preserve"> </w:t>
      </w:r>
      <w:r>
        <w:t>in</w:t>
      </w:r>
      <w:r>
        <w:rPr>
          <w:spacing w:val="-2"/>
        </w:rPr>
        <w:t xml:space="preserve"> </w:t>
      </w:r>
      <w:r>
        <w:t>the</w:t>
      </w:r>
      <w:r>
        <w:rPr>
          <w:spacing w:val="-2"/>
        </w:rPr>
        <w:t xml:space="preserve"> </w:t>
      </w:r>
      <w:r>
        <w:t>most</w:t>
      </w:r>
      <w:r>
        <w:rPr>
          <w:spacing w:val="-2"/>
        </w:rPr>
        <w:t xml:space="preserve"> </w:t>
      </w:r>
      <w:r>
        <w:t>inclusive and respectful manner possible.</w:t>
      </w:r>
    </w:p>
    <w:p w14:paraId="7EB7A512">
      <w:pPr>
        <w:spacing w:before="198"/>
        <w:ind w:left="356" w:right="0" w:firstLine="0"/>
        <w:jc w:val="left"/>
        <w:rPr>
          <w:b/>
          <w:sz w:val="24"/>
        </w:rPr>
      </w:pPr>
      <w:r>
        <w:rPr>
          <w:rFonts w:ascii="Cambria" w:hAnsi="Cambria"/>
          <w:sz w:val="24"/>
        </w:rPr>
        <w:t xml:space="preserve">▶ </w:t>
      </w:r>
      <w:r>
        <w:rPr>
          <w:b/>
          <w:spacing w:val="-2"/>
          <w:sz w:val="24"/>
        </w:rPr>
        <w:t>Vision</w:t>
      </w:r>
    </w:p>
    <w:p w14:paraId="1FA42D7B">
      <w:pPr>
        <w:pStyle w:val="7"/>
        <w:spacing w:before="47" w:line="276" w:lineRule="auto"/>
        <w:ind w:left="360" w:right="1515"/>
      </w:pPr>
      <w:r>
        <w:t>ODP envisions a service system where all individuals with intellectual and developmental disabilities live everyday lives—lives that are no different than those without disabilities. This includes full participation in community life, meaningful relationships,</w:t>
      </w:r>
      <w:r>
        <w:rPr>
          <w:spacing w:val="-6"/>
        </w:rPr>
        <w:t xml:space="preserve"> </w:t>
      </w:r>
      <w:r>
        <w:t>employment,</w:t>
      </w:r>
      <w:r>
        <w:rPr>
          <w:spacing w:val="-6"/>
        </w:rPr>
        <w:t xml:space="preserve"> </w:t>
      </w:r>
      <w:r>
        <w:t>lifelong</w:t>
      </w:r>
      <w:r>
        <w:rPr>
          <w:spacing w:val="-6"/>
        </w:rPr>
        <w:t xml:space="preserve"> </w:t>
      </w:r>
      <w:r>
        <w:t>learning,</w:t>
      </w:r>
      <w:r>
        <w:rPr>
          <w:spacing w:val="-6"/>
        </w:rPr>
        <w:t xml:space="preserve"> </w:t>
      </w:r>
      <w:r>
        <w:t>and</w:t>
      </w:r>
      <w:r>
        <w:rPr>
          <w:spacing w:val="-6"/>
        </w:rPr>
        <w:t xml:space="preserve"> </w:t>
      </w:r>
      <w:r>
        <w:t>self-determination</w:t>
      </w:r>
      <w:r>
        <w:rPr>
          <w:spacing w:val="-6"/>
        </w:rPr>
        <w:t xml:space="preserve"> </w:t>
      </w:r>
      <w:r>
        <w:t>in</w:t>
      </w:r>
      <w:r>
        <w:rPr>
          <w:spacing w:val="-6"/>
        </w:rPr>
        <w:t xml:space="preserve"> </w:t>
      </w:r>
      <w:r>
        <w:t>every</w:t>
      </w:r>
      <w:r>
        <w:rPr>
          <w:spacing w:val="-6"/>
        </w:rPr>
        <w:t xml:space="preserve"> </w:t>
      </w:r>
      <w:r>
        <w:t>aspect</w:t>
      </w:r>
      <w:r>
        <w:rPr>
          <w:spacing w:val="-6"/>
        </w:rPr>
        <w:t xml:space="preserve"> </w:t>
      </w:r>
      <w:r>
        <w:t xml:space="preserve">of </w:t>
      </w:r>
      <w:r>
        <w:rPr>
          <w:spacing w:val="-2"/>
        </w:rPr>
        <w:t>life.</w:t>
      </w:r>
    </w:p>
    <w:p w14:paraId="69B72735">
      <w:pPr>
        <w:pStyle w:val="4"/>
        <w:spacing w:before="198"/>
        <w:ind w:left="357"/>
      </w:pPr>
      <w:r>
        <w:rPr>
          <w:rFonts w:ascii="Cambria" w:hAnsi="Cambria"/>
          <w:b w:val="0"/>
        </w:rPr>
        <w:t>▶</w:t>
      </w:r>
      <w:r>
        <w:rPr>
          <w:rFonts w:ascii="Cambria" w:hAnsi="Cambria"/>
          <w:b w:val="0"/>
          <w:spacing w:val="-4"/>
        </w:rPr>
        <w:t xml:space="preserve"> </w:t>
      </w:r>
      <w:r>
        <w:t>Core</w:t>
      </w:r>
      <w:r>
        <w:rPr>
          <w:spacing w:val="-4"/>
        </w:rPr>
        <w:t xml:space="preserve"> </w:t>
      </w:r>
      <w:r>
        <w:rPr>
          <w:spacing w:val="-2"/>
        </w:rPr>
        <w:t>Values</w:t>
      </w:r>
    </w:p>
    <w:p w14:paraId="48EDB5EA">
      <w:pPr>
        <w:pStyle w:val="9"/>
        <w:numPr>
          <w:ilvl w:val="0"/>
          <w:numId w:val="2"/>
        </w:numPr>
        <w:tabs>
          <w:tab w:val="left" w:pos="564"/>
          <w:tab w:val="left" w:pos="618"/>
        </w:tabs>
        <w:spacing w:before="39" w:after="0" w:line="276" w:lineRule="auto"/>
        <w:ind w:left="564" w:right="1534" w:hanging="204"/>
        <w:jc w:val="left"/>
        <w:rPr>
          <w:sz w:val="24"/>
        </w:rPr>
      </w:pPr>
      <w:r>
        <w:rPr>
          <w:sz w:val="24"/>
        </w:rPr>
        <w:t>Person-Centeredness</w:t>
      </w:r>
      <w:r>
        <w:rPr>
          <w:spacing w:val="40"/>
          <w:sz w:val="24"/>
        </w:rPr>
        <w:t xml:space="preserve"> </w:t>
      </w:r>
      <w:r>
        <w:rPr>
          <w:sz w:val="24"/>
        </w:rPr>
        <w:t>–</w:t>
      </w:r>
      <w:r>
        <w:rPr>
          <w:spacing w:val="-5"/>
          <w:sz w:val="24"/>
        </w:rPr>
        <w:t xml:space="preserve"> </w:t>
      </w:r>
      <w:r>
        <w:rPr>
          <w:sz w:val="24"/>
        </w:rPr>
        <w:t>Services</w:t>
      </w:r>
      <w:r>
        <w:rPr>
          <w:spacing w:val="-5"/>
          <w:sz w:val="24"/>
        </w:rPr>
        <w:t xml:space="preserve"> </w:t>
      </w:r>
      <w:r>
        <w:rPr>
          <w:sz w:val="24"/>
        </w:rPr>
        <w:t>are</w:t>
      </w:r>
      <w:r>
        <w:rPr>
          <w:spacing w:val="-5"/>
          <w:sz w:val="24"/>
        </w:rPr>
        <w:t xml:space="preserve"> </w:t>
      </w:r>
      <w:r>
        <w:rPr>
          <w:sz w:val="24"/>
        </w:rPr>
        <w:t>driven</w:t>
      </w:r>
      <w:r>
        <w:rPr>
          <w:spacing w:val="-5"/>
          <w:sz w:val="24"/>
        </w:rPr>
        <w:t xml:space="preserve"> </w:t>
      </w:r>
      <w:r>
        <w:rPr>
          <w:sz w:val="24"/>
        </w:rPr>
        <w:t>by</w:t>
      </w:r>
      <w:r>
        <w:rPr>
          <w:spacing w:val="-4"/>
          <w:sz w:val="24"/>
        </w:rPr>
        <w:t xml:space="preserve"> </w:t>
      </w:r>
      <w:r>
        <w:rPr>
          <w:sz w:val="24"/>
        </w:rPr>
        <w:t>the</w:t>
      </w:r>
      <w:r>
        <w:rPr>
          <w:spacing w:val="-4"/>
          <w:sz w:val="24"/>
        </w:rPr>
        <w:t xml:space="preserve"> </w:t>
      </w:r>
      <w:r>
        <w:rPr>
          <w:sz w:val="24"/>
        </w:rPr>
        <w:t>individual’s</w:t>
      </w:r>
      <w:r>
        <w:rPr>
          <w:spacing w:val="-5"/>
          <w:sz w:val="24"/>
        </w:rPr>
        <w:t xml:space="preserve"> </w:t>
      </w:r>
      <w:r>
        <w:rPr>
          <w:sz w:val="24"/>
        </w:rPr>
        <w:t>goals,</w:t>
      </w:r>
      <w:r>
        <w:rPr>
          <w:spacing w:val="-4"/>
          <w:sz w:val="24"/>
        </w:rPr>
        <w:t xml:space="preserve"> </w:t>
      </w:r>
      <w:r>
        <w:rPr>
          <w:sz w:val="24"/>
        </w:rPr>
        <w:t>preferences,</w:t>
      </w:r>
      <w:r>
        <w:rPr>
          <w:spacing w:val="-5"/>
          <w:sz w:val="24"/>
        </w:rPr>
        <w:t xml:space="preserve"> </w:t>
      </w:r>
      <w:r>
        <w:rPr>
          <w:sz w:val="24"/>
        </w:rPr>
        <w:t xml:space="preserve">and </w:t>
      </w:r>
      <w:r>
        <w:rPr>
          <w:spacing w:val="-2"/>
          <w:sz w:val="24"/>
        </w:rPr>
        <w:t>strengths.</w:t>
      </w:r>
    </w:p>
    <w:p w14:paraId="3FDFA8FB">
      <w:pPr>
        <w:pStyle w:val="9"/>
        <w:numPr>
          <w:ilvl w:val="0"/>
          <w:numId w:val="2"/>
        </w:numPr>
        <w:tabs>
          <w:tab w:val="left" w:pos="619"/>
        </w:tabs>
        <w:spacing w:before="0" w:after="0" w:line="243" w:lineRule="exact"/>
        <w:ind w:left="619" w:right="0" w:hanging="259"/>
        <w:jc w:val="left"/>
        <w:rPr>
          <w:sz w:val="24"/>
        </w:rPr>
      </w:pPr>
      <w:r>
        <w:rPr>
          <w:sz w:val="24"/>
        </w:rPr>
        <w:t>Dignity and</w:t>
      </w:r>
      <w:r>
        <w:rPr>
          <w:spacing w:val="1"/>
          <w:sz w:val="24"/>
        </w:rPr>
        <w:t xml:space="preserve"> </w:t>
      </w:r>
      <w:r>
        <w:rPr>
          <w:sz w:val="24"/>
        </w:rPr>
        <w:t>Respect</w:t>
      </w:r>
      <w:r>
        <w:rPr>
          <w:spacing w:val="1"/>
          <w:sz w:val="24"/>
        </w:rPr>
        <w:t xml:space="preserve"> </w:t>
      </w:r>
      <w:r>
        <w:rPr>
          <w:sz w:val="24"/>
        </w:rPr>
        <w:t>–</w:t>
      </w:r>
      <w:r>
        <w:rPr>
          <w:spacing w:val="1"/>
          <w:sz w:val="24"/>
        </w:rPr>
        <w:t xml:space="preserve"> </w:t>
      </w:r>
      <w:r>
        <w:rPr>
          <w:sz w:val="24"/>
        </w:rPr>
        <w:t>All</w:t>
      </w:r>
      <w:r>
        <w:rPr>
          <w:spacing w:val="1"/>
          <w:sz w:val="24"/>
        </w:rPr>
        <w:t xml:space="preserve"> </w:t>
      </w:r>
      <w:r>
        <w:rPr>
          <w:sz w:val="24"/>
        </w:rPr>
        <w:t>people</w:t>
      </w:r>
      <w:r>
        <w:rPr>
          <w:spacing w:val="1"/>
          <w:sz w:val="24"/>
        </w:rPr>
        <w:t xml:space="preserve"> </w:t>
      </w:r>
      <w:r>
        <w:rPr>
          <w:sz w:val="24"/>
        </w:rPr>
        <w:t>have</w:t>
      </w:r>
      <w:r>
        <w:rPr>
          <w:spacing w:val="1"/>
          <w:sz w:val="24"/>
        </w:rPr>
        <w:t xml:space="preserve"> </w:t>
      </w:r>
      <w:r>
        <w:rPr>
          <w:sz w:val="24"/>
        </w:rPr>
        <w:t>the</w:t>
      </w:r>
      <w:r>
        <w:rPr>
          <w:spacing w:val="1"/>
          <w:sz w:val="24"/>
        </w:rPr>
        <w:t xml:space="preserve"> </w:t>
      </w:r>
      <w:r>
        <w:rPr>
          <w:sz w:val="24"/>
        </w:rPr>
        <w:t>right</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treated</w:t>
      </w:r>
      <w:r>
        <w:rPr>
          <w:spacing w:val="1"/>
          <w:sz w:val="24"/>
        </w:rPr>
        <w:t xml:space="preserve"> </w:t>
      </w:r>
      <w:r>
        <w:rPr>
          <w:sz w:val="24"/>
        </w:rPr>
        <w:t>with</w:t>
      </w:r>
      <w:r>
        <w:rPr>
          <w:spacing w:val="1"/>
          <w:sz w:val="24"/>
        </w:rPr>
        <w:t xml:space="preserve"> </w:t>
      </w:r>
      <w:r>
        <w:rPr>
          <w:sz w:val="24"/>
        </w:rPr>
        <w:t>dignity</w:t>
      </w:r>
      <w:r>
        <w:rPr>
          <w:spacing w:val="1"/>
          <w:sz w:val="24"/>
        </w:rPr>
        <w:t xml:space="preserve"> </w:t>
      </w:r>
      <w:r>
        <w:rPr>
          <w:spacing w:val="-5"/>
          <w:sz w:val="24"/>
        </w:rPr>
        <w:t>and</w:t>
      </w:r>
    </w:p>
    <w:p w14:paraId="636801B8">
      <w:pPr>
        <w:pStyle w:val="7"/>
        <w:spacing w:line="288" w:lineRule="exact"/>
        <w:ind w:left="564"/>
      </w:pPr>
      <w:r>
        <w:rPr>
          <w:spacing w:val="-2"/>
        </w:rPr>
        <w:t>respect.</w:t>
      </w:r>
    </w:p>
    <w:p w14:paraId="7A22B59A">
      <w:pPr>
        <w:pStyle w:val="9"/>
        <w:numPr>
          <w:ilvl w:val="0"/>
          <w:numId w:val="2"/>
        </w:numPr>
        <w:tabs>
          <w:tab w:val="left" w:pos="619"/>
        </w:tabs>
        <w:spacing w:before="0" w:after="0" w:line="290" w:lineRule="exact"/>
        <w:ind w:left="619" w:right="0" w:hanging="259"/>
        <w:jc w:val="left"/>
        <w:rPr>
          <w:sz w:val="24"/>
        </w:rPr>
      </w:pPr>
      <w:r>
        <w:rPr>
          <w:sz w:val="24"/>
        </w:rPr>
        <w:t>Inclusion</w:t>
      </w:r>
      <w:r>
        <w:rPr>
          <w:spacing w:val="-1"/>
          <w:sz w:val="24"/>
        </w:rPr>
        <w:t xml:space="preserve"> </w:t>
      </w:r>
      <w:r>
        <w:rPr>
          <w:sz w:val="24"/>
        </w:rPr>
        <w:t>– Individuals have the right to participate</w:t>
      </w:r>
      <w:r>
        <w:rPr>
          <w:spacing w:val="-1"/>
          <w:sz w:val="24"/>
        </w:rPr>
        <w:t xml:space="preserve"> </w:t>
      </w:r>
      <w:r>
        <w:rPr>
          <w:sz w:val="24"/>
        </w:rPr>
        <w:t>fully in their</w:t>
      </w:r>
      <w:r>
        <w:rPr>
          <w:spacing w:val="1"/>
          <w:sz w:val="24"/>
        </w:rPr>
        <w:t xml:space="preserve"> </w:t>
      </w:r>
      <w:r>
        <w:rPr>
          <w:spacing w:val="-2"/>
          <w:sz w:val="24"/>
        </w:rPr>
        <w:t>communities.</w:t>
      </w:r>
    </w:p>
    <w:p w14:paraId="6955EBB7">
      <w:pPr>
        <w:pStyle w:val="9"/>
        <w:numPr>
          <w:ilvl w:val="0"/>
          <w:numId w:val="2"/>
        </w:numPr>
        <w:tabs>
          <w:tab w:val="left" w:pos="564"/>
          <w:tab w:val="left" w:pos="618"/>
        </w:tabs>
        <w:spacing w:before="42" w:after="0" w:line="276" w:lineRule="auto"/>
        <w:ind w:left="564" w:right="1750" w:hanging="204"/>
        <w:jc w:val="left"/>
        <w:rPr>
          <w:sz w:val="24"/>
        </w:rPr>
      </w:pPr>
      <w:r>
        <w:rPr>
          <w:sz w:val="24"/>
        </w:rPr>
        <w:t>Self-Determination</w:t>
      </w:r>
      <w:r>
        <w:rPr>
          <w:spacing w:val="40"/>
          <w:sz w:val="24"/>
        </w:rPr>
        <w:t xml:space="preserve"> </w:t>
      </w:r>
      <w:r>
        <w:rPr>
          <w:sz w:val="24"/>
        </w:rPr>
        <w:t>–</w:t>
      </w:r>
      <w:r>
        <w:rPr>
          <w:spacing w:val="-2"/>
          <w:sz w:val="24"/>
        </w:rPr>
        <w:t xml:space="preserve"> </w:t>
      </w:r>
      <w:r>
        <w:rPr>
          <w:sz w:val="24"/>
        </w:rPr>
        <w:t>People</w:t>
      </w:r>
      <w:r>
        <w:rPr>
          <w:spacing w:val="-2"/>
          <w:sz w:val="24"/>
        </w:rPr>
        <w:t xml:space="preserve"> </w:t>
      </w:r>
      <w:r>
        <w:rPr>
          <w:sz w:val="24"/>
        </w:rPr>
        <w:t>should</w:t>
      </w:r>
      <w:r>
        <w:rPr>
          <w:spacing w:val="-2"/>
          <w:sz w:val="24"/>
        </w:rPr>
        <w:t xml:space="preserve"> </w:t>
      </w:r>
      <w:r>
        <w:rPr>
          <w:sz w:val="24"/>
        </w:rPr>
        <w:t>be</w:t>
      </w:r>
      <w:r>
        <w:rPr>
          <w:spacing w:val="-2"/>
          <w:sz w:val="24"/>
        </w:rPr>
        <w:t xml:space="preserve"> </w:t>
      </w:r>
      <w:r>
        <w:rPr>
          <w:sz w:val="24"/>
        </w:rPr>
        <w:t>empowered</w:t>
      </w:r>
      <w:r>
        <w:rPr>
          <w:spacing w:val="-2"/>
          <w:sz w:val="24"/>
        </w:rPr>
        <w:t xml:space="preserve"> </w:t>
      </w:r>
      <w:r>
        <w:rPr>
          <w:sz w:val="24"/>
        </w:rPr>
        <w:t>to</w:t>
      </w:r>
      <w:r>
        <w:rPr>
          <w:spacing w:val="-2"/>
          <w:sz w:val="24"/>
        </w:rPr>
        <w:t xml:space="preserve"> </w:t>
      </w:r>
      <w:r>
        <w:rPr>
          <w:sz w:val="24"/>
        </w:rPr>
        <w:t>make</w:t>
      </w:r>
      <w:r>
        <w:rPr>
          <w:spacing w:val="-2"/>
          <w:sz w:val="24"/>
        </w:rPr>
        <w:t xml:space="preserve"> </w:t>
      </w:r>
      <w:r>
        <w:rPr>
          <w:sz w:val="24"/>
        </w:rPr>
        <w:t>their</w:t>
      </w:r>
      <w:r>
        <w:rPr>
          <w:spacing w:val="-2"/>
          <w:sz w:val="24"/>
        </w:rPr>
        <w:t xml:space="preserve"> </w:t>
      </w:r>
      <w:r>
        <w:rPr>
          <w:sz w:val="24"/>
        </w:rPr>
        <w:t>own</w:t>
      </w:r>
      <w:r>
        <w:rPr>
          <w:spacing w:val="-2"/>
          <w:sz w:val="24"/>
        </w:rPr>
        <w:t xml:space="preserve"> </w:t>
      </w:r>
      <w:r>
        <w:rPr>
          <w:sz w:val="24"/>
        </w:rPr>
        <w:t>choices</w:t>
      </w:r>
      <w:r>
        <w:rPr>
          <w:spacing w:val="-2"/>
          <w:sz w:val="24"/>
        </w:rPr>
        <w:t xml:space="preserve"> </w:t>
      </w:r>
      <w:r>
        <w:rPr>
          <w:sz w:val="24"/>
        </w:rPr>
        <w:t xml:space="preserve">and </w:t>
      </w:r>
      <w:r>
        <w:rPr>
          <w:spacing w:val="-2"/>
          <w:sz w:val="24"/>
        </w:rPr>
        <w:t>decisions.</w:t>
      </w:r>
    </w:p>
    <w:p w14:paraId="5A0C0AF4">
      <w:pPr>
        <w:pStyle w:val="9"/>
        <w:numPr>
          <w:ilvl w:val="0"/>
          <w:numId w:val="2"/>
        </w:numPr>
        <w:tabs>
          <w:tab w:val="left" w:pos="618"/>
        </w:tabs>
        <w:spacing w:before="0" w:after="0" w:line="243" w:lineRule="exact"/>
        <w:ind w:left="618" w:right="0" w:hanging="258"/>
        <w:jc w:val="left"/>
        <w:rPr>
          <w:sz w:val="24"/>
        </w:rPr>
      </w:pPr>
      <w:r>
        <w:rPr>
          <w:sz w:val="24"/>
        </w:rPr>
        <w:t>Collaboration</w:t>
      </w:r>
      <w:r>
        <w:rPr>
          <w:spacing w:val="-7"/>
          <w:sz w:val="24"/>
        </w:rPr>
        <w:t xml:space="preserve"> </w:t>
      </w:r>
      <w:r>
        <w:rPr>
          <w:sz w:val="24"/>
        </w:rPr>
        <w:t>–</w:t>
      </w:r>
      <w:r>
        <w:rPr>
          <w:spacing w:val="-7"/>
          <w:sz w:val="24"/>
        </w:rPr>
        <w:t xml:space="preserve"> </w:t>
      </w:r>
      <w:r>
        <w:rPr>
          <w:sz w:val="24"/>
        </w:rPr>
        <w:t>Families,</w:t>
      </w:r>
      <w:r>
        <w:rPr>
          <w:spacing w:val="-6"/>
          <w:sz w:val="24"/>
        </w:rPr>
        <w:t xml:space="preserve"> </w:t>
      </w:r>
      <w:r>
        <w:rPr>
          <w:sz w:val="24"/>
        </w:rPr>
        <w:t>providers,</w:t>
      </w:r>
      <w:r>
        <w:rPr>
          <w:spacing w:val="-6"/>
          <w:sz w:val="24"/>
        </w:rPr>
        <w:t xml:space="preserve"> </w:t>
      </w:r>
      <w:r>
        <w:rPr>
          <w:sz w:val="24"/>
        </w:rPr>
        <w:t>and</w:t>
      </w:r>
      <w:r>
        <w:rPr>
          <w:spacing w:val="-7"/>
          <w:sz w:val="24"/>
        </w:rPr>
        <w:t xml:space="preserve"> </w:t>
      </w:r>
      <w:r>
        <w:rPr>
          <w:sz w:val="24"/>
        </w:rPr>
        <w:t>individuals</w:t>
      </w:r>
      <w:r>
        <w:rPr>
          <w:spacing w:val="-7"/>
          <w:sz w:val="24"/>
        </w:rPr>
        <w:t xml:space="preserve"> </w:t>
      </w:r>
      <w:r>
        <w:rPr>
          <w:sz w:val="24"/>
        </w:rPr>
        <w:t>work</w:t>
      </w:r>
      <w:r>
        <w:rPr>
          <w:spacing w:val="-6"/>
          <w:sz w:val="24"/>
        </w:rPr>
        <w:t xml:space="preserve"> </w:t>
      </w:r>
      <w:r>
        <w:rPr>
          <w:sz w:val="24"/>
        </w:rPr>
        <w:t>together</w:t>
      </w:r>
      <w:r>
        <w:rPr>
          <w:spacing w:val="-6"/>
          <w:sz w:val="24"/>
        </w:rPr>
        <w:t xml:space="preserve"> </w:t>
      </w:r>
      <w:r>
        <w:rPr>
          <w:sz w:val="24"/>
        </w:rPr>
        <w:t>as</w:t>
      </w:r>
      <w:r>
        <w:rPr>
          <w:spacing w:val="-7"/>
          <w:sz w:val="24"/>
        </w:rPr>
        <w:t xml:space="preserve"> </w:t>
      </w:r>
      <w:r>
        <w:rPr>
          <w:sz w:val="24"/>
        </w:rPr>
        <w:t>equal</w:t>
      </w:r>
      <w:r>
        <w:rPr>
          <w:spacing w:val="-6"/>
          <w:sz w:val="24"/>
        </w:rPr>
        <w:t xml:space="preserve"> </w:t>
      </w:r>
      <w:r>
        <w:rPr>
          <w:spacing w:val="-2"/>
          <w:sz w:val="24"/>
        </w:rPr>
        <w:t>partners.</w:t>
      </w:r>
    </w:p>
    <w:p w14:paraId="2E47B1F7">
      <w:pPr>
        <w:pStyle w:val="9"/>
        <w:numPr>
          <w:ilvl w:val="0"/>
          <w:numId w:val="2"/>
        </w:numPr>
        <w:tabs>
          <w:tab w:val="left" w:pos="564"/>
          <w:tab w:val="left" w:pos="618"/>
        </w:tabs>
        <w:spacing w:before="43" w:after="0" w:line="276" w:lineRule="auto"/>
        <w:ind w:left="564" w:right="1549" w:hanging="204"/>
        <w:jc w:val="left"/>
        <w:rPr>
          <w:sz w:val="24"/>
        </w:rPr>
      </w:pPr>
      <w:r>
        <w:rPr>
          <w:sz w:val="24"/>
        </w:rPr>
        <w:t>Accountability</w:t>
      </w:r>
      <w:r>
        <w:rPr>
          <w:spacing w:val="40"/>
          <w:sz w:val="24"/>
        </w:rPr>
        <w:t xml:space="preserve"> </w:t>
      </w:r>
      <w:r>
        <w:rPr>
          <w:sz w:val="24"/>
        </w:rPr>
        <w:t>–</w:t>
      </w:r>
      <w:r>
        <w:rPr>
          <w:spacing w:val="-7"/>
          <w:sz w:val="24"/>
        </w:rPr>
        <w:t xml:space="preserve"> </w:t>
      </w:r>
      <w:r>
        <w:rPr>
          <w:sz w:val="24"/>
        </w:rPr>
        <w:t>Providers</w:t>
      </w:r>
      <w:r>
        <w:rPr>
          <w:spacing w:val="-7"/>
          <w:sz w:val="24"/>
        </w:rPr>
        <w:t xml:space="preserve"> </w:t>
      </w:r>
      <w:r>
        <w:rPr>
          <w:sz w:val="24"/>
        </w:rPr>
        <w:t>and</w:t>
      </w:r>
      <w:r>
        <w:rPr>
          <w:spacing w:val="-7"/>
          <w:sz w:val="24"/>
        </w:rPr>
        <w:t xml:space="preserve"> </w:t>
      </w:r>
      <w:r>
        <w:rPr>
          <w:sz w:val="24"/>
        </w:rPr>
        <w:t>professionals</w:t>
      </w:r>
      <w:r>
        <w:rPr>
          <w:spacing w:val="-7"/>
          <w:sz w:val="24"/>
        </w:rPr>
        <w:t xml:space="preserve"> </w:t>
      </w:r>
      <w:r>
        <w:rPr>
          <w:sz w:val="24"/>
        </w:rPr>
        <w:t>are</w:t>
      </w:r>
      <w:r>
        <w:rPr>
          <w:spacing w:val="-6"/>
          <w:sz w:val="24"/>
        </w:rPr>
        <w:t xml:space="preserve"> </w:t>
      </w:r>
      <w:r>
        <w:rPr>
          <w:sz w:val="24"/>
        </w:rPr>
        <w:t>held</w:t>
      </w:r>
      <w:r>
        <w:rPr>
          <w:spacing w:val="-7"/>
          <w:sz w:val="24"/>
        </w:rPr>
        <w:t xml:space="preserve"> </w:t>
      </w:r>
      <w:r>
        <w:rPr>
          <w:sz w:val="24"/>
        </w:rPr>
        <w:t>to</w:t>
      </w:r>
      <w:r>
        <w:rPr>
          <w:spacing w:val="-7"/>
          <w:sz w:val="24"/>
        </w:rPr>
        <w:t xml:space="preserve"> </w:t>
      </w:r>
      <w:r>
        <w:rPr>
          <w:sz w:val="24"/>
        </w:rPr>
        <w:t>high</w:t>
      </w:r>
      <w:r>
        <w:rPr>
          <w:spacing w:val="-7"/>
          <w:sz w:val="24"/>
        </w:rPr>
        <w:t xml:space="preserve"> </w:t>
      </w:r>
      <w:r>
        <w:rPr>
          <w:sz w:val="24"/>
        </w:rPr>
        <w:t>standards</w:t>
      </w:r>
      <w:r>
        <w:rPr>
          <w:spacing w:val="-7"/>
          <w:sz w:val="24"/>
        </w:rPr>
        <w:t xml:space="preserve"> </w:t>
      </w:r>
      <w:r>
        <w:rPr>
          <w:sz w:val="24"/>
        </w:rPr>
        <w:t>of</w:t>
      </w:r>
      <w:r>
        <w:rPr>
          <w:spacing w:val="-7"/>
          <w:sz w:val="24"/>
        </w:rPr>
        <w:t xml:space="preserve"> </w:t>
      </w:r>
      <w:r>
        <w:rPr>
          <w:sz w:val="24"/>
        </w:rPr>
        <w:t>quality</w:t>
      </w:r>
      <w:r>
        <w:rPr>
          <w:spacing w:val="-6"/>
          <w:sz w:val="24"/>
        </w:rPr>
        <w:t xml:space="preserve"> </w:t>
      </w:r>
      <w:r>
        <w:rPr>
          <w:sz w:val="24"/>
        </w:rPr>
        <w:t>and ethical responsibility.</w:t>
      </w:r>
    </w:p>
    <w:p w14:paraId="55BEE3E0">
      <w:pPr>
        <w:pStyle w:val="9"/>
        <w:numPr>
          <w:ilvl w:val="0"/>
          <w:numId w:val="2"/>
        </w:numPr>
        <w:tabs>
          <w:tab w:val="left" w:pos="564"/>
          <w:tab w:val="left" w:pos="619"/>
        </w:tabs>
        <w:spacing w:before="0" w:after="0" w:line="276" w:lineRule="auto"/>
        <w:ind w:left="564" w:right="2135" w:hanging="204"/>
        <w:jc w:val="left"/>
        <w:rPr>
          <w:sz w:val="24"/>
        </w:rPr>
      </w:pPr>
      <w:r>
        <w:rPr>
          <w:sz w:val="24"/>
        </w:rPr>
        <w:t>Innovation</w:t>
      </w:r>
      <w:r>
        <w:rPr>
          <w:spacing w:val="40"/>
          <w:sz w:val="24"/>
        </w:rPr>
        <w:t xml:space="preserve"> </w:t>
      </w:r>
      <w:r>
        <w:rPr>
          <w:sz w:val="24"/>
        </w:rPr>
        <w:t>–</w:t>
      </w:r>
      <w:r>
        <w:rPr>
          <w:spacing w:val="-1"/>
          <w:sz w:val="24"/>
        </w:rPr>
        <w:t xml:space="preserve"> </w:t>
      </w:r>
      <w:r>
        <w:rPr>
          <w:sz w:val="24"/>
        </w:rPr>
        <w:t>The system</w:t>
      </w:r>
      <w:r>
        <w:rPr>
          <w:spacing w:val="-1"/>
          <w:sz w:val="24"/>
        </w:rPr>
        <w:t xml:space="preserve"> </w:t>
      </w:r>
      <w:r>
        <w:rPr>
          <w:sz w:val="24"/>
        </w:rPr>
        <w:t>embraces</w:t>
      </w:r>
      <w:r>
        <w:rPr>
          <w:spacing w:val="-1"/>
          <w:sz w:val="24"/>
        </w:rPr>
        <w:t xml:space="preserve"> </w:t>
      </w:r>
      <w:r>
        <w:rPr>
          <w:sz w:val="24"/>
        </w:rPr>
        <w:t>new</w:t>
      </w:r>
      <w:r>
        <w:rPr>
          <w:spacing w:val="-1"/>
          <w:sz w:val="24"/>
        </w:rPr>
        <w:t xml:space="preserve"> </w:t>
      </w:r>
      <w:r>
        <w:rPr>
          <w:sz w:val="24"/>
        </w:rPr>
        <w:t>ideas,</w:t>
      </w:r>
      <w:r>
        <w:rPr>
          <w:spacing w:val="-1"/>
          <w:sz w:val="24"/>
        </w:rPr>
        <w:t xml:space="preserve"> </w:t>
      </w:r>
      <w:r>
        <w:rPr>
          <w:sz w:val="24"/>
        </w:rPr>
        <w:t>technologies,</w:t>
      </w:r>
      <w:r>
        <w:rPr>
          <w:spacing w:val="-1"/>
          <w:sz w:val="24"/>
        </w:rPr>
        <w:t xml:space="preserve"> </w:t>
      </w:r>
      <w:r>
        <w:rPr>
          <w:sz w:val="24"/>
        </w:rPr>
        <w:t>and</w:t>
      </w:r>
      <w:r>
        <w:rPr>
          <w:spacing w:val="-1"/>
          <w:sz w:val="24"/>
        </w:rPr>
        <w:t xml:space="preserve"> </w:t>
      </w:r>
      <w:r>
        <w:rPr>
          <w:sz w:val="24"/>
        </w:rPr>
        <w:t>practices</w:t>
      </w:r>
      <w:r>
        <w:rPr>
          <w:spacing w:val="-1"/>
          <w:sz w:val="24"/>
        </w:rPr>
        <w:t xml:space="preserve"> </w:t>
      </w:r>
      <w:r>
        <w:rPr>
          <w:sz w:val="24"/>
        </w:rPr>
        <w:t>that improve outcomes.</w:t>
      </w:r>
    </w:p>
    <w:p w14:paraId="563B3CB8">
      <w:pPr>
        <w:pStyle w:val="9"/>
        <w:numPr>
          <w:ilvl w:val="0"/>
          <w:numId w:val="2"/>
        </w:numPr>
        <w:tabs>
          <w:tab w:val="left" w:pos="564"/>
          <w:tab w:val="left" w:pos="618"/>
        </w:tabs>
        <w:spacing w:before="0" w:after="0" w:line="276" w:lineRule="auto"/>
        <w:ind w:left="564" w:right="1582" w:hanging="204"/>
        <w:jc w:val="left"/>
        <w:rPr>
          <w:sz w:val="24"/>
        </w:rPr>
      </w:pPr>
      <w:r>
        <w:rPr>
          <w:sz w:val="24"/>
        </w:rPr>
        <w:t>Safety</w:t>
      </w:r>
      <w:r>
        <w:rPr>
          <w:spacing w:val="39"/>
          <w:sz w:val="24"/>
        </w:rPr>
        <w:t xml:space="preserve"> </w:t>
      </w:r>
      <w:r>
        <w:rPr>
          <w:sz w:val="24"/>
        </w:rPr>
        <w:t>and</w:t>
      </w:r>
      <w:r>
        <w:rPr>
          <w:spacing w:val="-8"/>
          <w:sz w:val="24"/>
        </w:rPr>
        <w:t xml:space="preserve"> </w:t>
      </w:r>
      <w:r>
        <w:rPr>
          <w:sz w:val="24"/>
        </w:rPr>
        <w:t>Well-Being</w:t>
      </w:r>
      <w:r>
        <w:rPr>
          <w:spacing w:val="-7"/>
          <w:sz w:val="24"/>
        </w:rPr>
        <w:t xml:space="preserve"> </w:t>
      </w:r>
      <w:r>
        <w:rPr>
          <w:sz w:val="24"/>
        </w:rPr>
        <w:t>–</w:t>
      </w:r>
      <w:r>
        <w:rPr>
          <w:spacing w:val="-8"/>
          <w:sz w:val="24"/>
        </w:rPr>
        <w:t xml:space="preserve"> </w:t>
      </w:r>
      <w:r>
        <w:rPr>
          <w:sz w:val="24"/>
        </w:rPr>
        <w:t>Physical,</w:t>
      </w:r>
      <w:r>
        <w:rPr>
          <w:spacing w:val="-7"/>
          <w:sz w:val="24"/>
        </w:rPr>
        <w:t xml:space="preserve"> </w:t>
      </w:r>
      <w:r>
        <w:rPr>
          <w:sz w:val="24"/>
        </w:rPr>
        <w:t>emotional,</w:t>
      </w:r>
      <w:r>
        <w:rPr>
          <w:spacing w:val="-7"/>
          <w:sz w:val="24"/>
        </w:rPr>
        <w:t xml:space="preserve"> </w:t>
      </w:r>
      <w:r>
        <w:rPr>
          <w:sz w:val="24"/>
        </w:rPr>
        <w:t>and</w:t>
      </w:r>
      <w:r>
        <w:rPr>
          <w:spacing w:val="-8"/>
          <w:sz w:val="24"/>
        </w:rPr>
        <w:t xml:space="preserve"> </w:t>
      </w:r>
      <w:r>
        <w:rPr>
          <w:sz w:val="24"/>
        </w:rPr>
        <w:t>psychological</w:t>
      </w:r>
      <w:r>
        <w:rPr>
          <w:spacing w:val="-8"/>
          <w:sz w:val="24"/>
        </w:rPr>
        <w:t xml:space="preserve"> </w:t>
      </w:r>
      <w:r>
        <w:rPr>
          <w:sz w:val="24"/>
        </w:rPr>
        <w:t>safety</w:t>
      </w:r>
      <w:r>
        <w:rPr>
          <w:spacing w:val="-7"/>
          <w:sz w:val="24"/>
        </w:rPr>
        <w:t xml:space="preserve"> </w:t>
      </w:r>
      <w:r>
        <w:rPr>
          <w:sz w:val="24"/>
        </w:rPr>
        <w:t>are</w:t>
      </w:r>
      <w:r>
        <w:rPr>
          <w:spacing w:val="-7"/>
          <w:sz w:val="24"/>
        </w:rPr>
        <w:t xml:space="preserve"> </w:t>
      </w:r>
      <w:r>
        <w:rPr>
          <w:sz w:val="24"/>
        </w:rPr>
        <w:t>priorities</w:t>
      </w:r>
      <w:r>
        <w:rPr>
          <w:spacing w:val="-8"/>
          <w:sz w:val="24"/>
        </w:rPr>
        <w:t xml:space="preserve"> </w:t>
      </w:r>
      <w:r>
        <w:rPr>
          <w:sz w:val="24"/>
        </w:rPr>
        <w:t>in all services.</w:t>
      </w:r>
    </w:p>
    <w:p w14:paraId="75D7D5CE">
      <w:pPr>
        <w:pStyle w:val="9"/>
        <w:spacing w:after="0" w:line="276" w:lineRule="auto"/>
        <w:jc w:val="left"/>
        <w:rPr>
          <w:sz w:val="24"/>
        </w:rPr>
        <w:sectPr>
          <w:pgSz w:w="12240" w:h="15840"/>
          <w:pgMar w:top="1820" w:right="360" w:bottom="720" w:left="1440" w:header="0" w:footer="523" w:gutter="0"/>
          <w:cols w:space="720" w:num="1"/>
        </w:sectPr>
      </w:pPr>
    </w:p>
    <w:p w14:paraId="7ACB663F">
      <w:pPr>
        <w:pStyle w:val="4"/>
        <w:spacing w:before="99"/>
        <w:ind w:left="360"/>
      </w:pPr>
      <w:r>
        <w:t>Individual</w:t>
      </w:r>
      <w:r>
        <w:rPr>
          <w:spacing w:val="-5"/>
        </w:rPr>
        <w:t xml:space="preserve"> </w:t>
      </w:r>
      <w:r>
        <w:t>Rights</w:t>
      </w:r>
      <w:r>
        <w:rPr>
          <w:spacing w:val="-4"/>
        </w:rPr>
        <w:t xml:space="preserve"> </w:t>
      </w:r>
      <w:r>
        <w:t>&amp;</w:t>
      </w:r>
      <w:r>
        <w:rPr>
          <w:spacing w:val="-4"/>
        </w:rPr>
        <w:t xml:space="preserve"> </w:t>
      </w:r>
      <w:r>
        <w:t>Person-Centered</w:t>
      </w:r>
      <w:r>
        <w:rPr>
          <w:spacing w:val="-5"/>
        </w:rPr>
        <w:t xml:space="preserve"> </w:t>
      </w:r>
      <w:r>
        <w:t>Support</w:t>
      </w:r>
      <w:r>
        <w:rPr>
          <w:spacing w:val="-4"/>
        </w:rPr>
        <w:t xml:space="preserve"> </w:t>
      </w:r>
      <w:r>
        <w:t>–</w:t>
      </w:r>
      <w:r>
        <w:rPr>
          <w:spacing w:val="-5"/>
        </w:rPr>
        <w:t xml:space="preserve"> </w:t>
      </w:r>
      <w:r>
        <w:t>Habilitation</w:t>
      </w:r>
      <w:r>
        <w:rPr>
          <w:spacing w:val="-4"/>
        </w:rPr>
        <w:t xml:space="preserve"> </w:t>
      </w:r>
      <w:r>
        <w:t>Services</w:t>
      </w:r>
      <w:r>
        <w:rPr>
          <w:spacing w:val="-4"/>
        </w:rPr>
        <w:t xml:space="preserve"> </w:t>
      </w:r>
      <w:r>
        <w:rPr>
          <w:spacing w:val="-2"/>
        </w:rPr>
        <w:t>(ODP)</w:t>
      </w:r>
    </w:p>
    <w:p w14:paraId="28D6899E">
      <w:pPr>
        <w:pStyle w:val="7"/>
        <w:spacing w:before="44" w:line="276" w:lineRule="auto"/>
        <w:ind w:left="360" w:right="1515"/>
      </w:pPr>
      <w:r>
        <w:t>This policy outlines the rights of individuals receiving Habilitation Services and the expectations for person-centered support. It is based on the Pennsylvania Office of Developmental</w:t>
      </w:r>
      <w:r>
        <w:rPr>
          <w:spacing w:val="-4"/>
        </w:rPr>
        <w:t xml:space="preserve"> </w:t>
      </w:r>
      <w:r>
        <w:t>Programs</w:t>
      </w:r>
      <w:r>
        <w:rPr>
          <w:spacing w:val="-4"/>
        </w:rPr>
        <w:t xml:space="preserve"> </w:t>
      </w:r>
      <w:r>
        <w:t>(ODP)</w:t>
      </w:r>
      <w:r>
        <w:rPr>
          <w:spacing w:val="-4"/>
        </w:rPr>
        <w:t xml:space="preserve"> </w:t>
      </w:r>
      <w:r>
        <w:t>regulations,</w:t>
      </w:r>
      <w:r>
        <w:rPr>
          <w:spacing w:val="-4"/>
        </w:rPr>
        <w:t xml:space="preserve"> </w:t>
      </w:r>
      <w:r>
        <w:t>including</w:t>
      </w:r>
      <w:r>
        <w:rPr>
          <w:spacing w:val="-3"/>
        </w:rPr>
        <w:t xml:space="preserve"> </w:t>
      </w:r>
      <w:r>
        <w:t>55</w:t>
      </w:r>
      <w:r>
        <w:rPr>
          <w:spacing w:val="-4"/>
        </w:rPr>
        <w:t xml:space="preserve"> </w:t>
      </w:r>
      <w:r>
        <w:t>Pa.</w:t>
      </w:r>
      <w:r>
        <w:rPr>
          <w:spacing w:val="-4"/>
        </w:rPr>
        <w:t xml:space="preserve"> </w:t>
      </w:r>
      <w:r>
        <w:t>Code</w:t>
      </w:r>
      <w:r>
        <w:rPr>
          <w:spacing w:val="-3"/>
        </w:rPr>
        <w:t xml:space="preserve"> </w:t>
      </w:r>
      <w:r>
        <w:t>Chapter</w:t>
      </w:r>
      <w:r>
        <w:rPr>
          <w:spacing w:val="-3"/>
        </w:rPr>
        <w:t xml:space="preserve"> </w:t>
      </w:r>
      <w:r>
        <w:t>6100,</w:t>
      </w:r>
      <w:r>
        <w:rPr>
          <w:spacing w:val="-4"/>
        </w:rPr>
        <w:t xml:space="preserve"> </w:t>
      </w:r>
      <w:r>
        <w:t xml:space="preserve">and reflects our agency's commitment to dignity, choice, and self-determination. All staff must uphold these rights and implement services consistent with person-centered </w:t>
      </w:r>
      <w:r>
        <w:rPr>
          <w:spacing w:val="-2"/>
        </w:rPr>
        <w:t>values.</w:t>
      </w:r>
    </w:p>
    <w:p w14:paraId="3D5E4BE4">
      <w:pPr>
        <w:pStyle w:val="4"/>
        <w:spacing w:before="199"/>
      </w:pPr>
      <w:r>
        <w:rPr>
          <w:rFonts w:ascii="Cambria" w:hAnsi="Cambria"/>
          <w:b w:val="0"/>
        </w:rPr>
        <w:t>▶</w:t>
      </w:r>
      <w:r>
        <w:rPr>
          <w:rFonts w:ascii="Cambria" w:hAnsi="Cambria"/>
          <w:b w:val="0"/>
          <w:spacing w:val="-7"/>
        </w:rPr>
        <w:t xml:space="preserve"> </w:t>
      </w:r>
      <w:r>
        <w:t>Rights</w:t>
      </w:r>
      <w:r>
        <w:rPr>
          <w:spacing w:val="-8"/>
        </w:rPr>
        <w:t xml:space="preserve"> </w:t>
      </w:r>
      <w:r>
        <w:t>of</w:t>
      </w:r>
      <w:r>
        <w:rPr>
          <w:spacing w:val="-8"/>
        </w:rPr>
        <w:t xml:space="preserve"> </w:t>
      </w:r>
      <w:r>
        <w:t>Individuals</w:t>
      </w:r>
      <w:r>
        <w:rPr>
          <w:spacing w:val="-8"/>
        </w:rPr>
        <w:t xml:space="preserve"> </w:t>
      </w:r>
      <w:r>
        <w:t>Receiving</w:t>
      </w:r>
      <w:r>
        <w:rPr>
          <w:spacing w:val="-7"/>
        </w:rPr>
        <w:t xml:space="preserve"> </w:t>
      </w:r>
      <w:r>
        <w:rPr>
          <w:spacing w:val="-2"/>
        </w:rPr>
        <w:t>Services</w:t>
      </w:r>
    </w:p>
    <w:p w14:paraId="16255B13">
      <w:pPr>
        <w:pStyle w:val="9"/>
        <w:numPr>
          <w:ilvl w:val="0"/>
          <w:numId w:val="2"/>
        </w:numPr>
        <w:tabs>
          <w:tab w:val="left" w:pos="619"/>
        </w:tabs>
        <w:spacing w:before="41" w:after="0" w:line="290" w:lineRule="exact"/>
        <w:ind w:left="619" w:right="0" w:hanging="259"/>
        <w:jc w:val="left"/>
        <w:rPr>
          <w:sz w:val="24"/>
        </w:rPr>
      </w:pPr>
      <w:r>
        <w:rPr>
          <w:sz w:val="24"/>
        </w:rPr>
        <w:t>To</w:t>
      </w:r>
      <w:r>
        <w:rPr>
          <w:spacing w:val="-4"/>
          <w:sz w:val="24"/>
        </w:rPr>
        <w:t xml:space="preserve"> </w:t>
      </w:r>
      <w:r>
        <w:rPr>
          <w:sz w:val="24"/>
        </w:rPr>
        <w:t>be</w:t>
      </w:r>
      <w:r>
        <w:rPr>
          <w:spacing w:val="-2"/>
          <w:sz w:val="24"/>
        </w:rPr>
        <w:t xml:space="preserve"> </w:t>
      </w:r>
      <w:r>
        <w:rPr>
          <w:sz w:val="24"/>
        </w:rPr>
        <w:t>treated</w:t>
      </w:r>
      <w:r>
        <w:rPr>
          <w:spacing w:val="-1"/>
          <w:sz w:val="24"/>
        </w:rPr>
        <w:t xml:space="preserve"> </w:t>
      </w:r>
      <w:r>
        <w:rPr>
          <w:sz w:val="24"/>
        </w:rPr>
        <w:t>with</w:t>
      </w:r>
      <w:r>
        <w:rPr>
          <w:spacing w:val="-2"/>
          <w:sz w:val="24"/>
        </w:rPr>
        <w:t xml:space="preserve"> </w:t>
      </w:r>
      <w:r>
        <w:rPr>
          <w:sz w:val="24"/>
        </w:rPr>
        <w:t>dignity,</w:t>
      </w:r>
      <w:r>
        <w:rPr>
          <w:spacing w:val="-1"/>
          <w:sz w:val="24"/>
        </w:rPr>
        <w:t xml:space="preserve"> </w:t>
      </w:r>
      <w:r>
        <w:rPr>
          <w:sz w:val="24"/>
        </w:rPr>
        <w:t>fairness,</w:t>
      </w:r>
      <w:r>
        <w:rPr>
          <w:spacing w:val="-2"/>
          <w:sz w:val="24"/>
        </w:rPr>
        <w:t xml:space="preserve"> </w:t>
      </w:r>
      <w:r>
        <w:rPr>
          <w:sz w:val="24"/>
        </w:rPr>
        <w:t>and</w:t>
      </w:r>
      <w:r>
        <w:rPr>
          <w:spacing w:val="-1"/>
          <w:sz w:val="24"/>
        </w:rPr>
        <w:t xml:space="preserve"> </w:t>
      </w:r>
      <w:r>
        <w:rPr>
          <w:spacing w:val="-2"/>
          <w:sz w:val="24"/>
        </w:rPr>
        <w:t>respect</w:t>
      </w:r>
    </w:p>
    <w:p w14:paraId="66F570AD">
      <w:pPr>
        <w:pStyle w:val="9"/>
        <w:numPr>
          <w:ilvl w:val="0"/>
          <w:numId w:val="2"/>
        </w:numPr>
        <w:tabs>
          <w:tab w:val="left" w:pos="618"/>
        </w:tabs>
        <w:spacing w:before="0" w:after="0" w:line="288" w:lineRule="exact"/>
        <w:ind w:left="618" w:right="0" w:hanging="258"/>
        <w:jc w:val="left"/>
        <w:rPr>
          <w:sz w:val="24"/>
        </w:rPr>
      </w:pPr>
      <w:r>
        <w:rPr>
          <w:sz w:val="24"/>
        </w:rPr>
        <w:t>To</w:t>
      </w:r>
      <w:r>
        <w:rPr>
          <w:spacing w:val="-6"/>
          <w:sz w:val="24"/>
        </w:rPr>
        <w:t xml:space="preserve"> </w:t>
      </w:r>
      <w:r>
        <w:rPr>
          <w:sz w:val="24"/>
        </w:rPr>
        <w:t>receive</w:t>
      </w:r>
      <w:r>
        <w:rPr>
          <w:spacing w:val="-5"/>
          <w:sz w:val="24"/>
        </w:rPr>
        <w:t xml:space="preserve"> </w:t>
      </w:r>
      <w:r>
        <w:rPr>
          <w:sz w:val="24"/>
        </w:rPr>
        <w:t>services</w:t>
      </w:r>
      <w:r>
        <w:rPr>
          <w:spacing w:val="-5"/>
          <w:sz w:val="24"/>
        </w:rPr>
        <w:t xml:space="preserve"> </w:t>
      </w:r>
      <w:r>
        <w:rPr>
          <w:sz w:val="24"/>
        </w:rPr>
        <w:t>free</w:t>
      </w:r>
      <w:r>
        <w:rPr>
          <w:spacing w:val="-5"/>
          <w:sz w:val="24"/>
        </w:rPr>
        <w:t xml:space="preserve"> </w:t>
      </w:r>
      <w:r>
        <w:rPr>
          <w:sz w:val="24"/>
        </w:rPr>
        <w:t>from</w:t>
      </w:r>
      <w:r>
        <w:rPr>
          <w:spacing w:val="-5"/>
          <w:sz w:val="24"/>
        </w:rPr>
        <w:t xml:space="preserve"> </w:t>
      </w:r>
      <w:r>
        <w:rPr>
          <w:sz w:val="24"/>
        </w:rPr>
        <w:t>abuse,</w:t>
      </w:r>
      <w:r>
        <w:rPr>
          <w:spacing w:val="-5"/>
          <w:sz w:val="24"/>
        </w:rPr>
        <w:t xml:space="preserve"> </w:t>
      </w:r>
      <w:r>
        <w:rPr>
          <w:sz w:val="24"/>
        </w:rPr>
        <w:t>neglect,</w:t>
      </w:r>
      <w:r>
        <w:rPr>
          <w:spacing w:val="-6"/>
          <w:sz w:val="24"/>
        </w:rPr>
        <w:t xml:space="preserve"> </w:t>
      </w:r>
      <w:r>
        <w:rPr>
          <w:sz w:val="24"/>
        </w:rPr>
        <w:t>exploitation,</w:t>
      </w:r>
      <w:r>
        <w:rPr>
          <w:spacing w:val="-5"/>
          <w:sz w:val="24"/>
        </w:rPr>
        <w:t xml:space="preserve"> </w:t>
      </w:r>
      <w:r>
        <w:rPr>
          <w:sz w:val="24"/>
        </w:rPr>
        <w:t>and</w:t>
      </w:r>
      <w:r>
        <w:rPr>
          <w:spacing w:val="-5"/>
          <w:sz w:val="24"/>
        </w:rPr>
        <w:t xml:space="preserve"> </w:t>
      </w:r>
      <w:r>
        <w:rPr>
          <w:spacing w:val="-2"/>
          <w:sz w:val="24"/>
        </w:rPr>
        <w:t>discrimination</w:t>
      </w:r>
    </w:p>
    <w:p w14:paraId="45C78B13">
      <w:pPr>
        <w:pStyle w:val="9"/>
        <w:numPr>
          <w:ilvl w:val="0"/>
          <w:numId w:val="2"/>
        </w:numPr>
        <w:tabs>
          <w:tab w:val="left" w:pos="618"/>
        </w:tabs>
        <w:spacing w:before="0" w:after="0" w:line="288" w:lineRule="exact"/>
        <w:ind w:left="618" w:right="0" w:hanging="258"/>
        <w:jc w:val="left"/>
        <w:rPr>
          <w:sz w:val="24"/>
        </w:rPr>
      </w:pPr>
      <w:r>
        <w:rPr>
          <w:sz w:val="24"/>
        </w:rPr>
        <w:t>To</w:t>
      </w:r>
      <w:r>
        <w:rPr>
          <w:spacing w:val="-6"/>
          <w:sz w:val="24"/>
        </w:rPr>
        <w:t xml:space="preserve"> </w:t>
      </w:r>
      <w:r>
        <w:rPr>
          <w:sz w:val="24"/>
        </w:rPr>
        <w:t>make</w:t>
      </w:r>
      <w:r>
        <w:rPr>
          <w:spacing w:val="-3"/>
          <w:sz w:val="24"/>
        </w:rPr>
        <w:t xml:space="preserve"> </w:t>
      </w:r>
      <w:r>
        <w:rPr>
          <w:sz w:val="24"/>
        </w:rPr>
        <w:t>choices,</w:t>
      </w:r>
      <w:r>
        <w:rPr>
          <w:spacing w:val="-4"/>
          <w:sz w:val="24"/>
        </w:rPr>
        <w:t xml:space="preserve"> </w:t>
      </w:r>
      <w:r>
        <w:rPr>
          <w:sz w:val="24"/>
        </w:rPr>
        <w:t>including</w:t>
      </w:r>
      <w:r>
        <w:rPr>
          <w:spacing w:val="-3"/>
          <w:sz w:val="24"/>
        </w:rPr>
        <w:t xml:space="preserve"> </w:t>
      </w:r>
      <w:r>
        <w:rPr>
          <w:sz w:val="24"/>
        </w:rPr>
        <w:t>where</w:t>
      </w:r>
      <w:r>
        <w:rPr>
          <w:spacing w:val="-4"/>
          <w:sz w:val="24"/>
        </w:rPr>
        <w:t xml:space="preserve"> </w:t>
      </w:r>
      <w:r>
        <w:rPr>
          <w:sz w:val="24"/>
        </w:rPr>
        <w:t>and</w:t>
      </w:r>
      <w:r>
        <w:rPr>
          <w:spacing w:val="-3"/>
          <w:sz w:val="24"/>
        </w:rPr>
        <w:t xml:space="preserve"> </w:t>
      </w:r>
      <w:r>
        <w:rPr>
          <w:sz w:val="24"/>
        </w:rPr>
        <w:t>with</w:t>
      </w:r>
      <w:r>
        <w:rPr>
          <w:spacing w:val="-4"/>
          <w:sz w:val="24"/>
        </w:rPr>
        <w:t xml:space="preserve"> </w:t>
      </w:r>
      <w:r>
        <w:rPr>
          <w:sz w:val="24"/>
        </w:rPr>
        <w:t>whom</w:t>
      </w:r>
      <w:r>
        <w:rPr>
          <w:spacing w:val="-3"/>
          <w:sz w:val="24"/>
        </w:rPr>
        <w:t xml:space="preserve"> </w:t>
      </w:r>
      <w:r>
        <w:rPr>
          <w:sz w:val="24"/>
        </w:rPr>
        <w:t>they</w:t>
      </w:r>
      <w:r>
        <w:rPr>
          <w:spacing w:val="-4"/>
          <w:sz w:val="24"/>
        </w:rPr>
        <w:t xml:space="preserve"> </w:t>
      </w:r>
      <w:r>
        <w:rPr>
          <w:sz w:val="24"/>
        </w:rPr>
        <w:t>live</w:t>
      </w:r>
      <w:r>
        <w:rPr>
          <w:spacing w:val="-3"/>
          <w:sz w:val="24"/>
        </w:rPr>
        <w:t xml:space="preserve"> </w:t>
      </w:r>
      <w:r>
        <w:rPr>
          <w:sz w:val="24"/>
        </w:rPr>
        <w:t>and</w:t>
      </w:r>
      <w:r>
        <w:rPr>
          <w:spacing w:val="-3"/>
          <w:sz w:val="24"/>
        </w:rPr>
        <w:t xml:space="preserve"> </w:t>
      </w:r>
      <w:r>
        <w:rPr>
          <w:spacing w:val="-4"/>
          <w:sz w:val="24"/>
        </w:rPr>
        <w:t>work</w:t>
      </w:r>
    </w:p>
    <w:p w14:paraId="0BE580FE">
      <w:pPr>
        <w:pStyle w:val="9"/>
        <w:numPr>
          <w:ilvl w:val="0"/>
          <w:numId w:val="2"/>
        </w:numPr>
        <w:tabs>
          <w:tab w:val="left" w:pos="618"/>
        </w:tabs>
        <w:spacing w:before="0" w:after="0" w:line="288" w:lineRule="exact"/>
        <w:ind w:left="618" w:right="0" w:hanging="258"/>
        <w:jc w:val="left"/>
        <w:rPr>
          <w:sz w:val="24"/>
        </w:rPr>
      </w:pPr>
      <w:r>
        <w:rPr>
          <w:sz w:val="24"/>
        </w:rPr>
        <w:t>To</w:t>
      </w:r>
      <w:r>
        <w:rPr>
          <w:spacing w:val="-8"/>
          <w:sz w:val="24"/>
        </w:rPr>
        <w:t xml:space="preserve"> </w:t>
      </w:r>
      <w:r>
        <w:rPr>
          <w:sz w:val="24"/>
        </w:rPr>
        <w:t>privacy,</w:t>
      </w:r>
      <w:r>
        <w:rPr>
          <w:spacing w:val="-8"/>
          <w:sz w:val="24"/>
        </w:rPr>
        <w:t xml:space="preserve"> </w:t>
      </w:r>
      <w:r>
        <w:rPr>
          <w:sz w:val="24"/>
        </w:rPr>
        <w:t>including</w:t>
      </w:r>
      <w:r>
        <w:rPr>
          <w:spacing w:val="-8"/>
          <w:sz w:val="24"/>
        </w:rPr>
        <w:t xml:space="preserve"> </w:t>
      </w:r>
      <w:r>
        <w:rPr>
          <w:sz w:val="24"/>
        </w:rPr>
        <w:t>in</w:t>
      </w:r>
      <w:r>
        <w:rPr>
          <w:spacing w:val="-8"/>
          <w:sz w:val="24"/>
        </w:rPr>
        <w:t xml:space="preserve"> </w:t>
      </w:r>
      <w:r>
        <w:rPr>
          <w:sz w:val="24"/>
        </w:rPr>
        <w:t>communication,</w:t>
      </w:r>
      <w:r>
        <w:rPr>
          <w:spacing w:val="-8"/>
          <w:sz w:val="24"/>
        </w:rPr>
        <w:t xml:space="preserve"> </w:t>
      </w:r>
      <w:r>
        <w:rPr>
          <w:sz w:val="24"/>
        </w:rPr>
        <w:t>personal</w:t>
      </w:r>
      <w:r>
        <w:rPr>
          <w:spacing w:val="-7"/>
          <w:sz w:val="24"/>
        </w:rPr>
        <w:t xml:space="preserve"> </w:t>
      </w:r>
      <w:r>
        <w:rPr>
          <w:sz w:val="24"/>
        </w:rPr>
        <w:t>care,</w:t>
      </w:r>
      <w:r>
        <w:rPr>
          <w:spacing w:val="-8"/>
          <w:sz w:val="24"/>
        </w:rPr>
        <w:t xml:space="preserve"> </w:t>
      </w:r>
      <w:r>
        <w:rPr>
          <w:sz w:val="24"/>
        </w:rPr>
        <w:t>and</w:t>
      </w:r>
      <w:r>
        <w:rPr>
          <w:spacing w:val="-8"/>
          <w:sz w:val="24"/>
        </w:rPr>
        <w:t xml:space="preserve"> </w:t>
      </w:r>
      <w:r>
        <w:rPr>
          <w:spacing w:val="-2"/>
          <w:sz w:val="24"/>
        </w:rPr>
        <w:t>information</w:t>
      </w:r>
    </w:p>
    <w:p w14:paraId="670C1308">
      <w:pPr>
        <w:pStyle w:val="9"/>
        <w:numPr>
          <w:ilvl w:val="0"/>
          <w:numId w:val="2"/>
        </w:numPr>
        <w:tabs>
          <w:tab w:val="left" w:pos="564"/>
          <w:tab w:val="left" w:pos="619"/>
        </w:tabs>
        <w:spacing w:before="2" w:after="0" w:line="235" w:lineRule="auto"/>
        <w:ind w:left="564" w:right="2108" w:hanging="204"/>
        <w:jc w:val="left"/>
        <w:rPr>
          <w:sz w:val="24"/>
        </w:rPr>
      </w:pPr>
      <w:r>
        <w:rPr>
          <w:sz w:val="24"/>
        </w:rPr>
        <w:t>To</w:t>
      </w:r>
      <w:r>
        <w:rPr>
          <w:spacing w:val="40"/>
          <w:sz w:val="24"/>
        </w:rPr>
        <w:t xml:space="preserve"> </w:t>
      </w:r>
      <w:r>
        <w:rPr>
          <w:sz w:val="24"/>
        </w:rPr>
        <w:t xml:space="preserve">participate in the development and revision of their Individual Support Plan </w:t>
      </w:r>
      <w:r>
        <w:rPr>
          <w:spacing w:val="-2"/>
          <w:sz w:val="24"/>
        </w:rPr>
        <w:t>(ISP)</w:t>
      </w:r>
    </w:p>
    <w:p w14:paraId="7C2AB2EB">
      <w:pPr>
        <w:pStyle w:val="9"/>
        <w:numPr>
          <w:ilvl w:val="0"/>
          <w:numId w:val="2"/>
        </w:numPr>
        <w:tabs>
          <w:tab w:val="left" w:pos="618"/>
        </w:tabs>
        <w:spacing w:before="0" w:after="0" w:line="288" w:lineRule="exact"/>
        <w:ind w:left="618" w:right="0" w:hanging="258"/>
        <w:jc w:val="left"/>
        <w:rPr>
          <w:sz w:val="24"/>
        </w:rPr>
      </w:pPr>
      <w:r>
        <w:rPr>
          <w:sz w:val="24"/>
        </w:rPr>
        <w:t>To</w:t>
      </w:r>
      <w:r>
        <w:rPr>
          <w:spacing w:val="-5"/>
          <w:sz w:val="24"/>
        </w:rPr>
        <w:t xml:space="preserve"> </w:t>
      </w:r>
      <w:r>
        <w:rPr>
          <w:sz w:val="24"/>
        </w:rPr>
        <w:t>access</w:t>
      </w:r>
      <w:r>
        <w:rPr>
          <w:spacing w:val="-4"/>
          <w:sz w:val="24"/>
        </w:rPr>
        <w:t xml:space="preserve"> </w:t>
      </w:r>
      <w:r>
        <w:rPr>
          <w:sz w:val="24"/>
        </w:rPr>
        <w:t>and</w:t>
      </w:r>
      <w:r>
        <w:rPr>
          <w:spacing w:val="-4"/>
          <w:sz w:val="24"/>
        </w:rPr>
        <w:t xml:space="preserve"> </w:t>
      </w:r>
      <w:r>
        <w:rPr>
          <w:sz w:val="24"/>
        </w:rPr>
        <w:t>review</w:t>
      </w:r>
      <w:r>
        <w:rPr>
          <w:spacing w:val="-4"/>
          <w:sz w:val="24"/>
        </w:rPr>
        <w:t xml:space="preserve"> </w:t>
      </w:r>
      <w:r>
        <w:rPr>
          <w:sz w:val="24"/>
        </w:rPr>
        <w:t>their</w:t>
      </w:r>
      <w:r>
        <w:rPr>
          <w:spacing w:val="-4"/>
          <w:sz w:val="24"/>
        </w:rPr>
        <w:t xml:space="preserve"> </w:t>
      </w:r>
      <w:r>
        <w:rPr>
          <w:sz w:val="24"/>
        </w:rPr>
        <w:t>service</w:t>
      </w:r>
      <w:r>
        <w:rPr>
          <w:spacing w:val="-4"/>
          <w:sz w:val="24"/>
        </w:rPr>
        <w:t xml:space="preserve"> </w:t>
      </w:r>
      <w:r>
        <w:rPr>
          <w:spacing w:val="-2"/>
          <w:sz w:val="24"/>
        </w:rPr>
        <w:t>records</w:t>
      </w:r>
    </w:p>
    <w:p w14:paraId="1D505D25">
      <w:pPr>
        <w:pStyle w:val="9"/>
        <w:numPr>
          <w:ilvl w:val="0"/>
          <w:numId w:val="2"/>
        </w:numPr>
        <w:tabs>
          <w:tab w:val="left" w:pos="618"/>
        </w:tabs>
        <w:spacing w:before="0" w:after="0" w:line="288" w:lineRule="exact"/>
        <w:ind w:left="618" w:right="0" w:hanging="258"/>
        <w:jc w:val="left"/>
        <w:rPr>
          <w:sz w:val="24"/>
        </w:rPr>
      </w:pPr>
      <w:r>
        <w:rPr>
          <w:sz w:val="24"/>
        </w:rPr>
        <w:t>To</w:t>
      </w:r>
      <w:r>
        <w:rPr>
          <w:spacing w:val="-5"/>
          <w:sz w:val="24"/>
        </w:rPr>
        <w:t xml:space="preserve"> </w:t>
      </w:r>
      <w:r>
        <w:rPr>
          <w:sz w:val="24"/>
        </w:rPr>
        <w:t>voice</w:t>
      </w:r>
      <w:r>
        <w:rPr>
          <w:spacing w:val="-5"/>
          <w:sz w:val="24"/>
        </w:rPr>
        <w:t xml:space="preserve"> </w:t>
      </w:r>
      <w:r>
        <w:rPr>
          <w:sz w:val="24"/>
        </w:rPr>
        <w:t>grievances</w:t>
      </w:r>
      <w:r>
        <w:rPr>
          <w:spacing w:val="-4"/>
          <w:sz w:val="24"/>
        </w:rPr>
        <w:t xml:space="preserve"> </w:t>
      </w:r>
      <w:r>
        <w:rPr>
          <w:sz w:val="24"/>
        </w:rPr>
        <w:t>and</w:t>
      </w:r>
      <w:r>
        <w:rPr>
          <w:spacing w:val="-5"/>
          <w:sz w:val="24"/>
        </w:rPr>
        <w:t xml:space="preserve"> </w:t>
      </w:r>
      <w:r>
        <w:rPr>
          <w:sz w:val="24"/>
        </w:rPr>
        <w:t>file</w:t>
      </w:r>
      <w:r>
        <w:rPr>
          <w:spacing w:val="-5"/>
          <w:sz w:val="24"/>
        </w:rPr>
        <w:t xml:space="preserve"> </w:t>
      </w:r>
      <w:r>
        <w:rPr>
          <w:sz w:val="24"/>
        </w:rPr>
        <w:t>complaints</w:t>
      </w:r>
      <w:r>
        <w:rPr>
          <w:spacing w:val="-5"/>
          <w:sz w:val="24"/>
        </w:rPr>
        <w:t xml:space="preserve"> </w:t>
      </w:r>
      <w:r>
        <w:rPr>
          <w:sz w:val="24"/>
        </w:rPr>
        <w:t>without</w:t>
      </w:r>
      <w:r>
        <w:rPr>
          <w:spacing w:val="-4"/>
          <w:sz w:val="24"/>
        </w:rPr>
        <w:t xml:space="preserve"> </w:t>
      </w:r>
      <w:r>
        <w:rPr>
          <w:sz w:val="24"/>
        </w:rPr>
        <w:t>fear</w:t>
      </w:r>
      <w:r>
        <w:rPr>
          <w:spacing w:val="-5"/>
          <w:sz w:val="24"/>
        </w:rPr>
        <w:t xml:space="preserve"> </w:t>
      </w:r>
      <w:r>
        <w:rPr>
          <w:sz w:val="24"/>
        </w:rPr>
        <w:t>of</w:t>
      </w:r>
      <w:r>
        <w:rPr>
          <w:spacing w:val="-5"/>
          <w:sz w:val="24"/>
        </w:rPr>
        <w:t xml:space="preserve"> </w:t>
      </w:r>
      <w:r>
        <w:rPr>
          <w:spacing w:val="-2"/>
          <w:sz w:val="24"/>
        </w:rPr>
        <w:t>retaliation</w:t>
      </w:r>
    </w:p>
    <w:p w14:paraId="16707158">
      <w:pPr>
        <w:pStyle w:val="9"/>
        <w:numPr>
          <w:ilvl w:val="0"/>
          <w:numId w:val="2"/>
        </w:numPr>
        <w:tabs>
          <w:tab w:val="left" w:pos="618"/>
        </w:tabs>
        <w:spacing w:before="0" w:after="0" w:line="288" w:lineRule="exact"/>
        <w:ind w:left="618" w:right="0" w:hanging="258"/>
        <w:jc w:val="left"/>
        <w:rPr>
          <w:sz w:val="24"/>
        </w:rPr>
      </w:pPr>
      <w:r>
        <w:rPr>
          <w:sz w:val="24"/>
        </w:rPr>
        <w:t>To</w:t>
      </w:r>
      <w:r>
        <w:rPr>
          <w:spacing w:val="-6"/>
          <w:sz w:val="24"/>
        </w:rPr>
        <w:t xml:space="preserve"> </w:t>
      </w:r>
      <w:r>
        <w:rPr>
          <w:sz w:val="24"/>
        </w:rPr>
        <w:t>refuse</w:t>
      </w:r>
      <w:r>
        <w:rPr>
          <w:spacing w:val="-4"/>
          <w:sz w:val="24"/>
        </w:rPr>
        <w:t xml:space="preserve"> </w:t>
      </w:r>
      <w:r>
        <w:rPr>
          <w:sz w:val="24"/>
        </w:rPr>
        <w:t>services</w:t>
      </w:r>
      <w:r>
        <w:rPr>
          <w:spacing w:val="-4"/>
          <w:sz w:val="24"/>
        </w:rPr>
        <w:t xml:space="preserve"> </w:t>
      </w:r>
      <w:r>
        <w:rPr>
          <w:sz w:val="24"/>
        </w:rPr>
        <w:t>or</w:t>
      </w:r>
      <w:r>
        <w:rPr>
          <w:spacing w:val="-4"/>
          <w:sz w:val="24"/>
        </w:rPr>
        <w:t xml:space="preserve"> </w:t>
      </w:r>
      <w:r>
        <w:rPr>
          <w:sz w:val="24"/>
        </w:rPr>
        <w:t>supports</w:t>
      </w:r>
      <w:r>
        <w:rPr>
          <w:spacing w:val="-4"/>
          <w:sz w:val="24"/>
        </w:rPr>
        <w:t xml:space="preserve"> </w:t>
      </w:r>
      <w:r>
        <w:rPr>
          <w:sz w:val="24"/>
        </w:rPr>
        <w:t>unless</w:t>
      </w:r>
      <w:r>
        <w:rPr>
          <w:spacing w:val="-4"/>
          <w:sz w:val="24"/>
        </w:rPr>
        <w:t xml:space="preserve"> </w:t>
      </w:r>
      <w:r>
        <w:rPr>
          <w:sz w:val="24"/>
        </w:rPr>
        <w:t>mandated</w:t>
      </w:r>
      <w:r>
        <w:rPr>
          <w:spacing w:val="-4"/>
          <w:sz w:val="24"/>
        </w:rPr>
        <w:t xml:space="preserve"> </w:t>
      </w:r>
      <w:r>
        <w:rPr>
          <w:sz w:val="24"/>
        </w:rPr>
        <w:t>by</w:t>
      </w:r>
      <w:r>
        <w:rPr>
          <w:spacing w:val="-3"/>
          <w:sz w:val="24"/>
        </w:rPr>
        <w:t xml:space="preserve"> </w:t>
      </w:r>
      <w:r>
        <w:rPr>
          <w:spacing w:val="-5"/>
          <w:sz w:val="24"/>
        </w:rPr>
        <w:t>law</w:t>
      </w:r>
    </w:p>
    <w:p w14:paraId="4A7C8084">
      <w:pPr>
        <w:pStyle w:val="9"/>
        <w:numPr>
          <w:ilvl w:val="0"/>
          <w:numId w:val="2"/>
        </w:numPr>
        <w:tabs>
          <w:tab w:val="left" w:pos="619"/>
        </w:tabs>
        <w:spacing w:before="0" w:after="0" w:line="288" w:lineRule="exact"/>
        <w:ind w:left="619" w:right="0" w:hanging="259"/>
        <w:jc w:val="left"/>
        <w:rPr>
          <w:sz w:val="24"/>
        </w:rPr>
      </w:pPr>
      <w:r>
        <w:rPr>
          <w:sz w:val="24"/>
        </w:rPr>
        <w:t>To associate</w:t>
      </w:r>
      <w:r>
        <w:rPr>
          <w:spacing w:val="1"/>
          <w:sz w:val="24"/>
        </w:rPr>
        <w:t xml:space="preserve"> </w:t>
      </w:r>
      <w:r>
        <w:rPr>
          <w:sz w:val="24"/>
        </w:rPr>
        <w:t>with</w:t>
      </w:r>
      <w:r>
        <w:rPr>
          <w:spacing w:val="1"/>
          <w:sz w:val="24"/>
        </w:rPr>
        <w:t xml:space="preserve"> </w:t>
      </w:r>
      <w:r>
        <w:rPr>
          <w:sz w:val="24"/>
        </w:rPr>
        <w:t>others</w:t>
      </w:r>
      <w:r>
        <w:rPr>
          <w:spacing w:val="1"/>
          <w:sz w:val="24"/>
        </w:rPr>
        <w:t xml:space="preserve"> </w:t>
      </w:r>
      <w:r>
        <w:rPr>
          <w:sz w:val="24"/>
        </w:rPr>
        <w:t>and</w:t>
      </w:r>
      <w:r>
        <w:rPr>
          <w:spacing w:val="1"/>
          <w:sz w:val="24"/>
        </w:rPr>
        <w:t xml:space="preserve"> </w:t>
      </w:r>
      <w:r>
        <w:rPr>
          <w:sz w:val="24"/>
        </w:rPr>
        <w:t>participate in</w:t>
      </w:r>
      <w:r>
        <w:rPr>
          <w:spacing w:val="1"/>
          <w:sz w:val="24"/>
        </w:rPr>
        <w:t xml:space="preserve"> </w:t>
      </w:r>
      <w:r>
        <w:rPr>
          <w:sz w:val="24"/>
        </w:rPr>
        <w:t>community</w:t>
      </w:r>
      <w:r>
        <w:rPr>
          <w:spacing w:val="1"/>
          <w:sz w:val="24"/>
        </w:rPr>
        <w:t xml:space="preserve"> </w:t>
      </w:r>
      <w:r>
        <w:rPr>
          <w:spacing w:val="-4"/>
          <w:sz w:val="24"/>
        </w:rPr>
        <w:t>life</w:t>
      </w:r>
    </w:p>
    <w:p w14:paraId="4C006174">
      <w:pPr>
        <w:pStyle w:val="9"/>
        <w:numPr>
          <w:ilvl w:val="0"/>
          <w:numId w:val="2"/>
        </w:numPr>
        <w:tabs>
          <w:tab w:val="left" w:pos="618"/>
        </w:tabs>
        <w:spacing w:before="0" w:after="0" w:line="290" w:lineRule="exact"/>
        <w:ind w:left="618" w:right="0" w:hanging="258"/>
        <w:jc w:val="left"/>
        <w:rPr>
          <w:sz w:val="24"/>
        </w:rPr>
      </w:pPr>
      <w:r>
        <w:rPr>
          <w:sz w:val="24"/>
        </w:rPr>
        <w:t>To</w:t>
      </w:r>
      <w:r>
        <w:rPr>
          <w:spacing w:val="-3"/>
          <w:sz w:val="24"/>
        </w:rPr>
        <w:t xml:space="preserve"> </w:t>
      </w:r>
      <w:r>
        <w:rPr>
          <w:sz w:val="24"/>
        </w:rPr>
        <w:t>access</w:t>
      </w:r>
      <w:r>
        <w:rPr>
          <w:spacing w:val="-3"/>
          <w:sz w:val="24"/>
        </w:rPr>
        <w:t xml:space="preserve"> </w:t>
      </w:r>
      <w:r>
        <w:rPr>
          <w:sz w:val="24"/>
        </w:rPr>
        <w:t>medical,</w:t>
      </w:r>
      <w:r>
        <w:rPr>
          <w:spacing w:val="-3"/>
          <w:sz w:val="24"/>
        </w:rPr>
        <w:t xml:space="preserve"> </w:t>
      </w:r>
      <w:r>
        <w:rPr>
          <w:sz w:val="24"/>
        </w:rPr>
        <w:t>legal,</w:t>
      </w:r>
      <w:r>
        <w:rPr>
          <w:spacing w:val="-3"/>
          <w:sz w:val="24"/>
        </w:rPr>
        <w:t xml:space="preserve"> </w:t>
      </w:r>
      <w:r>
        <w:rPr>
          <w:sz w:val="24"/>
        </w:rPr>
        <w:t>and</w:t>
      </w:r>
      <w:r>
        <w:rPr>
          <w:spacing w:val="-3"/>
          <w:sz w:val="24"/>
        </w:rPr>
        <w:t xml:space="preserve"> </w:t>
      </w:r>
      <w:r>
        <w:rPr>
          <w:sz w:val="24"/>
        </w:rPr>
        <w:t>spiritual</w:t>
      </w:r>
      <w:r>
        <w:rPr>
          <w:spacing w:val="-3"/>
          <w:sz w:val="24"/>
        </w:rPr>
        <w:t xml:space="preserve"> </w:t>
      </w:r>
      <w:r>
        <w:rPr>
          <w:sz w:val="24"/>
        </w:rPr>
        <w:t>services</w:t>
      </w:r>
      <w:r>
        <w:rPr>
          <w:spacing w:val="-3"/>
          <w:sz w:val="24"/>
        </w:rPr>
        <w:t xml:space="preserve"> </w:t>
      </w:r>
      <w:r>
        <w:rPr>
          <w:sz w:val="24"/>
        </w:rPr>
        <w:t>of</w:t>
      </w:r>
      <w:r>
        <w:rPr>
          <w:spacing w:val="-3"/>
          <w:sz w:val="24"/>
        </w:rPr>
        <w:t xml:space="preserve"> </w:t>
      </w:r>
      <w:r>
        <w:rPr>
          <w:sz w:val="24"/>
        </w:rPr>
        <w:t>their</w:t>
      </w:r>
      <w:r>
        <w:rPr>
          <w:spacing w:val="-3"/>
          <w:sz w:val="24"/>
        </w:rPr>
        <w:t xml:space="preserve"> </w:t>
      </w:r>
      <w:r>
        <w:rPr>
          <w:spacing w:val="-2"/>
          <w:sz w:val="24"/>
        </w:rPr>
        <w:t>choosing</w:t>
      </w:r>
    </w:p>
    <w:p w14:paraId="7F87864D">
      <w:pPr>
        <w:pStyle w:val="7"/>
      </w:pPr>
    </w:p>
    <w:p w14:paraId="7FA40879">
      <w:pPr>
        <w:pStyle w:val="7"/>
      </w:pPr>
    </w:p>
    <w:p w14:paraId="23A49528">
      <w:pPr>
        <w:pStyle w:val="7"/>
      </w:pPr>
    </w:p>
    <w:p w14:paraId="2A7277D8">
      <w:pPr>
        <w:pStyle w:val="7"/>
      </w:pPr>
    </w:p>
    <w:p w14:paraId="495EFD4F">
      <w:pPr>
        <w:pStyle w:val="7"/>
      </w:pPr>
    </w:p>
    <w:p w14:paraId="45A80182">
      <w:pPr>
        <w:pStyle w:val="7"/>
      </w:pPr>
    </w:p>
    <w:p w14:paraId="4B3BE2C9">
      <w:pPr>
        <w:pStyle w:val="7"/>
        <w:spacing w:before="149"/>
      </w:pPr>
    </w:p>
    <w:p w14:paraId="2CC714E8">
      <w:pPr>
        <w:pStyle w:val="4"/>
      </w:pPr>
      <w:r>
        <w:rPr>
          <w:rFonts w:ascii="Cambria" w:hAnsi="Cambria"/>
          <w:b w:val="0"/>
        </w:rPr>
        <w:t>▶</w:t>
      </w:r>
      <w:r>
        <w:rPr>
          <w:rFonts w:ascii="Cambria" w:hAnsi="Cambria"/>
          <w:b w:val="0"/>
          <w:spacing w:val="-7"/>
        </w:rPr>
        <w:t xml:space="preserve"> </w:t>
      </w:r>
      <w:r>
        <w:t>Staff</w:t>
      </w:r>
      <w:r>
        <w:rPr>
          <w:spacing w:val="-5"/>
        </w:rPr>
        <w:t xml:space="preserve"> </w:t>
      </w:r>
      <w:r>
        <w:t>Responsibilities</w:t>
      </w:r>
      <w:r>
        <w:rPr>
          <w:spacing w:val="-5"/>
        </w:rPr>
        <w:t xml:space="preserve"> </w:t>
      </w:r>
      <w:r>
        <w:t>to</w:t>
      </w:r>
      <w:r>
        <w:rPr>
          <w:spacing w:val="-6"/>
        </w:rPr>
        <w:t xml:space="preserve"> </w:t>
      </w:r>
      <w:r>
        <w:t>Uphold</w:t>
      </w:r>
      <w:r>
        <w:rPr>
          <w:spacing w:val="-5"/>
        </w:rPr>
        <w:t xml:space="preserve"> </w:t>
      </w:r>
      <w:r>
        <w:rPr>
          <w:spacing w:val="-2"/>
        </w:rPr>
        <w:t>Rights</w:t>
      </w:r>
    </w:p>
    <w:p w14:paraId="6962A8D4">
      <w:pPr>
        <w:pStyle w:val="7"/>
        <w:spacing w:before="45"/>
        <w:ind w:left="360"/>
      </w:pPr>
      <w:r>
        <w:t>Habilitation</w:t>
      </w:r>
      <w:r>
        <w:rPr>
          <w:spacing w:val="-5"/>
        </w:rPr>
        <w:t xml:space="preserve"> </w:t>
      </w:r>
      <w:r>
        <w:t>Aides</w:t>
      </w:r>
      <w:r>
        <w:rPr>
          <w:spacing w:val="-4"/>
        </w:rPr>
        <w:t xml:space="preserve"> </w:t>
      </w:r>
      <w:r>
        <w:rPr>
          <w:spacing w:val="-2"/>
        </w:rPr>
        <w:t>must:</w:t>
      </w:r>
    </w:p>
    <w:p w14:paraId="532178D0">
      <w:pPr>
        <w:pStyle w:val="9"/>
        <w:numPr>
          <w:ilvl w:val="0"/>
          <w:numId w:val="2"/>
        </w:numPr>
        <w:tabs>
          <w:tab w:val="left" w:pos="618"/>
        </w:tabs>
        <w:spacing w:before="39" w:after="0" w:line="290" w:lineRule="exact"/>
        <w:ind w:left="618" w:right="0" w:hanging="258"/>
        <w:jc w:val="left"/>
        <w:rPr>
          <w:sz w:val="24"/>
        </w:rPr>
      </w:pPr>
      <w:r>
        <w:rPr>
          <w:sz w:val="24"/>
        </w:rPr>
        <w:t>Be</w:t>
      </w:r>
      <w:r>
        <w:rPr>
          <w:spacing w:val="-2"/>
          <w:sz w:val="24"/>
        </w:rPr>
        <w:t xml:space="preserve"> </w:t>
      </w:r>
      <w:r>
        <w:rPr>
          <w:sz w:val="24"/>
        </w:rPr>
        <w:t>familiar</w:t>
      </w:r>
      <w:r>
        <w:rPr>
          <w:spacing w:val="-1"/>
          <w:sz w:val="24"/>
        </w:rPr>
        <w:t xml:space="preserve"> </w:t>
      </w:r>
      <w:r>
        <w:rPr>
          <w:sz w:val="24"/>
        </w:rPr>
        <w:t>with</w:t>
      </w:r>
      <w:r>
        <w:rPr>
          <w:spacing w:val="-1"/>
          <w:sz w:val="24"/>
        </w:rPr>
        <w:t xml:space="preserve"> </w:t>
      </w:r>
      <w:r>
        <w:rPr>
          <w:sz w:val="24"/>
        </w:rPr>
        <w:t>and</w:t>
      </w:r>
      <w:r>
        <w:rPr>
          <w:spacing w:val="-1"/>
          <w:sz w:val="24"/>
        </w:rPr>
        <w:t xml:space="preserve"> </w:t>
      </w:r>
      <w:r>
        <w:rPr>
          <w:sz w:val="24"/>
        </w:rPr>
        <w:t>respect</w:t>
      </w:r>
      <w:r>
        <w:rPr>
          <w:spacing w:val="-1"/>
          <w:sz w:val="24"/>
        </w:rPr>
        <w:t xml:space="preserve"> </w:t>
      </w:r>
      <w:r>
        <w:rPr>
          <w:sz w:val="24"/>
        </w:rPr>
        <w:t>the</w:t>
      </w:r>
      <w:r>
        <w:rPr>
          <w:spacing w:val="-2"/>
          <w:sz w:val="24"/>
        </w:rPr>
        <w:t xml:space="preserve"> </w:t>
      </w:r>
      <w:r>
        <w:rPr>
          <w:sz w:val="24"/>
        </w:rPr>
        <w:t>rights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individuals</w:t>
      </w:r>
      <w:r>
        <w:rPr>
          <w:spacing w:val="-1"/>
          <w:sz w:val="24"/>
        </w:rPr>
        <w:t xml:space="preserve"> </w:t>
      </w:r>
      <w:r>
        <w:rPr>
          <w:sz w:val="24"/>
        </w:rPr>
        <w:t>they</w:t>
      </w:r>
      <w:r>
        <w:rPr>
          <w:spacing w:val="-1"/>
          <w:sz w:val="24"/>
        </w:rPr>
        <w:t xml:space="preserve"> </w:t>
      </w:r>
      <w:r>
        <w:rPr>
          <w:spacing w:val="-2"/>
          <w:sz w:val="24"/>
        </w:rPr>
        <w:t>support</w:t>
      </w:r>
    </w:p>
    <w:p w14:paraId="039EF984">
      <w:pPr>
        <w:pStyle w:val="9"/>
        <w:numPr>
          <w:ilvl w:val="0"/>
          <w:numId w:val="2"/>
        </w:numPr>
        <w:tabs>
          <w:tab w:val="left" w:pos="619"/>
        </w:tabs>
        <w:spacing w:before="0" w:after="0" w:line="288" w:lineRule="exact"/>
        <w:ind w:left="619" w:right="0" w:hanging="259"/>
        <w:jc w:val="left"/>
        <w:rPr>
          <w:sz w:val="24"/>
        </w:rPr>
      </w:pPr>
      <w:r>
        <w:rPr>
          <w:sz w:val="24"/>
        </w:rPr>
        <w:t>Interact</w:t>
      </w:r>
      <w:r>
        <w:rPr>
          <w:spacing w:val="-2"/>
          <w:sz w:val="24"/>
        </w:rPr>
        <w:t xml:space="preserve"> </w:t>
      </w:r>
      <w:r>
        <w:rPr>
          <w:sz w:val="24"/>
        </w:rPr>
        <w:t>in ways that</w:t>
      </w:r>
      <w:r>
        <w:rPr>
          <w:spacing w:val="1"/>
          <w:sz w:val="24"/>
        </w:rPr>
        <w:t xml:space="preserve"> </w:t>
      </w:r>
      <w:r>
        <w:rPr>
          <w:sz w:val="24"/>
        </w:rPr>
        <w:t>promote dignity, choice, and</w:t>
      </w:r>
      <w:r>
        <w:rPr>
          <w:spacing w:val="1"/>
          <w:sz w:val="24"/>
        </w:rPr>
        <w:t xml:space="preserve"> </w:t>
      </w:r>
      <w:r>
        <w:rPr>
          <w:spacing w:val="-2"/>
          <w:sz w:val="24"/>
        </w:rPr>
        <w:t>independence</w:t>
      </w:r>
    </w:p>
    <w:p w14:paraId="4CF60A7E">
      <w:pPr>
        <w:pStyle w:val="9"/>
        <w:numPr>
          <w:ilvl w:val="0"/>
          <w:numId w:val="2"/>
        </w:numPr>
        <w:tabs>
          <w:tab w:val="left" w:pos="618"/>
        </w:tabs>
        <w:spacing w:before="0" w:after="0" w:line="288" w:lineRule="exact"/>
        <w:ind w:left="618" w:right="0" w:hanging="258"/>
        <w:jc w:val="left"/>
        <w:rPr>
          <w:sz w:val="24"/>
        </w:rPr>
      </w:pPr>
      <w:r>
        <w:rPr>
          <w:sz w:val="24"/>
        </w:rPr>
        <w:t>Avoid</w:t>
      </w:r>
      <w:r>
        <w:rPr>
          <w:spacing w:val="-6"/>
          <w:sz w:val="24"/>
        </w:rPr>
        <w:t xml:space="preserve"> </w:t>
      </w:r>
      <w:r>
        <w:rPr>
          <w:sz w:val="24"/>
        </w:rPr>
        <w:t>any</w:t>
      </w:r>
      <w:r>
        <w:rPr>
          <w:spacing w:val="-5"/>
          <w:sz w:val="24"/>
        </w:rPr>
        <w:t xml:space="preserve"> </w:t>
      </w:r>
      <w:r>
        <w:rPr>
          <w:sz w:val="24"/>
        </w:rPr>
        <w:t>action</w:t>
      </w:r>
      <w:r>
        <w:rPr>
          <w:spacing w:val="-6"/>
          <w:sz w:val="24"/>
        </w:rPr>
        <w:t xml:space="preserve"> </w:t>
      </w:r>
      <w:r>
        <w:rPr>
          <w:sz w:val="24"/>
        </w:rPr>
        <w:t>that</w:t>
      </w:r>
      <w:r>
        <w:rPr>
          <w:spacing w:val="-6"/>
          <w:sz w:val="24"/>
        </w:rPr>
        <w:t xml:space="preserve"> </w:t>
      </w:r>
      <w:r>
        <w:rPr>
          <w:sz w:val="24"/>
        </w:rPr>
        <w:t>may</w:t>
      </w:r>
      <w:r>
        <w:rPr>
          <w:spacing w:val="-5"/>
          <w:sz w:val="24"/>
        </w:rPr>
        <w:t xml:space="preserve"> </w:t>
      </w:r>
      <w:r>
        <w:rPr>
          <w:sz w:val="24"/>
        </w:rPr>
        <w:t>restrict</w:t>
      </w:r>
      <w:r>
        <w:rPr>
          <w:spacing w:val="-6"/>
          <w:sz w:val="24"/>
        </w:rPr>
        <w:t xml:space="preserve"> </w:t>
      </w:r>
      <w:r>
        <w:rPr>
          <w:sz w:val="24"/>
        </w:rPr>
        <w:t>or</w:t>
      </w:r>
      <w:r>
        <w:rPr>
          <w:spacing w:val="-5"/>
          <w:sz w:val="24"/>
        </w:rPr>
        <w:t xml:space="preserve"> </w:t>
      </w:r>
      <w:r>
        <w:rPr>
          <w:sz w:val="24"/>
        </w:rPr>
        <w:t>violate</w:t>
      </w:r>
      <w:r>
        <w:rPr>
          <w:spacing w:val="-6"/>
          <w:sz w:val="24"/>
        </w:rPr>
        <w:t xml:space="preserve"> </w:t>
      </w:r>
      <w:r>
        <w:rPr>
          <w:sz w:val="24"/>
        </w:rPr>
        <w:t>a</w:t>
      </w:r>
      <w:r>
        <w:rPr>
          <w:spacing w:val="-5"/>
          <w:sz w:val="24"/>
        </w:rPr>
        <w:t xml:space="preserve"> </w:t>
      </w:r>
      <w:r>
        <w:rPr>
          <w:sz w:val="24"/>
        </w:rPr>
        <w:t>person’s</w:t>
      </w:r>
      <w:r>
        <w:rPr>
          <w:spacing w:val="-6"/>
          <w:sz w:val="24"/>
        </w:rPr>
        <w:t xml:space="preserve"> </w:t>
      </w:r>
      <w:r>
        <w:rPr>
          <w:spacing w:val="-2"/>
          <w:sz w:val="24"/>
        </w:rPr>
        <w:t>rights</w:t>
      </w:r>
    </w:p>
    <w:p w14:paraId="2D26617E">
      <w:pPr>
        <w:pStyle w:val="9"/>
        <w:numPr>
          <w:ilvl w:val="0"/>
          <w:numId w:val="2"/>
        </w:numPr>
        <w:tabs>
          <w:tab w:val="left" w:pos="619"/>
        </w:tabs>
        <w:spacing w:before="0" w:after="0" w:line="288" w:lineRule="exact"/>
        <w:ind w:left="619" w:right="0" w:hanging="259"/>
        <w:jc w:val="left"/>
        <w:rPr>
          <w:sz w:val="24"/>
        </w:rPr>
      </w:pPr>
      <w:r>
        <w:rPr>
          <w:sz w:val="24"/>
        </w:rPr>
        <w:t>Support</w:t>
      </w:r>
      <w:r>
        <w:rPr>
          <w:spacing w:val="4"/>
          <w:sz w:val="24"/>
        </w:rPr>
        <w:t xml:space="preserve"> </w:t>
      </w:r>
      <w:r>
        <w:rPr>
          <w:sz w:val="24"/>
        </w:rPr>
        <w:t>individuals</w:t>
      </w:r>
      <w:r>
        <w:rPr>
          <w:spacing w:val="5"/>
          <w:sz w:val="24"/>
        </w:rPr>
        <w:t xml:space="preserve"> </w:t>
      </w:r>
      <w:r>
        <w:rPr>
          <w:sz w:val="24"/>
        </w:rPr>
        <w:t>in</w:t>
      </w:r>
      <w:r>
        <w:rPr>
          <w:spacing w:val="5"/>
          <w:sz w:val="24"/>
        </w:rPr>
        <w:t xml:space="preserve"> </w:t>
      </w:r>
      <w:r>
        <w:rPr>
          <w:sz w:val="24"/>
        </w:rPr>
        <w:t>understanding</w:t>
      </w:r>
      <w:r>
        <w:rPr>
          <w:spacing w:val="4"/>
          <w:sz w:val="24"/>
        </w:rPr>
        <w:t xml:space="preserve"> </w:t>
      </w:r>
      <w:r>
        <w:rPr>
          <w:sz w:val="24"/>
        </w:rPr>
        <w:t>and</w:t>
      </w:r>
      <w:r>
        <w:rPr>
          <w:spacing w:val="5"/>
          <w:sz w:val="24"/>
        </w:rPr>
        <w:t xml:space="preserve"> </w:t>
      </w:r>
      <w:r>
        <w:rPr>
          <w:sz w:val="24"/>
        </w:rPr>
        <w:t>exercising</w:t>
      </w:r>
      <w:r>
        <w:rPr>
          <w:spacing w:val="5"/>
          <w:sz w:val="24"/>
        </w:rPr>
        <w:t xml:space="preserve"> </w:t>
      </w:r>
      <w:r>
        <w:rPr>
          <w:sz w:val="24"/>
        </w:rPr>
        <w:t>their</w:t>
      </w:r>
      <w:r>
        <w:rPr>
          <w:spacing w:val="5"/>
          <w:sz w:val="24"/>
        </w:rPr>
        <w:t xml:space="preserve"> </w:t>
      </w:r>
      <w:r>
        <w:rPr>
          <w:spacing w:val="-2"/>
          <w:sz w:val="24"/>
        </w:rPr>
        <w:t>rights</w:t>
      </w:r>
    </w:p>
    <w:p w14:paraId="1C7BF3F1">
      <w:pPr>
        <w:pStyle w:val="9"/>
        <w:numPr>
          <w:ilvl w:val="0"/>
          <w:numId w:val="2"/>
        </w:numPr>
        <w:tabs>
          <w:tab w:val="left" w:pos="619"/>
        </w:tabs>
        <w:spacing w:before="0" w:after="0" w:line="288" w:lineRule="exact"/>
        <w:ind w:left="619" w:right="0" w:hanging="259"/>
        <w:jc w:val="left"/>
        <w:rPr>
          <w:sz w:val="24"/>
        </w:rPr>
      </w:pPr>
      <w:r>
        <w:rPr>
          <w:sz w:val="24"/>
        </w:rPr>
        <w:t>Document</w:t>
      </w:r>
      <w:r>
        <w:rPr>
          <w:spacing w:val="-2"/>
          <w:sz w:val="24"/>
        </w:rPr>
        <w:t xml:space="preserve"> </w:t>
      </w:r>
      <w:r>
        <w:rPr>
          <w:sz w:val="24"/>
        </w:rPr>
        <w:t>rights-related</w:t>
      </w:r>
      <w:r>
        <w:rPr>
          <w:spacing w:val="-1"/>
          <w:sz w:val="24"/>
        </w:rPr>
        <w:t xml:space="preserve"> </w:t>
      </w:r>
      <w:r>
        <w:rPr>
          <w:sz w:val="24"/>
        </w:rPr>
        <w:t>issues</w:t>
      </w:r>
      <w:r>
        <w:rPr>
          <w:spacing w:val="-1"/>
          <w:sz w:val="24"/>
        </w:rPr>
        <w:t xml:space="preserve"> </w:t>
      </w:r>
      <w:r>
        <w:rPr>
          <w:sz w:val="24"/>
        </w:rPr>
        <w:t>and</w:t>
      </w:r>
      <w:r>
        <w:rPr>
          <w:spacing w:val="-1"/>
          <w:sz w:val="24"/>
        </w:rPr>
        <w:t xml:space="preserve"> </w:t>
      </w:r>
      <w:r>
        <w:rPr>
          <w:sz w:val="24"/>
        </w:rPr>
        <w:t>report</w:t>
      </w:r>
      <w:r>
        <w:rPr>
          <w:spacing w:val="-1"/>
          <w:sz w:val="24"/>
        </w:rPr>
        <w:t xml:space="preserve"> </w:t>
      </w:r>
      <w:r>
        <w:rPr>
          <w:sz w:val="24"/>
        </w:rPr>
        <w:t>concerns</w:t>
      </w:r>
      <w:r>
        <w:rPr>
          <w:spacing w:val="-1"/>
          <w:sz w:val="24"/>
        </w:rPr>
        <w:t xml:space="preserve"> </w:t>
      </w:r>
      <w:r>
        <w:rPr>
          <w:sz w:val="24"/>
        </w:rPr>
        <w:t>to</w:t>
      </w:r>
      <w:r>
        <w:rPr>
          <w:spacing w:val="-1"/>
          <w:sz w:val="24"/>
        </w:rPr>
        <w:t xml:space="preserve"> </w:t>
      </w:r>
      <w:r>
        <w:rPr>
          <w:spacing w:val="-2"/>
          <w:sz w:val="24"/>
        </w:rPr>
        <w:t>supervisors</w:t>
      </w:r>
    </w:p>
    <w:p w14:paraId="02296774">
      <w:pPr>
        <w:pStyle w:val="9"/>
        <w:numPr>
          <w:ilvl w:val="0"/>
          <w:numId w:val="2"/>
        </w:numPr>
        <w:tabs>
          <w:tab w:val="left" w:pos="564"/>
          <w:tab w:val="left" w:pos="619"/>
        </w:tabs>
        <w:spacing w:before="2" w:after="0" w:line="235" w:lineRule="auto"/>
        <w:ind w:left="564" w:right="2988" w:hanging="204"/>
        <w:jc w:val="left"/>
        <w:rPr>
          <w:sz w:val="24"/>
        </w:rPr>
      </w:pPr>
      <w:r>
        <w:rPr>
          <w:sz w:val="24"/>
        </w:rPr>
        <w:t>Follow</w:t>
      </w:r>
      <w:r>
        <w:rPr>
          <w:spacing w:val="40"/>
          <w:sz w:val="24"/>
        </w:rPr>
        <w:t xml:space="preserve"> </w:t>
      </w:r>
      <w:r>
        <w:rPr>
          <w:sz w:val="24"/>
        </w:rPr>
        <w:t xml:space="preserve">ODP’s due process procedures before implementing any rights </w:t>
      </w:r>
      <w:r>
        <w:rPr>
          <w:spacing w:val="-2"/>
          <w:sz w:val="24"/>
        </w:rPr>
        <w:t>restrictions</w:t>
      </w:r>
    </w:p>
    <w:p w14:paraId="0AD5CF24">
      <w:pPr>
        <w:pStyle w:val="4"/>
        <w:spacing w:before="207"/>
        <w:ind w:left="357"/>
      </w:pPr>
      <w:r>
        <w:rPr>
          <w:rFonts w:ascii="Cambria" w:hAnsi="Cambria"/>
          <w:b w:val="0"/>
          <w:spacing w:val="-2"/>
        </w:rPr>
        <w:t>▶</w:t>
      </w:r>
      <w:r>
        <w:rPr>
          <w:rFonts w:ascii="Cambria" w:hAnsi="Cambria"/>
          <w:b w:val="0"/>
          <w:spacing w:val="1"/>
        </w:rPr>
        <w:t xml:space="preserve"> </w:t>
      </w:r>
      <w:r>
        <w:rPr>
          <w:spacing w:val="-2"/>
        </w:rPr>
        <w:t>Person-Centered</w:t>
      </w:r>
      <w:r>
        <w:rPr>
          <w:spacing w:val="1"/>
        </w:rPr>
        <w:t xml:space="preserve"> </w:t>
      </w:r>
      <w:r>
        <w:rPr>
          <w:spacing w:val="-2"/>
        </w:rPr>
        <w:t>Support</w:t>
      </w:r>
    </w:p>
    <w:p w14:paraId="416F9FB6">
      <w:pPr>
        <w:pStyle w:val="7"/>
        <w:spacing w:before="42" w:line="276" w:lineRule="auto"/>
        <w:ind w:left="360" w:right="1515"/>
      </w:pPr>
      <w:r>
        <w:t>Person-centered support is grounded in the belief that individuals are the experts in their</w:t>
      </w:r>
      <w:r>
        <w:rPr>
          <w:spacing w:val="-2"/>
        </w:rPr>
        <w:t xml:space="preserve"> </w:t>
      </w:r>
      <w:r>
        <w:t>own</w:t>
      </w:r>
      <w:r>
        <w:rPr>
          <w:spacing w:val="-3"/>
        </w:rPr>
        <w:t xml:space="preserve"> </w:t>
      </w:r>
      <w:r>
        <w:t>lives.</w:t>
      </w:r>
      <w:r>
        <w:rPr>
          <w:spacing w:val="-3"/>
        </w:rPr>
        <w:t xml:space="preserve"> </w:t>
      </w:r>
      <w:r>
        <w:t>Services</w:t>
      </w:r>
      <w:r>
        <w:rPr>
          <w:spacing w:val="-3"/>
        </w:rPr>
        <w:t xml:space="preserve"> </w:t>
      </w:r>
      <w:r>
        <w:t>must</w:t>
      </w:r>
      <w:r>
        <w:rPr>
          <w:spacing w:val="-3"/>
        </w:rPr>
        <w:t xml:space="preserve"> </w:t>
      </w:r>
      <w:r>
        <w:t>be</w:t>
      </w:r>
      <w:r>
        <w:rPr>
          <w:spacing w:val="-3"/>
        </w:rPr>
        <w:t xml:space="preserve"> </w:t>
      </w:r>
      <w:r>
        <w:t>tailored</w:t>
      </w:r>
      <w:r>
        <w:rPr>
          <w:spacing w:val="-3"/>
        </w:rPr>
        <w:t xml:space="preserve"> </w:t>
      </w:r>
      <w:r>
        <w:t>to</w:t>
      </w:r>
      <w:r>
        <w:rPr>
          <w:spacing w:val="-3"/>
        </w:rPr>
        <w:t xml:space="preserve"> </w:t>
      </w:r>
      <w:r>
        <w:t>their</w:t>
      </w:r>
      <w:r>
        <w:rPr>
          <w:spacing w:val="-2"/>
        </w:rPr>
        <w:t xml:space="preserve"> </w:t>
      </w:r>
      <w:r>
        <w:t>preferences,</w:t>
      </w:r>
      <w:r>
        <w:rPr>
          <w:spacing w:val="-3"/>
        </w:rPr>
        <w:t xml:space="preserve"> </w:t>
      </w:r>
      <w:r>
        <w:t>culture,</w:t>
      </w:r>
      <w:r>
        <w:rPr>
          <w:spacing w:val="-3"/>
        </w:rPr>
        <w:t xml:space="preserve"> </w:t>
      </w:r>
      <w:r>
        <w:t>and</w:t>
      </w:r>
      <w:r>
        <w:rPr>
          <w:spacing w:val="-3"/>
        </w:rPr>
        <w:t xml:space="preserve"> </w:t>
      </w:r>
      <w:r>
        <w:t>goals.</w:t>
      </w:r>
      <w:r>
        <w:rPr>
          <w:spacing w:val="-3"/>
        </w:rPr>
        <w:t xml:space="preserve"> </w:t>
      </w:r>
      <w:r>
        <w:t xml:space="preserve">Staff </w:t>
      </w:r>
      <w:r>
        <w:rPr>
          <w:spacing w:val="-4"/>
        </w:rPr>
        <w:t>must:</w:t>
      </w:r>
    </w:p>
    <w:p w14:paraId="29DB323E">
      <w:pPr>
        <w:pStyle w:val="7"/>
        <w:spacing w:after="0" w:line="276" w:lineRule="auto"/>
        <w:sectPr>
          <w:pgSz w:w="12240" w:h="15840"/>
          <w:pgMar w:top="1820" w:right="360" w:bottom="720" w:left="1440" w:header="0" w:footer="523" w:gutter="0"/>
          <w:cols w:space="720" w:num="1"/>
        </w:sectPr>
      </w:pPr>
    </w:p>
    <w:p w14:paraId="28B36B81">
      <w:pPr>
        <w:pStyle w:val="9"/>
        <w:numPr>
          <w:ilvl w:val="0"/>
          <w:numId w:val="3"/>
        </w:numPr>
        <w:tabs>
          <w:tab w:val="left" w:pos="534"/>
        </w:tabs>
        <w:spacing w:before="39" w:after="0" w:line="240" w:lineRule="auto"/>
        <w:ind w:left="534" w:right="0" w:hanging="174"/>
        <w:jc w:val="left"/>
        <w:rPr>
          <w:sz w:val="24"/>
        </w:rPr>
      </w:pPr>
      <w:r>
        <w:rPr>
          <w:sz w:val="24"/>
        </w:rPr>
        <w:t>Learn</w:t>
      </w:r>
      <w:r>
        <w:rPr>
          <w:spacing w:val="1"/>
          <w:sz w:val="24"/>
        </w:rPr>
        <w:t xml:space="preserve"> </w:t>
      </w:r>
      <w:r>
        <w:rPr>
          <w:sz w:val="24"/>
        </w:rPr>
        <w:t>about</w:t>
      </w:r>
      <w:r>
        <w:rPr>
          <w:spacing w:val="3"/>
          <w:sz w:val="24"/>
        </w:rPr>
        <w:t xml:space="preserve"> </w:t>
      </w:r>
      <w:r>
        <w:rPr>
          <w:sz w:val="24"/>
        </w:rPr>
        <w:t>what</w:t>
      </w:r>
      <w:r>
        <w:rPr>
          <w:spacing w:val="3"/>
          <w:sz w:val="24"/>
        </w:rPr>
        <w:t xml:space="preserve"> </w:t>
      </w:r>
      <w:r>
        <w:rPr>
          <w:sz w:val="24"/>
        </w:rPr>
        <w:t>is</w:t>
      </w:r>
      <w:r>
        <w:rPr>
          <w:spacing w:val="3"/>
          <w:sz w:val="24"/>
        </w:rPr>
        <w:t xml:space="preserve"> </w:t>
      </w:r>
      <w:r>
        <w:rPr>
          <w:sz w:val="24"/>
        </w:rPr>
        <w:t>important</w:t>
      </w:r>
      <w:r>
        <w:rPr>
          <w:spacing w:val="3"/>
          <w:sz w:val="24"/>
        </w:rPr>
        <w:t xml:space="preserve"> </w:t>
      </w:r>
      <w:r>
        <w:rPr>
          <w:sz w:val="24"/>
        </w:rPr>
        <w:t>TO</w:t>
      </w:r>
      <w:r>
        <w:rPr>
          <w:spacing w:val="3"/>
          <w:sz w:val="24"/>
        </w:rPr>
        <w:t xml:space="preserve"> </w:t>
      </w:r>
      <w:r>
        <w:rPr>
          <w:sz w:val="24"/>
        </w:rPr>
        <w:t>and</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pacing w:val="-2"/>
          <w:sz w:val="24"/>
        </w:rPr>
        <w:t>individual</w:t>
      </w:r>
    </w:p>
    <w:p w14:paraId="14D5C357">
      <w:pPr>
        <w:pStyle w:val="9"/>
        <w:numPr>
          <w:ilvl w:val="0"/>
          <w:numId w:val="3"/>
        </w:numPr>
        <w:tabs>
          <w:tab w:val="left" w:pos="533"/>
        </w:tabs>
        <w:spacing w:before="44" w:after="0" w:line="240" w:lineRule="auto"/>
        <w:ind w:left="533" w:right="0" w:hanging="173"/>
        <w:jc w:val="left"/>
        <w:rPr>
          <w:rFonts w:ascii="Times New Roman" w:hAnsi="Times New Roman"/>
          <w:sz w:val="16"/>
        </w:rPr>
      </w:pPr>
      <w:r>
        <w:rPr>
          <w:sz w:val="24"/>
        </w:rPr>
        <w:t>Respect</w:t>
      </w:r>
      <w:r>
        <w:rPr>
          <w:spacing w:val="-5"/>
          <w:sz w:val="24"/>
        </w:rPr>
        <w:t xml:space="preserve"> </w:t>
      </w:r>
      <w:r>
        <w:rPr>
          <w:sz w:val="24"/>
        </w:rPr>
        <w:t>cultural,</w:t>
      </w:r>
      <w:r>
        <w:rPr>
          <w:spacing w:val="-5"/>
          <w:sz w:val="24"/>
        </w:rPr>
        <w:t xml:space="preserve"> </w:t>
      </w:r>
      <w:r>
        <w:rPr>
          <w:sz w:val="24"/>
        </w:rPr>
        <w:t>spiritual,</w:t>
      </w:r>
      <w:r>
        <w:rPr>
          <w:spacing w:val="-4"/>
          <w:sz w:val="24"/>
        </w:rPr>
        <w:t xml:space="preserve"> </w:t>
      </w:r>
      <w:r>
        <w:rPr>
          <w:sz w:val="24"/>
        </w:rPr>
        <w:t>and</w:t>
      </w:r>
      <w:r>
        <w:rPr>
          <w:spacing w:val="-5"/>
          <w:sz w:val="24"/>
        </w:rPr>
        <w:t xml:space="preserve"> </w:t>
      </w:r>
      <w:r>
        <w:rPr>
          <w:sz w:val="24"/>
        </w:rPr>
        <w:t>personal</w:t>
      </w:r>
      <w:r>
        <w:rPr>
          <w:spacing w:val="-4"/>
          <w:sz w:val="24"/>
        </w:rPr>
        <w:t xml:space="preserve"> </w:t>
      </w:r>
      <w:r>
        <w:rPr>
          <w:sz w:val="24"/>
        </w:rPr>
        <w:t>preferences</w:t>
      </w:r>
      <w:r>
        <w:rPr>
          <w:spacing w:val="-5"/>
          <w:sz w:val="24"/>
        </w:rPr>
        <w:t xml:space="preserve"> </w:t>
      </w:r>
      <w:r>
        <w:rPr>
          <w:rFonts w:ascii="Times New Roman" w:hAnsi="Times New Roman"/>
          <w:spacing w:val="-5"/>
          <w:sz w:val="16"/>
        </w:rPr>
        <w:t>15</w:t>
      </w:r>
    </w:p>
    <w:p w14:paraId="21DD3BCA">
      <w:pPr>
        <w:pStyle w:val="9"/>
        <w:numPr>
          <w:ilvl w:val="0"/>
          <w:numId w:val="3"/>
        </w:numPr>
        <w:tabs>
          <w:tab w:val="left" w:pos="533"/>
        </w:tabs>
        <w:spacing w:before="45" w:after="0" w:line="240" w:lineRule="auto"/>
        <w:ind w:left="533" w:right="0" w:hanging="173"/>
        <w:jc w:val="left"/>
        <w:rPr>
          <w:sz w:val="24"/>
        </w:rPr>
      </w:pPr>
      <w:r>
        <w:rPr>
          <w:sz w:val="24"/>
        </w:rPr>
        <w:t>Encourage</w:t>
      </w:r>
      <w:r>
        <w:rPr>
          <w:spacing w:val="-6"/>
          <w:sz w:val="24"/>
        </w:rPr>
        <w:t xml:space="preserve"> </w:t>
      </w:r>
      <w:r>
        <w:rPr>
          <w:sz w:val="24"/>
        </w:rPr>
        <w:t>and</w:t>
      </w:r>
      <w:r>
        <w:rPr>
          <w:spacing w:val="-7"/>
          <w:sz w:val="24"/>
        </w:rPr>
        <w:t xml:space="preserve"> </w:t>
      </w:r>
      <w:r>
        <w:rPr>
          <w:sz w:val="24"/>
        </w:rPr>
        <w:t>support</w:t>
      </w:r>
      <w:r>
        <w:rPr>
          <w:spacing w:val="-6"/>
          <w:sz w:val="24"/>
        </w:rPr>
        <w:t xml:space="preserve"> </w:t>
      </w:r>
      <w:r>
        <w:rPr>
          <w:sz w:val="24"/>
        </w:rPr>
        <w:t>informed</w:t>
      </w:r>
      <w:r>
        <w:rPr>
          <w:spacing w:val="-6"/>
          <w:sz w:val="24"/>
        </w:rPr>
        <w:t xml:space="preserve"> </w:t>
      </w:r>
      <w:r>
        <w:rPr>
          <w:sz w:val="24"/>
        </w:rPr>
        <w:t>choice</w:t>
      </w:r>
      <w:r>
        <w:rPr>
          <w:spacing w:val="-6"/>
          <w:sz w:val="24"/>
        </w:rPr>
        <w:t xml:space="preserve"> </w:t>
      </w:r>
      <w:r>
        <w:rPr>
          <w:sz w:val="24"/>
        </w:rPr>
        <w:t>and</w:t>
      </w:r>
      <w:r>
        <w:rPr>
          <w:spacing w:val="-6"/>
          <w:sz w:val="24"/>
        </w:rPr>
        <w:t xml:space="preserve"> </w:t>
      </w:r>
      <w:r>
        <w:rPr>
          <w:sz w:val="24"/>
        </w:rPr>
        <w:t>risk-</w:t>
      </w:r>
      <w:r>
        <w:rPr>
          <w:spacing w:val="-2"/>
          <w:sz w:val="24"/>
        </w:rPr>
        <w:t>taking</w:t>
      </w:r>
    </w:p>
    <w:p w14:paraId="22729195">
      <w:pPr>
        <w:pStyle w:val="9"/>
        <w:numPr>
          <w:ilvl w:val="0"/>
          <w:numId w:val="3"/>
        </w:numPr>
        <w:tabs>
          <w:tab w:val="left" w:pos="534"/>
        </w:tabs>
        <w:spacing w:before="42" w:after="0" w:line="240" w:lineRule="auto"/>
        <w:ind w:left="534" w:right="0" w:hanging="174"/>
        <w:jc w:val="left"/>
        <w:rPr>
          <w:sz w:val="24"/>
        </w:rPr>
      </w:pPr>
      <w:r>
        <w:rPr>
          <w:sz w:val="24"/>
        </w:rPr>
        <w:t>Provide</w:t>
      </w:r>
      <w:r>
        <w:rPr>
          <w:spacing w:val="-4"/>
          <w:sz w:val="24"/>
        </w:rPr>
        <w:t xml:space="preserve"> </w:t>
      </w:r>
      <w:r>
        <w:rPr>
          <w:sz w:val="24"/>
        </w:rPr>
        <w:t>support</w:t>
      </w:r>
      <w:r>
        <w:rPr>
          <w:spacing w:val="-3"/>
          <w:sz w:val="24"/>
        </w:rPr>
        <w:t xml:space="preserve"> </w:t>
      </w:r>
      <w:r>
        <w:rPr>
          <w:sz w:val="24"/>
        </w:rPr>
        <w:t>in</w:t>
      </w:r>
      <w:r>
        <w:rPr>
          <w:spacing w:val="-4"/>
          <w:sz w:val="24"/>
        </w:rPr>
        <w:t xml:space="preserve"> </w:t>
      </w:r>
      <w:r>
        <w:rPr>
          <w:sz w:val="24"/>
        </w:rPr>
        <w:t>ways</w:t>
      </w:r>
      <w:r>
        <w:rPr>
          <w:spacing w:val="-3"/>
          <w:sz w:val="24"/>
        </w:rPr>
        <w:t xml:space="preserve"> </w:t>
      </w:r>
      <w:r>
        <w:rPr>
          <w:sz w:val="24"/>
        </w:rPr>
        <w:t>that</w:t>
      </w:r>
      <w:r>
        <w:rPr>
          <w:spacing w:val="-3"/>
          <w:sz w:val="24"/>
        </w:rPr>
        <w:t xml:space="preserve"> </w:t>
      </w:r>
      <w:r>
        <w:rPr>
          <w:sz w:val="24"/>
        </w:rPr>
        <w:t>promote</w:t>
      </w:r>
      <w:r>
        <w:rPr>
          <w:spacing w:val="-4"/>
          <w:sz w:val="24"/>
        </w:rPr>
        <w:t xml:space="preserve"> </w:t>
      </w:r>
      <w:r>
        <w:rPr>
          <w:sz w:val="24"/>
        </w:rPr>
        <w:t>self-direction</w:t>
      </w:r>
      <w:r>
        <w:rPr>
          <w:spacing w:val="-3"/>
          <w:sz w:val="24"/>
        </w:rPr>
        <w:t xml:space="preserve"> </w:t>
      </w:r>
      <w:r>
        <w:rPr>
          <w:sz w:val="24"/>
        </w:rPr>
        <w:t>and</w:t>
      </w:r>
      <w:r>
        <w:rPr>
          <w:spacing w:val="-3"/>
          <w:sz w:val="24"/>
        </w:rPr>
        <w:t xml:space="preserve"> </w:t>
      </w:r>
      <w:r>
        <w:rPr>
          <w:spacing w:val="-2"/>
          <w:sz w:val="24"/>
        </w:rPr>
        <w:t>capability</w:t>
      </w:r>
    </w:p>
    <w:p w14:paraId="5CF5ABAA">
      <w:pPr>
        <w:pStyle w:val="9"/>
        <w:numPr>
          <w:ilvl w:val="0"/>
          <w:numId w:val="3"/>
        </w:numPr>
        <w:tabs>
          <w:tab w:val="left" w:pos="534"/>
        </w:tabs>
        <w:spacing w:before="47" w:after="0" w:line="240" w:lineRule="auto"/>
        <w:ind w:left="534" w:right="0" w:hanging="174"/>
        <w:jc w:val="left"/>
        <w:rPr>
          <w:sz w:val="24"/>
        </w:rPr>
      </w:pPr>
      <w:r>
        <w:rPr>
          <w:sz w:val="24"/>
        </w:rPr>
        <w:t>Use</w:t>
      </w:r>
      <w:r>
        <w:rPr>
          <w:spacing w:val="-2"/>
          <w:sz w:val="24"/>
        </w:rPr>
        <w:t xml:space="preserve"> </w:t>
      </w:r>
      <w:r>
        <w:rPr>
          <w:sz w:val="24"/>
        </w:rPr>
        <w:t>positive</w:t>
      </w:r>
      <w:r>
        <w:rPr>
          <w:spacing w:val="-2"/>
          <w:sz w:val="24"/>
        </w:rPr>
        <w:t xml:space="preserve"> </w:t>
      </w:r>
      <w:r>
        <w:rPr>
          <w:sz w:val="24"/>
        </w:rPr>
        <w:t>communication,</w:t>
      </w:r>
      <w:r>
        <w:rPr>
          <w:spacing w:val="-1"/>
          <w:sz w:val="24"/>
        </w:rPr>
        <w:t xml:space="preserve"> </w:t>
      </w:r>
      <w:r>
        <w:rPr>
          <w:sz w:val="24"/>
        </w:rPr>
        <w:t>visual</w:t>
      </w:r>
      <w:r>
        <w:rPr>
          <w:spacing w:val="-2"/>
          <w:sz w:val="24"/>
        </w:rPr>
        <w:t xml:space="preserve"> </w:t>
      </w:r>
      <w:r>
        <w:rPr>
          <w:sz w:val="24"/>
        </w:rPr>
        <w:t>supports,</w:t>
      </w:r>
      <w:r>
        <w:rPr>
          <w:spacing w:val="-2"/>
          <w:sz w:val="24"/>
        </w:rPr>
        <w:t xml:space="preserve"> </w:t>
      </w:r>
      <w:r>
        <w:rPr>
          <w:sz w:val="24"/>
        </w:rPr>
        <w:t>and</w:t>
      </w:r>
      <w:r>
        <w:rPr>
          <w:spacing w:val="-1"/>
          <w:sz w:val="24"/>
        </w:rPr>
        <w:t xml:space="preserve"> </w:t>
      </w:r>
      <w:r>
        <w:rPr>
          <w:sz w:val="24"/>
        </w:rPr>
        <w:t>technology</w:t>
      </w:r>
      <w:r>
        <w:rPr>
          <w:spacing w:val="-2"/>
          <w:sz w:val="24"/>
        </w:rPr>
        <w:t xml:space="preserve"> </w:t>
      </w:r>
      <w:r>
        <w:rPr>
          <w:sz w:val="24"/>
        </w:rPr>
        <w:t>when</w:t>
      </w:r>
      <w:r>
        <w:rPr>
          <w:spacing w:val="-1"/>
          <w:sz w:val="24"/>
        </w:rPr>
        <w:t xml:space="preserve"> </w:t>
      </w:r>
      <w:r>
        <w:rPr>
          <w:spacing w:val="-2"/>
          <w:sz w:val="24"/>
        </w:rPr>
        <w:t>helpful</w:t>
      </w:r>
    </w:p>
    <w:p w14:paraId="5EC76CE5">
      <w:pPr>
        <w:pStyle w:val="4"/>
        <w:spacing w:before="242"/>
      </w:pPr>
      <w:r>
        <w:rPr>
          <w:rFonts w:ascii="Cambria" w:hAnsi="Cambria"/>
          <w:b w:val="0"/>
        </w:rPr>
        <w:t>▶</w:t>
      </w:r>
      <w:r>
        <w:rPr>
          <w:rFonts w:ascii="Cambria" w:hAnsi="Cambria"/>
          <w:b w:val="0"/>
          <w:spacing w:val="-7"/>
        </w:rPr>
        <w:t xml:space="preserve"> </w:t>
      </w:r>
      <w:r>
        <w:t>Supporting</w:t>
      </w:r>
      <w:r>
        <w:rPr>
          <w:spacing w:val="-7"/>
        </w:rPr>
        <w:t xml:space="preserve"> </w:t>
      </w:r>
      <w:r>
        <w:t>Self-Determination</w:t>
      </w:r>
      <w:r>
        <w:rPr>
          <w:spacing w:val="-6"/>
        </w:rPr>
        <w:t xml:space="preserve"> </w:t>
      </w:r>
      <w:r>
        <w:t>and</w:t>
      </w:r>
      <w:r>
        <w:rPr>
          <w:spacing w:val="-5"/>
        </w:rPr>
        <w:t xml:space="preserve"> </w:t>
      </w:r>
      <w:r>
        <w:t>Decision-</w:t>
      </w:r>
      <w:r>
        <w:rPr>
          <w:spacing w:val="-2"/>
        </w:rPr>
        <w:t>Making</w:t>
      </w:r>
    </w:p>
    <w:p w14:paraId="38DF4ADE">
      <w:pPr>
        <w:pStyle w:val="7"/>
        <w:spacing w:before="44" w:line="276" w:lineRule="auto"/>
        <w:ind w:left="360" w:right="1303"/>
      </w:pPr>
      <w:r>
        <w:t>Staff must presume competence and support individuals in making decisions about their lives. This includes explaining options clearly, respecting choices (even when different from staff preferences), and involving trusted supporters. Use of Supported</w:t>
      </w:r>
    </w:p>
    <w:p w14:paraId="2541AB41">
      <w:pPr>
        <w:pStyle w:val="7"/>
        <w:spacing w:line="292" w:lineRule="exact"/>
        <w:ind w:left="360"/>
      </w:pPr>
      <w:r>
        <w:t>Decision-Making</w:t>
      </w:r>
      <w:r>
        <w:rPr>
          <w:spacing w:val="1"/>
        </w:rPr>
        <w:t xml:space="preserve"> </w:t>
      </w:r>
      <w:r>
        <w:t>(SDM)</w:t>
      </w:r>
      <w:r>
        <w:rPr>
          <w:spacing w:val="1"/>
        </w:rPr>
        <w:t xml:space="preserve"> </w:t>
      </w:r>
      <w:r>
        <w:t>principles</w:t>
      </w:r>
      <w:r>
        <w:rPr>
          <w:spacing w:val="1"/>
        </w:rPr>
        <w:t xml:space="preserve"> </w:t>
      </w:r>
      <w:r>
        <w:t>is</w:t>
      </w:r>
      <w:r>
        <w:rPr>
          <w:spacing w:val="1"/>
        </w:rPr>
        <w:t xml:space="preserve"> </w:t>
      </w:r>
      <w:r>
        <w:rPr>
          <w:spacing w:val="-2"/>
        </w:rPr>
        <w:t>encouraged.</w:t>
      </w:r>
    </w:p>
    <w:p w14:paraId="7982F4D1">
      <w:pPr>
        <w:pStyle w:val="4"/>
        <w:spacing w:before="242"/>
      </w:pPr>
      <w:r>
        <w:rPr>
          <w:rFonts w:ascii="Cambria" w:hAnsi="Cambria"/>
          <w:b w:val="0"/>
        </w:rPr>
        <w:t>▶</w:t>
      </w:r>
      <w:r>
        <w:rPr>
          <w:rFonts w:ascii="Cambria" w:hAnsi="Cambria"/>
          <w:b w:val="0"/>
          <w:spacing w:val="-3"/>
        </w:rPr>
        <w:t xml:space="preserve"> </w:t>
      </w:r>
      <w:r>
        <w:t xml:space="preserve">Rights </w:t>
      </w:r>
      <w:r>
        <w:rPr>
          <w:spacing w:val="-2"/>
        </w:rPr>
        <w:t>Restrictions</w:t>
      </w:r>
    </w:p>
    <w:p w14:paraId="481113C3">
      <w:pPr>
        <w:pStyle w:val="7"/>
        <w:spacing w:before="47" w:line="276" w:lineRule="auto"/>
        <w:ind w:left="360" w:right="1515"/>
      </w:pPr>
      <w:r>
        <w:t>Any</w:t>
      </w:r>
      <w:r>
        <w:rPr>
          <w:spacing w:val="-7"/>
        </w:rPr>
        <w:t xml:space="preserve"> </w:t>
      </w:r>
      <w:r>
        <w:t>restriction</w:t>
      </w:r>
      <w:r>
        <w:rPr>
          <w:spacing w:val="-7"/>
        </w:rPr>
        <w:t xml:space="preserve"> </w:t>
      </w:r>
      <w:r>
        <w:t>of</w:t>
      </w:r>
      <w:r>
        <w:rPr>
          <w:spacing w:val="-7"/>
        </w:rPr>
        <w:t xml:space="preserve"> </w:t>
      </w:r>
      <w:r>
        <w:t>rights</w:t>
      </w:r>
      <w:r>
        <w:rPr>
          <w:spacing w:val="-7"/>
        </w:rPr>
        <w:t xml:space="preserve"> </w:t>
      </w:r>
      <w:r>
        <w:t>(e.g.,</w:t>
      </w:r>
      <w:r>
        <w:rPr>
          <w:spacing w:val="-7"/>
        </w:rPr>
        <w:t xml:space="preserve"> </w:t>
      </w:r>
      <w:r>
        <w:t>locked</w:t>
      </w:r>
      <w:r>
        <w:rPr>
          <w:spacing w:val="-7"/>
        </w:rPr>
        <w:t xml:space="preserve"> </w:t>
      </w:r>
      <w:r>
        <w:t>doors,</w:t>
      </w:r>
      <w:r>
        <w:rPr>
          <w:spacing w:val="-7"/>
        </w:rPr>
        <w:t xml:space="preserve"> </w:t>
      </w:r>
      <w:r>
        <w:t>denied</w:t>
      </w:r>
      <w:r>
        <w:rPr>
          <w:spacing w:val="-7"/>
        </w:rPr>
        <w:t xml:space="preserve"> </w:t>
      </w:r>
      <w:r>
        <w:t>communication,</w:t>
      </w:r>
      <w:r>
        <w:rPr>
          <w:spacing w:val="-7"/>
        </w:rPr>
        <w:t xml:space="preserve"> </w:t>
      </w:r>
      <w:r>
        <w:t>behavior-based consequences) must:</w:t>
      </w:r>
    </w:p>
    <w:p w14:paraId="4D9070DC">
      <w:pPr>
        <w:pStyle w:val="9"/>
        <w:numPr>
          <w:ilvl w:val="0"/>
          <w:numId w:val="4"/>
        </w:numPr>
        <w:tabs>
          <w:tab w:val="left" w:pos="619"/>
        </w:tabs>
        <w:spacing w:before="0" w:after="0" w:line="286" w:lineRule="exact"/>
        <w:ind w:left="619" w:right="0" w:hanging="259"/>
        <w:jc w:val="left"/>
        <w:rPr>
          <w:sz w:val="24"/>
        </w:rPr>
      </w:pPr>
      <w:r>
        <w:rPr>
          <w:sz w:val="24"/>
        </w:rPr>
        <w:t>Be</w:t>
      </w:r>
      <w:r>
        <w:rPr>
          <w:spacing w:val="1"/>
          <w:sz w:val="24"/>
        </w:rPr>
        <w:t xml:space="preserve"> </w:t>
      </w:r>
      <w:r>
        <w:rPr>
          <w:sz w:val="24"/>
        </w:rPr>
        <w:t>reviewed</w:t>
      </w:r>
      <w:r>
        <w:rPr>
          <w:spacing w:val="3"/>
          <w:sz w:val="24"/>
        </w:rPr>
        <w:t xml:space="preserve"> </w:t>
      </w:r>
      <w:r>
        <w:rPr>
          <w:sz w:val="24"/>
        </w:rPr>
        <w:t>and</w:t>
      </w:r>
      <w:r>
        <w:rPr>
          <w:spacing w:val="3"/>
          <w:sz w:val="24"/>
        </w:rPr>
        <w:t xml:space="preserve"> </w:t>
      </w:r>
      <w:r>
        <w:rPr>
          <w:sz w:val="24"/>
        </w:rPr>
        <w:t>approved</w:t>
      </w:r>
      <w:r>
        <w:rPr>
          <w:spacing w:val="3"/>
          <w:sz w:val="24"/>
        </w:rPr>
        <w:t xml:space="preserve"> </w:t>
      </w:r>
      <w:r>
        <w:rPr>
          <w:sz w:val="24"/>
        </w:rPr>
        <w:t>through</w:t>
      </w:r>
      <w:r>
        <w:rPr>
          <w:spacing w:val="3"/>
          <w:sz w:val="24"/>
        </w:rPr>
        <w:t xml:space="preserve"> </w:t>
      </w:r>
      <w:r>
        <w:rPr>
          <w:sz w:val="24"/>
        </w:rPr>
        <w:t>the</w:t>
      </w:r>
      <w:r>
        <w:rPr>
          <w:spacing w:val="3"/>
          <w:sz w:val="24"/>
        </w:rPr>
        <w:t xml:space="preserve"> </w:t>
      </w:r>
      <w:r>
        <w:rPr>
          <w:sz w:val="24"/>
        </w:rPr>
        <w:t>ISP</w:t>
      </w:r>
      <w:r>
        <w:rPr>
          <w:spacing w:val="4"/>
          <w:sz w:val="24"/>
        </w:rPr>
        <w:t xml:space="preserve"> </w:t>
      </w:r>
      <w:r>
        <w:rPr>
          <w:spacing w:val="-4"/>
          <w:sz w:val="24"/>
        </w:rPr>
        <w:t>team</w:t>
      </w:r>
    </w:p>
    <w:p w14:paraId="6F427A49">
      <w:pPr>
        <w:pStyle w:val="9"/>
        <w:numPr>
          <w:ilvl w:val="0"/>
          <w:numId w:val="4"/>
        </w:numPr>
        <w:tabs>
          <w:tab w:val="left" w:pos="619"/>
        </w:tabs>
        <w:spacing w:before="0" w:after="0" w:line="288" w:lineRule="exact"/>
        <w:ind w:left="619" w:right="0" w:hanging="259"/>
        <w:jc w:val="left"/>
        <w:rPr>
          <w:sz w:val="24"/>
        </w:rPr>
      </w:pPr>
      <w:r>
        <w:rPr>
          <w:sz w:val="24"/>
        </w:rPr>
        <w:t>Include</w:t>
      </w:r>
      <w:r>
        <w:rPr>
          <w:spacing w:val="4"/>
          <w:sz w:val="24"/>
        </w:rPr>
        <w:t xml:space="preserve"> </w:t>
      </w:r>
      <w:r>
        <w:rPr>
          <w:sz w:val="24"/>
        </w:rPr>
        <w:t>a</w:t>
      </w:r>
      <w:r>
        <w:rPr>
          <w:spacing w:val="5"/>
          <w:sz w:val="24"/>
        </w:rPr>
        <w:t xml:space="preserve"> </w:t>
      </w:r>
      <w:r>
        <w:rPr>
          <w:sz w:val="24"/>
        </w:rPr>
        <w:t>positive</w:t>
      </w:r>
      <w:r>
        <w:rPr>
          <w:spacing w:val="4"/>
          <w:sz w:val="24"/>
        </w:rPr>
        <w:t xml:space="preserve"> </w:t>
      </w:r>
      <w:r>
        <w:rPr>
          <w:sz w:val="24"/>
        </w:rPr>
        <w:t>behavior</w:t>
      </w:r>
      <w:r>
        <w:rPr>
          <w:spacing w:val="5"/>
          <w:sz w:val="24"/>
        </w:rPr>
        <w:t xml:space="preserve"> </w:t>
      </w:r>
      <w:r>
        <w:rPr>
          <w:sz w:val="24"/>
        </w:rPr>
        <w:t>support</w:t>
      </w:r>
      <w:r>
        <w:rPr>
          <w:spacing w:val="4"/>
          <w:sz w:val="24"/>
        </w:rPr>
        <w:t xml:space="preserve"> </w:t>
      </w:r>
      <w:r>
        <w:rPr>
          <w:spacing w:val="-4"/>
          <w:sz w:val="24"/>
        </w:rPr>
        <w:t>plan</w:t>
      </w:r>
    </w:p>
    <w:p w14:paraId="1169F244">
      <w:pPr>
        <w:pStyle w:val="9"/>
        <w:numPr>
          <w:ilvl w:val="0"/>
          <w:numId w:val="4"/>
        </w:numPr>
        <w:tabs>
          <w:tab w:val="left" w:pos="618"/>
        </w:tabs>
        <w:spacing w:before="0" w:after="0" w:line="288" w:lineRule="exact"/>
        <w:ind w:left="618" w:right="0" w:hanging="258"/>
        <w:jc w:val="left"/>
        <w:rPr>
          <w:sz w:val="24"/>
        </w:rPr>
      </w:pPr>
      <w:r>
        <w:rPr>
          <w:sz w:val="24"/>
        </w:rPr>
        <w:t>Be</w:t>
      </w:r>
      <w:r>
        <w:rPr>
          <w:spacing w:val="-4"/>
          <w:sz w:val="24"/>
        </w:rPr>
        <w:t xml:space="preserve"> </w:t>
      </w:r>
      <w:r>
        <w:rPr>
          <w:sz w:val="24"/>
        </w:rPr>
        <w:t>time-limited</w:t>
      </w:r>
      <w:r>
        <w:rPr>
          <w:spacing w:val="-4"/>
          <w:sz w:val="24"/>
        </w:rPr>
        <w:t xml:space="preserve"> </w:t>
      </w:r>
      <w:r>
        <w:rPr>
          <w:sz w:val="24"/>
        </w:rPr>
        <w:t>and</w:t>
      </w:r>
      <w:r>
        <w:rPr>
          <w:spacing w:val="-3"/>
          <w:sz w:val="24"/>
        </w:rPr>
        <w:t xml:space="preserve"> </w:t>
      </w:r>
      <w:r>
        <w:rPr>
          <w:sz w:val="24"/>
        </w:rPr>
        <w:t>reviewed</w:t>
      </w:r>
      <w:r>
        <w:rPr>
          <w:spacing w:val="-4"/>
          <w:sz w:val="24"/>
        </w:rPr>
        <w:t xml:space="preserve"> </w:t>
      </w:r>
      <w:r>
        <w:rPr>
          <w:spacing w:val="-2"/>
          <w:sz w:val="24"/>
        </w:rPr>
        <w:t>regularly</w:t>
      </w:r>
    </w:p>
    <w:p w14:paraId="3D0342A0">
      <w:pPr>
        <w:pStyle w:val="9"/>
        <w:numPr>
          <w:ilvl w:val="0"/>
          <w:numId w:val="4"/>
        </w:numPr>
        <w:tabs>
          <w:tab w:val="left" w:pos="618"/>
        </w:tabs>
        <w:spacing w:before="0" w:after="0" w:line="288" w:lineRule="exact"/>
        <w:ind w:left="618" w:right="0" w:hanging="258"/>
        <w:jc w:val="left"/>
        <w:rPr>
          <w:sz w:val="24"/>
        </w:rPr>
      </w:pPr>
      <w:r>
        <w:rPr>
          <w:sz w:val="24"/>
        </w:rPr>
        <w:t>Be</w:t>
      </w:r>
      <w:r>
        <w:rPr>
          <w:spacing w:val="-2"/>
          <w:sz w:val="24"/>
        </w:rPr>
        <w:t xml:space="preserve"> </w:t>
      </w:r>
      <w:r>
        <w:rPr>
          <w:sz w:val="24"/>
        </w:rPr>
        <w:t>reported</w:t>
      </w:r>
      <w:r>
        <w:rPr>
          <w:spacing w:val="-1"/>
          <w:sz w:val="24"/>
        </w:rPr>
        <w:t xml:space="preserve"> </w:t>
      </w:r>
      <w:r>
        <w:rPr>
          <w:sz w:val="24"/>
        </w:rPr>
        <w:t>in</w:t>
      </w:r>
      <w:r>
        <w:rPr>
          <w:spacing w:val="-1"/>
          <w:sz w:val="24"/>
        </w:rPr>
        <w:t xml:space="preserve"> </w:t>
      </w:r>
      <w:r>
        <w:rPr>
          <w:sz w:val="24"/>
        </w:rPr>
        <w:t>HCSIS</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rights</w:t>
      </w:r>
      <w:r>
        <w:rPr>
          <w:spacing w:val="-1"/>
          <w:sz w:val="24"/>
        </w:rPr>
        <w:t xml:space="preserve"> </w:t>
      </w:r>
      <w:r>
        <w:rPr>
          <w:spacing w:val="-2"/>
          <w:sz w:val="24"/>
        </w:rPr>
        <w:t>restriction</w:t>
      </w:r>
    </w:p>
    <w:p w14:paraId="28D9A3AB">
      <w:pPr>
        <w:pStyle w:val="9"/>
        <w:numPr>
          <w:ilvl w:val="0"/>
          <w:numId w:val="4"/>
        </w:numPr>
        <w:tabs>
          <w:tab w:val="left" w:pos="564"/>
          <w:tab w:val="left" w:pos="619"/>
        </w:tabs>
        <w:spacing w:before="3" w:after="0" w:line="235" w:lineRule="auto"/>
        <w:ind w:left="564" w:right="5811" w:hanging="204"/>
        <w:jc w:val="left"/>
        <w:rPr>
          <w:sz w:val="24"/>
        </w:rPr>
      </w:pPr>
      <w:r>
        <w:rPr>
          <w:sz w:val="24"/>
        </w:rPr>
        <w:t>Never</w:t>
      </w:r>
      <w:r>
        <w:rPr>
          <w:spacing w:val="40"/>
          <w:sz w:val="24"/>
        </w:rPr>
        <w:t xml:space="preserve"> </w:t>
      </w:r>
      <w:r>
        <w:rPr>
          <w:sz w:val="24"/>
        </w:rPr>
        <w:t>be</w:t>
      </w:r>
      <w:r>
        <w:rPr>
          <w:spacing w:val="-2"/>
          <w:sz w:val="24"/>
        </w:rPr>
        <w:t xml:space="preserve"> </w:t>
      </w:r>
      <w:r>
        <w:rPr>
          <w:sz w:val="24"/>
        </w:rPr>
        <w:t>used</w:t>
      </w:r>
      <w:r>
        <w:rPr>
          <w:spacing w:val="-2"/>
          <w:sz w:val="24"/>
        </w:rPr>
        <w:t xml:space="preserve"> </w:t>
      </w:r>
      <w:r>
        <w:rPr>
          <w:sz w:val="24"/>
        </w:rPr>
        <w:t>as</w:t>
      </w:r>
      <w:r>
        <w:rPr>
          <w:spacing w:val="-2"/>
          <w:sz w:val="24"/>
        </w:rPr>
        <w:t xml:space="preserve"> </w:t>
      </w:r>
      <w:r>
        <w:rPr>
          <w:sz w:val="24"/>
        </w:rPr>
        <w:t>punishment</w:t>
      </w:r>
      <w:r>
        <w:rPr>
          <w:spacing w:val="-2"/>
          <w:sz w:val="24"/>
        </w:rPr>
        <w:t xml:space="preserve"> </w:t>
      </w:r>
      <w:r>
        <w:rPr>
          <w:sz w:val="24"/>
        </w:rPr>
        <w:t>or</w:t>
      </w:r>
      <w:r>
        <w:rPr>
          <w:spacing w:val="-2"/>
          <w:sz w:val="24"/>
        </w:rPr>
        <w:t xml:space="preserve"> </w:t>
      </w:r>
      <w:r>
        <w:rPr>
          <w:sz w:val="24"/>
        </w:rPr>
        <w:t>for</w:t>
      </w:r>
      <w:r>
        <w:rPr>
          <w:spacing w:val="-2"/>
          <w:sz w:val="24"/>
        </w:rPr>
        <w:t xml:space="preserve"> </w:t>
      </w:r>
      <w:r>
        <w:rPr>
          <w:sz w:val="24"/>
        </w:rPr>
        <w:t xml:space="preserve">staff </w:t>
      </w:r>
      <w:r>
        <w:rPr>
          <w:spacing w:val="-2"/>
          <w:sz w:val="24"/>
        </w:rPr>
        <w:t>convenience</w:t>
      </w:r>
    </w:p>
    <w:p w14:paraId="4BC8BFC9">
      <w:pPr>
        <w:pStyle w:val="9"/>
        <w:spacing w:after="0" w:line="235" w:lineRule="auto"/>
        <w:jc w:val="left"/>
        <w:rPr>
          <w:sz w:val="24"/>
        </w:rPr>
        <w:sectPr>
          <w:footerReference r:id="rId9" w:type="default"/>
          <w:pgSz w:w="12240" w:h="15840"/>
          <w:pgMar w:top="1400" w:right="360" w:bottom="280" w:left="1440" w:header="0" w:footer="0" w:gutter="0"/>
          <w:cols w:space="720" w:num="1"/>
        </w:sectPr>
      </w:pPr>
    </w:p>
    <w:p w14:paraId="0E807490">
      <w:pPr>
        <w:pStyle w:val="4"/>
        <w:spacing w:before="39"/>
        <w:ind w:left="360"/>
      </w:pPr>
      <w:r>
        <w:t>Acknowledgment</w:t>
      </w:r>
      <w:r>
        <w:rPr>
          <w:spacing w:val="-3"/>
        </w:rPr>
        <w:t xml:space="preserve"> </w:t>
      </w:r>
      <w:r>
        <w:t>of</w:t>
      </w:r>
      <w:r>
        <w:rPr>
          <w:spacing w:val="-3"/>
        </w:rPr>
        <w:t xml:space="preserve"> </w:t>
      </w:r>
      <w:r>
        <w:t>Individual</w:t>
      </w:r>
      <w:r>
        <w:rPr>
          <w:spacing w:val="-2"/>
        </w:rPr>
        <w:t xml:space="preserve"> </w:t>
      </w:r>
      <w:r>
        <w:t>Rights</w:t>
      </w:r>
      <w:r>
        <w:rPr>
          <w:spacing w:val="-3"/>
        </w:rPr>
        <w:t xml:space="preserve"> </w:t>
      </w:r>
      <w:r>
        <w:t>&amp;</w:t>
      </w:r>
      <w:r>
        <w:rPr>
          <w:spacing w:val="-2"/>
        </w:rPr>
        <w:t xml:space="preserve"> </w:t>
      </w:r>
      <w:r>
        <w:t>Person-Centered</w:t>
      </w:r>
      <w:r>
        <w:rPr>
          <w:spacing w:val="-2"/>
        </w:rPr>
        <w:t xml:space="preserve"> Support</w:t>
      </w:r>
    </w:p>
    <w:p w14:paraId="0E6D54B2">
      <w:pPr>
        <w:pStyle w:val="7"/>
        <w:spacing w:before="44" w:line="276" w:lineRule="auto"/>
        <w:ind w:left="360" w:right="1515"/>
      </w:pPr>
      <w:r>
        <w:t>I acknowledge that I have read, understand, and agree to uphold the rights of individuals</w:t>
      </w:r>
      <w:r>
        <w:rPr>
          <w:spacing w:val="-4"/>
        </w:rPr>
        <w:t xml:space="preserve"> </w:t>
      </w:r>
      <w:r>
        <w:t>and</w:t>
      </w:r>
      <w:r>
        <w:rPr>
          <w:spacing w:val="-4"/>
        </w:rPr>
        <w:t xml:space="preserve"> </w:t>
      </w:r>
      <w:r>
        <w:t>provide</w:t>
      </w:r>
      <w:r>
        <w:rPr>
          <w:spacing w:val="-4"/>
        </w:rPr>
        <w:t xml:space="preserve"> </w:t>
      </w:r>
      <w:r>
        <w:t>services</w:t>
      </w:r>
      <w:r>
        <w:rPr>
          <w:spacing w:val="-4"/>
        </w:rPr>
        <w:t xml:space="preserve"> </w:t>
      </w:r>
      <w:r>
        <w:t>that</w:t>
      </w:r>
      <w:r>
        <w:rPr>
          <w:spacing w:val="-4"/>
        </w:rPr>
        <w:t xml:space="preserve"> </w:t>
      </w:r>
      <w:r>
        <w:t>are</w:t>
      </w:r>
      <w:r>
        <w:rPr>
          <w:spacing w:val="-3"/>
        </w:rPr>
        <w:t xml:space="preserve"> </w:t>
      </w:r>
      <w:r>
        <w:t>person-centered</w:t>
      </w:r>
      <w:r>
        <w:rPr>
          <w:spacing w:val="-4"/>
        </w:rPr>
        <w:t xml:space="preserve"> </w:t>
      </w:r>
      <w:r>
        <w:t>and</w:t>
      </w:r>
      <w:r>
        <w:rPr>
          <w:spacing w:val="-4"/>
        </w:rPr>
        <w:t xml:space="preserve"> </w:t>
      </w:r>
      <w:r>
        <w:t>respectful.</w:t>
      </w:r>
      <w:r>
        <w:rPr>
          <w:spacing w:val="-4"/>
        </w:rPr>
        <w:t xml:space="preserve"> </w:t>
      </w:r>
      <w:r>
        <w:t>I</w:t>
      </w:r>
      <w:r>
        <w:rPr>
          <w:spacing w:val="-4"/>
        </w:rPr>
        <w:t xml:space="preserve"> </w:t>
      </w:r>
      <w:r>
        <w:t>understand that failure to do so may result in disciplinary action and/or state compliance issues.</w:t>
      </w:r>
    </w:p>
    <w:p w14:paraId="213E43F6">
      <w:pPr>
        <w:pStyle w:val="7"/>
        <w:spacing w:before="144"/>
        <w:rPr>
          <w:sz w:val="20"/>
        </w:rPr>
      </w:pPr>
      <w:bookmarkStart w:id="0" w:name="_GoBack"/>
      <w:bookmarkEnd w:id="0"/>
      <w:r>
        <w:rPr>
          <w:sz w:val="20"/>
        </w:rPr>
        <mc:AlternateContent>
          <mc:Choice Requires="wps">
            <w:drawing>
              <wp:anchor distT="0" distB="0" distL="0" distR="0" simplePos="0" relativeHeight="251670528" behindDoc="1" locked="0" layoutInCell="1" allowOverlap="1">
                <wp:simplePos x="0" y="0"/>
                <wp:positionH relativeFrom="page">
                  <wp:posOffset>1092200</wp:posOffset>
                </wp:positionH>
                <wp:positionV relativeFrom="paragraph">
                  <wp:posOffset>266700</wp:posOffset>
                </wp:positionV>
                <wp:extent cx="6111240" cy="1111250"/>
                <wp:effectExtent l="0" t="0" r="0" b="0"/>
                <wp:wrapTopAndBottom/>
                <wp:docPr id="35" name="Textbox 35"/>
                <wp:cNvGraphicFramePr/>
                <a:graphic xmlns:a="http://schemas.openxmlformats.org/drawingml/2006/main">
                  <a:graphicData uri="http://schemas.microsoft.com/office/word/2010/wordprocessingShape">
                    <wps:wsp>
                      <wps:cNvSpPr txBox="1"/>
                      <wps:spPr>
                        <a:xfrm>
                          <a:off x="0" y="0"/>
                          <a:ext cx="6111240" cy="1111250"/>
                        </a:xfrm>
                        <a:prstGeom prst="rect">
                          <a:avLst/>
                        </a:prstGeom>
                        <a:solidFill>
                          <a:srgbClr val="E0E0E0"/>
                        </a:solidFill>
                        <a:ln w="9525">
                          <a:solidFill>
                            <a:srgbClr val="000000"/>
                          </a:solidFill>
                          <a:prstDash val="solid"/>
                        </a:ln>
                      </wps:spPr>
                      <wps:txbx>
                        <w:txbxContent>
                          <w:p w14:paraId="24431A33">
                            <w:pPr>
                              <w:pStyle w:val="7"/>
                              <w:tabs>
                                <w:tab w:val="left" w:pos="5172"/>
                              </w:tabs>
                              <w:spacing w:before="108"/>
                              <w:ind w:left="72"/>
                              <w:rPr>
                                <w:rFonts w:ascii="Times New Roman"/>
                                <w:color w:val="000000"/>
                              </w:rPr>
                            </w:pPr>
                            <w:r>
                              <w:rPr>
                                <w:color w:val="000000"/>
                              </w:rPr>
                              <w:t xml:space="preserve">Staff Name (Print): </w:t>
                            </w:r>
                            <w:r>
                              <w:rPr>
                                <w:rFonts w:ascii="Times New Roman"/>
                                <w:color w:val="000000"/>
                                <w:u w:val="single"/>
                              </w:rPr>
                              <w:tab/>
                            </w:r>
                          </w:p>
                          <w:p w14:paraId="3845B3C3">
                            <w:pPr>
                              <w:pStyle w:val="7"/>
                              <w:tabs>
                                <w:tab w:val="left" w:pos="5326"/>
                                <w:tab w:val="left" w:pos="5603"/>
                                <w:tab w:val="left" w:pos="8097"/>
                              </w:tabs>
                              <w:spacing w:before="245"/>
                              <w:ind w:left="72"/>
                              <w:rPr>
                                <w:rFonts w:ascii="Times New Roman"/>
                                <w:color w:val="000000"/>
                              </w:rPr>
                            </w:pPr>
                            <w:r>
                              <w:rPr>
                                <w:color w:val="000000"/>
                              </w:rPr>
                              <w:t xml:space="preserve">Staff Signature: </w:t>
                            </w:r>
                            <w:r>
                              <w:rPr>
                                <w:rFonts w:hint="default"/>
                                <w:color w:val="000000"/>
                                <w:lang w:val="en-US"/>
                              </w:rPr>
                              <w:t>signature_4</w:t>
                            </w:r>
                            <w:r>
                              <w:rPr>
                                <w:rFonts w:ascii="Times New Roman"/>
                                <w:color w:val="000000"/>
                              </w:rPr>
                              <w:tab/>
                            </w:r>
                            <w:r>
                              <w:rPr>
                                <w:color w:val="000000"/>
                              </w:rPr>
                              <w:t xml:space="preserve">Date: </w:t>
                            </w:r>
                            <w:r>
                              <w:rPr>
                                <w:rFonts w:ascii="Times New Roman"/>
                                <w:color w:val="000000"/>
                                <w:u w:val="single"/>
                              </w:rPr>
                              <w:tab/>
                            </w:r>
                          </w:p>
                          <w:p w14:paraId="0875C291">
                            <w:pPr>
                              <w:pStyle w:val="7"/>
                              <w:tabs>
                                <w:tab w:val="left" w:pos="5323"/>
                                <w:tab w:val="left" w:pos="5586"/>
                                <w:tab w:val="left" w:pos="8080"/>
                              </w:tabs>
                              <w:spacing w:before="245"/>
                              <w:ind w:left="72"/>
                              <w:rPr>
                                <w:rFonts w:ascii="Times New Roman"/>
                                <w:color w:val="000000"/>
                              </w:rPr>
                            </w:pPr>
                            <w:r>
                              <w:rPr>
                                <w:color w:val="000000"/>
                              </w:rPr>
                              <w:t xml:space="preserve">Supervisor Signature: </w:t>
                            </w:r>
                            <w:r>
                              <w:rPr>
                                <w:rFonts w:hint="default"/>
                                <w:color w:val="000000"/>
                                <w:lang w:val="en-US"/>
                              </w:rPr>
                              <w:t>signature_5</w:t>
                            </w:r>
                            <w:r>
                              <w:rPr>
                                <w:rFonts w:ascii="Times New Roman"/>
                                <w:color w:val="000000"/>
                              </w:rPr>
                              <w:tab/>
                            </w:r>
                            <w:r>
                              <w:rPr>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35" o:spid="_x0000_s1026" o:spt="202" type="#_x0000_t202" style="position:absolute;left:0pt;margin-left:86pt;margin-top:21pt;height:87.5pt;width:481.2pt;mso-position-horizontal-relative:page;mso-wrap-distance-bottom:0pt;mso-wrap-distance-top:0pt;z-index:-251645952;mso-width-relative:page;mso-height-relative:page;" fillcolor="#E0E0E0" filled="t" stroked="t" coordsize="21600,21600" o:gfxdata="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Lg0lC2AAAAAsBAAAPAAAAAAAAAAEAIAAAACIAAABkcnMvZG93bnJldi54bWxQSwECFAAUAAAA&#10;CACHTuJA43Z0eu4BAAAOBAAADgAAAAAAAAABACAAAAAnAQAAZHJzL2Uyb0RvYy54bWxQSwUGAAAA&#10;AAYABgBZAQAAhwUAAAAA&#10;">
                <v:fill on="t" focussize="0,0"/>
                <v:stroke color="#000000" joinstyle="round"/>
                <v:imagedata o:title=""/>
                <o:lock v:ext="edit" aspectratio="f"/>
                <v:textbox inset="0mm,0mm,0mm,0mm">
                  <w:txbxContent>
                    <w:p w14:paraId="24431A33">
                      <w:pPr>
                        <w:pStyle w:val="7"/>
                        <w:tabs>
                          <w:tab w:val="left" w:pos="5172"/>
                        </w:tabs>
                        <w:spacing w:before="108"/>
                        <w:ind w:left="72"/>
                        <w:rPr>
                          <w:rFonts w:ascii="Times New Roman"/>
                          <w:color w:val="000000"/>
                        </w:rPr>
                      </w:pPr>
                      <w:r>
                        <w:rPr>
                          <w:color w:val="000000"/>
                        </w:rPr>
                        <w:t xml:space="preserve">Staff Name (Print): </w:t>
                      </w:r>
                      <w:r>
                        <w:rPr>
                          <w:rFonts w:ascii="Times New Roman"/>
                          <w:color w:val="000000"/>
                          <w:u w:val="single"/>
                        </w:rPr>
                        <w:tab/>
                      </w:r>
                    </w:p>
                    <w:p w14:paraId="3845B3C3">
                      <w:pPr>
                        <w:pStyle w:val="7"/>
                        <w:tabs>
                          <w:tab w:val="left" w:pos="5326"/>
                          <w:tab w:val="left" w:pos="5603"/>
                          <w:tab w:val="left" w:pos="8097"/>
                        </w:tabs>
                        <w:spacing w:before="245"/>
                        <w:ind w:left="72"/>
                        <w:rPr>
                          <w:rFonts w:ascii="Times New Roman"/>
                          <w:color w:val="000000"/>
                        </w:rPr>
                      </w:pPr>
                      <w:r>
                        <w:rPr>
                          <w:color w:val="000000"/>
                        </w:rPr>
                        <w:t xml:space="preserve">Staff Signature: </w:t>
                      </w:r>
                      <w:r>
                        <w:rPr>
                          <w:rFonts w:hint="default"/>
                          <w:color w:val="000000"/>
                          <w:lang w:val="en-US"/>
                        </w:rPr>
                        <w:t>signature_4</w:t>
                      </w:r>
                      <w:r>
                        <w:rPr>
                          <w:rFonts w:ascii="Times New Roman"/>
                          <w:color w:val="000000"/>
                        </w:rPr>
                        <w:tab/>
                      </w:r>
                      <w:r>
                        <w:rPr>
                          <w:color w:val="000000"/>
                        </w:rPr>
                        <w:t xml:space="preserve">Date: </w:t>
                      </w:r>
                      <w:r>
                        <w:rPr>
                          <w:rFonts w:ascii="Times New Roman"/>
                          <w:color w:val="000000"/>
                          <w:u w:val="single"/>
                        </w:rPr>
                        <w:tab/>
                      </w:r>
                    </w:p>
                    <w:p w14:paraId="0875C291">
                      <w:pPr>
                        <w:pStyle w:val="7"/>
                        <w:tabs>
                          <w:tab w:val="left" w:pos="5323"/>
                          <w:tab w:val="left" w:pos="5586"/>
                          <w:tab w:val="left" w:pos="8080"/>
                        </w:tabs>
                        <w:spacing w:before="245"/>
                        <w:ind w:left="72"/>
                        <w:rPr>
                          <w:rFonts w:ascii="Times New Roman"/>
                          <w:color w:val="000000"/>
                        </w:rPr>
                      </w:pPr>
                      <w:r>
                        <w:rPr>
                          <w:color w:val="000000"/>
                        </w:rPr>
                        <w:t xml:space="preserve">Supervisor Signature: </w:t>
                      </w:r>
                      <w:r>
                        <w:rPr>
                          <w:rFonts w:hint="default"/>
                          <w:color w:val="000000"/>
                          <w:lang w:val="en-US"/>
                        </w:rPr>
                        <w:t>signature_5</w:t>
                      </w:r>
                      <w:r>
                        <w:rPr>
                          <w:rFonts w:ascii="Times New Roman"/>
                          <w:color w:val="000000"/>
                        </w:rPr>
                        <w:tab/>
                      </w:r>
                      <w:r>
                        <w:rPr>
                          <w:color w:val="000000"/>
                        </w:rPr>
                        <w:t xml:space="preserve">Date: </w:t>
                      </w:r>
                      <w:r>
                        <w:rPr>
                          <w:rFonts w:ascii="Times New Roman"/>
                          <w:color w:val="000000"/>
                          <w:u w:val="single"/>
                        </w:rPr>
                        <w:tab/>
                      </w:r>
                    </w:p>
                  </w:txbxContent>
                </v:textbox>
                <w10:wrap type="topAndBottom"/>
              </v:shape>
            </w:pict>
          </mc:Fallback>
        </mc:AlternateContent>
      </w:r>
    </w:p>
    <w:p w14:paraId="3D746714">
      <w:pPr>
        <w:pStyle w:val="7"/>
        <w:spacing w:after="0"/>
        <w:rPr>
          <w:sz w:val="20"/>
        </w:rPr>
        <w:sectPr>
          <w:footerReference r:id="rId10" w:type="default"/>
          <w:pgSz w:w="12240" w:h="15840"/>
          <w:pgMar w:top="1400" w:right="360" w:bottom="720" w:left="1440" w:header="0" w:footer="523" w:gutter="0"/>
          <w:pgNumType w:start="16"/>
          <w:cols w:space="720" w:num="1"/>
        </w:sectPr>
      </w:pPr>
    </w:p>
    <w:p w14:paraId="6EBC399C">
      <w:pPr>
        <w:pStyle w:val="4"/>
        <w:spacing w:before="99"/>
        <w:ind w:left="360"/>
      </w:pPr>
      <w:r>
        <w:t>Agency</w:t>
      </w:r>
      <w:r>
        <w:rPr>
          <w:spacing w:val="-2"/>
        </w:rPr>
        <w:t xml:space="preserve"> </w:t>
      </w:r>
      <w:r>
        <w:t>Policies</w:t>
      </w:r>
      <w:r>
        <w:rPr>
          <w:spacing w:val="-3"/>
        </w:rPr>
        <w:t xml:space="preserve"> </w:t>
      </w:r>
      <w:r>
        <w:t>&amp;</w:t>
      </w:r>
      <w:r>
        <w:rPr>
          <w:spacing w:val="-2"/>
        </w:rPr>
        <w:t xml:space="preserve"> </w:t>
      </w:r>
      <w:r>
        <w:t>Procedures</w:t>
      </w:r>
      <w:r>
        <w:rPr>
          <w:spacing w:val="-2"/>
        </w:rPr>
        <w:t xml:space="preserve"> </w:t>
      </w:r>
      <w:r>
        <w:t>–</w:t>
      </w:r>
      <w:r>
        <w:rPr>
          <w:spacing w:val="-3"/>
        </w:rPr>
        <w:t xml:space="preserve"> </w:t>
      </w:r>
      <w:r>
        <w:t>Habilitation</w:t>
      </w:r>
      <w:r>
        <w:rPr>
          <w:spacing w:val="-2"/>
        </w:rPr>
        <w:t xml:space="preserve"> </w:t>
      </w:r>
      <w:r>
        <w:t>Services</w:t>
      </w:r>
      <w:r>
        <w:rPr>
          <w:spacing w:val="-2"/>
        </w:rPr>
        <w:t xml:space="preserve"> (ODP)</w:t>
      </w:r>
    </w:p>
    <w:p w14:paraId="6628216C">
      <w:pPr>
        <w:pStyle w:val="7"/>
        <w:spacing w:before="44" w:line="276" w:lineRule="auto"/>
        <w:ind w:left="360" w:right="1449"/>
      </w:pPr>
      <w:r>
        <w:t>This document outlines the comprehensive agency policies and procedures that guide the delivery of Habilitation Services under Pennsylvania’s Office of Developmental Programs</w:t>
      </w:r>
      <w:r>
        <w:rPr>
          <w:spacing w:val="-3"/>
        </w:rPr>
        <w:t xml:space="preserve"> </w:t>
      </w:r>
      <w:r>
        <w:t>(ODP).</w:t>
      </w:r>
      <w:r>
        <w:rPr>
          <w:spacing w:val="-3"/>
        </w:rPr>
        <w:t xml:space="preserve"> </w:t>
      </w:r>
      <w:r>
        <w:t>These</w:t>
      </w:r>
      <w:r>
        <w:rPr>
          <w:spacing w:val="-3"/>
        </w:rPr>
        <w:t xml:space="preserve"> </w:t>
      </w:r>
      <w:r>
        <w:t>policies</w:t>
      </w:r>
      <w:r>
        <w:rPr>
          <w:spacing w:val="-3"/>
        </w:rPr>
        <w:t xml:space="preserve"> </w:t>
      </w:r>
      <w:r>
        <w:t>are</w:t>
      </w:r>
      <w:r>
        <w:rPr>
          <w:spacing w:val="-3"/>
        </w:rPr>
        <w:t xml:space="preserve"> </w:t>
      </w:r>
      <w:r>
        <w:t>grounded</w:t>
      </w:r>
      <w:r>
        <w:rPr>
          <w:spacing w:val="-3"/>
        </w:rPr>
        <w:t xml:space="preserve"> </w:t>
      </w:r>
      <w:r>
        <w:t>in</w:t>
      </w:r>
      <w:r>
        <w:rPr>
          <w:spacing w:val="-3"/>
        </w:rPr>
        <w:t xml:space="preserve"> </w:t>
      </w:r>
      <w:r>
        <w:t>federal</w:t>
      </w:r>
      <w:r>
        <w:rPr>
          <w:spacing w:val="-3"/>
        </w:rPr>
        <w:t xml:space="preserve"> </w:t>
      </w:r>
      <w:r>
        <w:t>and</w:t>
      </w:r>
      <w:r>
        <w:rPr>
          <w:spacing w:val="-3"/>
        </w:rPr>
        <w:t xml:space="preserve"> </w:t>
      </w:r>
      <w:r>
        <w:t>state</w:t>
      </w:r>
      <w:r>
        <w:rPr>
          <w:spacing w:val="-3"/>
        </w:rPr>
        <w:t xml:space="preserve"> </w:t>
      </w:r>
      <w:r>
        <w:t>regulations</w:t>
      </w:r>
      <w:r>
        <w:rPr>
          <w:spacing w:val="-3"/>
        </w:rPr>
        <w:t xml:space="preserve"> </w:t>
      </w:r>
      <w:r>
        <w:t>and</w:t>
      </w:r>
      <w:r>
        <w:rPr>
          <w:spacing w:val="-3"/>
        </w:rPr>
        <w:t xml:space="preserve"> </w:t>
      </w:r>
      <w:r>
        <w:t>reflect our</w:t>
      </w:r>
      <w:r>
        <w:rPr>
          <w:spacing w:val="-4"/>
        </w:rPr>
        <w:t xml:space="preserve"> </w:t>
      </w:r>
      <w:r>
        <w:t>commitment</w:t>
      </w:r>
      <w:r>
        <w:rPr>
          <w:spacing w:val="-4"/>
        </w:rPr>
        <w:t xml:space="preserve"> </w:t>
      </w:r>
      <w:r>
        <w:t>to</w:t>
      </w:r>
      <w:r>
        <w:rPr>
          <w:spacing w:val="-4"/>
        </w:rPr>
        <w:t xml:space="preserve"> </w:t>
      </w:r>
      <w:r>
        <w:t>quality,</w:t>
      </w:r>
      <w:r>
        <w:rPr>
          <w:spacing w:val="-4"/>
        </w:rPr>
        <w:t xml:space="preserve"> </w:t>
      </w:r>
      <w:r>
        <w:t>safety,</w:t>
      </w:r>
      <w:r>
        <w:rPr>
          <w:spacing w:val="-4"/>
        </w:rPr>
        <w:t xml:space="preserve"> </w:t>
      </w:r>
      <w:r>
        <w:t>person-centered</w:t>
      </w:r>
      <w:r>
        <w:rPr>
          <w:spacing w:val="-4"/>
        </w:rPr>
        <w:t xml:space="preserve"> </w:t>
      </w:r>
      <w:r>
        <w:t>practices,</w:t>
      </w:r>
      <w:r>
        <w:rPr>
          <w:spacing w:val="-4"/>
        </w:rPr>
        <w:t xml:space="preserve"> </w:t>
      </w:r>
      <w:r>
        <w:t>and</w:t>
      </w:r>
      <w:r>
        <w:rPr>
          <w:spacing w:val="-4"/>
        </w:rPr>
        <w:t xml:space="preserve"> </w:t>
      </w:r>
      <w:r>
        <w:t>ethical</w:t>
      </w:r>
      <w:r>
        <w:rPr>
          <w:spacing w:val="-4"/>
        </w:rPr>
        <w:t xml:space="preserve"> </w:t>
      </w:r>
      <w:r>
        <w:t>responsibility. All Habilitation Aides must review, understand, and comply with these policies before providing services.</w:t>
      </w:r>
    </w:p>
    <w:p w14:paraId="0124AAD0">
      <w:pPr>
        <w:pStyle w:val="4"/>
        <w:numPr>
          <w:ilvl w:val="0"/>
          <w:numId w:val="5"/>
        </w:numPr>
        <w:tabs>
          <w:tab w:val="left" w:pos="598"/>
        </w:tabs>
        <w:spacing w:before="199" w:after="0" w:line="240" w:lineRule="auto"/>
        <w:ind w:left="598" w:right="0" w:hanging="238"/>
        <w:jc w:val="left"/>
      </w:pPr>
      <w:r>
        <w:rPr>
          <w:spacing w:val="-2"/>
        </w:rPr>
        <w:t>Person-Centered</w:t>
      </w:r>
      <w:r>
        <w:rPr>
          <w:spacing w:val="1"/>
        </w:rPr>
        <w:t xml:space="preserve"> </w:t>
      </w:r>
      <w:r>
        <w:rPr>
          <w:spacing w:val="-2"/>
        </w:rPr>
        <w:t>Practices</w:t>
      </w:r>
    </w:p>
    <w:p w14:paraId="718128EF">
      <w:pPr>
        <w:pStyle w:val="7"/>
        <w:spacing w:before="44" w:line="276" w:lineRule="auto"/>
        <w:ind w:left="360" w:right="1515"/>
      </w:pPr>
      <w:r>
        <w:t>All services must prioritize the individual’s preferences, values, needs, and goals as identified</w:t>
      </w:r>
      <w:r>
        <w:rPr>
          <w:spacing w:val="-3"/>
        </w:rPr>
        <w:t xml:space="preserve"> </w:t>
      </w:r>
      <w:r>
        <w:t>in</w:t>
      </w:r>
      <w:r>
        <w:rPr>
          <w:spacing w:val="-3"/>
        </w:rPr>
        <w:t xml:space="preserve"> </w:t>
      </w:r>
      <w:r>
        <w:t>their</w:t>
      </w:r>
      <w:r>
        <w:rPr>
          <w:spacing w:val="-2"/>
        </w:rPr>
        <w:t xml:space="preserve"> </w:t>
      </w:r>
      <w:r>
        <w:t>Individual</w:t>
      </w:r>
      <w:r>
        <w:rPr>
          <w:spacing w:val="-3"/>
        </w:rPr>
        <w:t xml:space="preserve"> </w:t>
      </w:r>
      <w:r>
        <w:t>Support</w:t>
      </w:r>
      <w:r>
        <w:rPr>
          <w:spacing w:val="-3"/>
        </w:rPr>
        <w:t xml:space="preserve"> </w:t>
      </w:r>
      <w:r>
        <w:t>Plan</w:t>
      </w:r>
      <w:r>
        <w:rPr>
          <w:spacing w:val="-3"/>
        </w:rPr>
        <w:t xml:space="preserve"> </w:t>
      </w:r>
      <w:r>
        <w:t>(ISP).</w:t>
      </w:r>
      <w:r>
        <w:rPr>
          <w:spacing w:val="-3"/>
        </w:rPr>
        <w:t xml:space="preserve"> </w:t>
      </w:r>
      <w:r>
        <w:t>Person-centered</w:t>
      </w:r>
      <w:r>
        <w:rPr>
          <w:spacing w:val="-3"/>
        </w:rPr>
        <w:t xml:space="preserve"> </w:t>
      </w:r>
      <w:r>
        <w:t>planning</w:t>
      </w:r>
      <w:r>
        <w:rPr>
          <w:spacing w:val="-2"/>
        </w:rPr>
        <w:t xml:space="preserve"> </w:t>
      </w:r>
      <w:r>
        <w:t>is</w:t>
      </w:r>
      <w:r>
        <w:rPr>
          <w:spacing w:val="-3"/>
        </w:rPr>
        <w:t xml:space="preserve"> </w:t>
      </w:r>
      <w:r>
        <w:t>an</w:t>
      </w:r>
      <w:r>
        <w:rPr>
          <w:spacing w:val="-3"/>
        </w:rPr>
        <w:t xml:space="preserve"> </w:t>
      </w:r>
      <w:r>
        <w:t>ongoing process that must be reflected in all supports, documentation, and staff interactions.</w:t>
      </w:r>
    </w:p>
    <w:p w14:paraId="7A1B08F5">
      <w:pPr>
        <w:pStyle w:val="7"/>
        <w:spacing w:before="2"/>
        <w:ind w:left="360"/>
      </w:pPr>
      <w:r>
        <w:t>Habilitation</w:t>
      </w:r>
      <w:r>
        <w:rPr>
          <w:spacing w:val="-5"/>
        </w:rPr>
        <w:t xml:space="preserve"> </w:t>
      </w:r>
      <w:r>
        <w:t>Aides</w:t>
      </w:r>
      <w:r>
        <w:rPr>
          <w:spacing w:val="-4"/>
        </w:rPr>
        <w:t xml:space="preserve"> </w:t>
      </w:r>
      <w:r>
        <w:t>are</w:t>
      </w:r>
      <w:r>
        <w:rPr>
          <w:spacing w:val="-5"/>
        </w:rPr>
        <w:t xml:space="preserve"> </w:t>
      </w:r>
      <w:r>
        <w:t>required</w:t>
      </w:r>
      <w:r>
        <w:rPr>
          <w:spacing w:val="-4"/>
        </w:rPr>
        <w:t xml:space="preserve"> </w:t>
      </w:r>
      <w:r>
        <w:rPr>
          <w:spacing w:val="-5"/>
        </w:rPr>
        <w:t>to:</w:t>
      </w:r>
    </w:p>
    <w:p w14:paraId="1C79A99F">
      <w:pPr>
        <w:pStyle w:val="9"/>
        <w:numPr>
          <w:ilvl w:val="1"/>
          <w:numId w:val="5"/>
        </w:numPr>
        <w:tabs>
          <w:tab w:val="left" w:pos="618"/>
        </w:tabs>
        <w:spacing w:before="38" w:after="0" w:line="290" w:lineRule="exact"/>
        <w:ind w:left="618" w:right="0" w:hanging="258"/>
        <w:jc w:val="left"/>
        <w:rPr>
          <w:rFonts w:ascii="Times New Roman" w:hAnsi="Times New Roman"/>
          <w:sz w:val="24"/>
        </w:rPr>
      </w:pPr>
      <w:r>
        <w:rPr>
          <w:sz w:val="24"/>
        </w:rPr>
        <w:t>Empower</w:t>
      </w:r>
      <w:r>
        <w:rPr>
          <w:spacing w:val="-2"/>
          <w:sz w:val="24"/>
        </w:rPr>
        <w:t xml:space="preserve"> </w:t>
      </w:r>
      <w:r>
        <w:rPr>
          <w:sz w:val="24"/>
        </w:rPr>
        <w:t>individuals</w:t>
      </w:r>
      <w:r>
        <w:rPr>
          <w:spacing w:val="-2"/>
          <w:sz w:val="24"/>
        </w:rPr>
        <w:t xml:space="preserve"> </w:t>
      </w:r>
      <w:r>
        <w:rPr>
          <w:sz w:val="24"/>
        </w:rPr>
        <w:t>to</w:t>
      </w:r>
      <w:r>
        <w:rPr>
          <w:spacing w:val="-2"/>
          <w:sz w:val="24"/>
        </w:rPr>
        <w:t xml:space="preserve"> </w:t>
      </w:r>
      <w:r>
        <w:rPr>
          <w:sz w:val="24"/>
        </w:rPr>
        <w:t>make</w:t>
      </w:r>
      <w:r>
        <w:rPr>
          <w:spacing w:val="-1"/>
          <w:sz w:val="24"/>
        </w:rPr>
        <w:t xml:space="preserve"> </w:t>
      </w:r>
      <w:r>
        <w:rPr>
          <w:sz w:val="24"/>
        </w:rPr>
        <w:t>choices</w:t>
      </w:r>
      <w:r>
        <w:rPr>
          <w:spacing w:val="-2"/>
          <w:sz w:val="24"/>
        </w:rPr>
        <w:t xml:space="preserve"> </w:t>
      </w:r>
      <w:r>
        <w:rPr>
          <w:sz w:val="24"/>
        </w:rPr>
        <w:t>about</w:t>
      </w:r>
      <w:r>
        <w:rPr>
          <w:spacing w:val="-2"/>
          <w:sz w:val="24"/>
        </w:rPr>
        <w:t xml:space="preserve"> </w:t>
      </w:r>
      <w:r>
        <w:rPr>
          <w:sz w:val="24"/>
        </w:rPr>
        <w:t>their</w:t>
      </w:r>
      <w:r>
        <w:rPr>
          <w:spacing w:val="-1"/>
          <w:sz w:val="24"/>
        </w:rPr>
        <w:t xml:space="preserve"> </w:t>
      </w:r>
      <w:r>
        <w:rPr>
          <w:sz w:val="24"/>
        </w:rPr>
        <w:t>daily</w:t>
      </w:r>
      <w:r>
        <w:rPr>
          <w:spacing w:val="-2"/>
          <w:sz w:val="24"/>
        </w:rPr>
        <w:t xml:space="preserve"> </w:t>
      </w:r>
      <w:r>
        <w:rPr>
          <w:sz w:val="24"/>
        </w:rPr>
        <w:t>lives</w:t>
      </w:r>
      <w:r>
        <w:rPr>
          <w:spacing w:val="-2"/>
          <w:sz w:val="24"/>
        </w:rPr>
        <w:t xml:space="preserve"> </w:t>
      </w:r>
      <w:r>
        <w:rPr>
          <w:sz w:val="24"/>
        </w:rPr>
        <w:t>and</w:t>
      </w:r>
      <w:r>
        <w:rPr>
          <w:spacing w:val="-1"/>
          <w:sz w:val="24"/>
        </w:rPr>
        <w:t xml:space="preserve"> </w:t>
      </w:r>
      <w:r>
        <w:rPr>
          <w:spacing w:val="-2"/>
          <w:sz w:val="24"/>
        </w:rPr>
        <w:t>routines</w:t>
      </w:r>
    </w:p>
    <w:p w14:paraId="354C85D5">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Involve</w:t>
      </w:r>
      <w:r>
        <w:rPr>
          <w:spacing w:val="-6"/>
          <w:sz w:val="24"/>
        </w:rPr>
        <w:t xml:space="preserve"> </w:t>
      </w:r>
      <w:r>
        <w:rPr>
          <w:sz w:val="24"/>
        </w:rPr>
        <w:t>individuals</w:t>
      </w:r>
      <w:r>
        <w:rPr>
          <w:spacing w:val="-6"/>
          <w:sz w:val="24"/>
        </w:rPr>
        <w:t xml:space="preserve"> </w:t>
      </w:r>
      <w:r>
        <w:rPr>
          <w:sz w:val="24"/>
        </w:rPr>
        <w:t>in</w:t>
      </w:r>
      <w:r>
        <w:rPr>
          <w:spacing w:val="-7"/>
          <w:sz w:val="24"/>
        </w:rPr>
        <w:t xml:space="preserve"> </w:t>
      </w:r>
      <w:r>
        <w:rPr>
          <w:sz w:val="24"/>
        </w:rPr>
        <w:t>decision-making</w:t>
      </w:r>
      <w:r>
        <w:rPr>
          <w:spacing w:val="-5"/>
          <w:sz w:val="24"/>
        </w:rPr>
        <w:t xml:space="preserve"> </w:t>
      </w:r>
      <w:r>
        <w:rPr>
          <w:sz w:val="24"/>
        </w:rPr>
        <w:t>regarding</w:t>
      </w:r>
      <w:r>
        <w:rPr>
          <w:spacing w:val="-6"/>
          <w:sz w:val="24"/>
        </w:rPr>
        <w:t xml:space="preserve"> </w:t>
      </w:r>
      <w:r>
        <w:rPr>
          <w:sz w:val="24"/>
        </w:rPr>
        <w:t>their</w:t>
      </w:r>
      <w:r>
        <w:rPr>
          <w:spacing w:val="-5"/>
          <w:sz w:val="24"/>
        </w:rPr>
        <w:t xml:space="preserve"> </w:t>
      </w:r>
      <w:r>
        <w:rPr>
          <w:spacing w:val="-2"/>
          <w:sz w:val="24"/>
        </w:rPr>
        <w:t>services</w:t>
      </w:r>
    </w:p>
    <w:p w14:paraId="5A8B1B16">
      <w:pPr>
        <w:pStyle w:val="9"/>
        <w:numPr>
          <w:ilvl w:val="1"/>
          <w:numId w:val="5"/>
        </w:numPr>
        <w:tabs>
          <w:tab w:val="left" w:pos="564"/>
          <w:tab w:val="left" w:pos="619"/>
        </w:tabs>
        <w:spacing w:before="3" w:after="0" w:line="235" w:lineRule="auto"/>
        <w:ind w:left="564" w:right="3125" w:hanging="204"/>
        <w:jc w:val="left"/>
        <w:rPr>
          <w:rFonts w:ascii="Times New Roman" w:hAnsi="Times New Roman"/>
          <w:sz w:val="24"/>
        </w:rPr>
      </w:pPr>
      <w:r>
        <w:rPr>
          <w:sz w:val="24"/>
        </w:rPr>
        <w:t>Respect</w:t>
      </w:r>
      <w:r>
        <w:rPr>
          <w:spacing w:val="40"/>
          <w:sz w:val="24"/>
        </w:rPr>
        <w:t xml:space="preserve"> </w:t>
      </w:r>
      <w:r>
        <w:rPr>
          <w:sz w:val="24"/>
        </w:rPr>
        <w:t>personal</w:t>
      </w:r>
      <w:r>
        <w:rPr>
          <w:spacing w:val="-3"/>
          <w:sz w:val="24"/>
        </w:rPr>
        <w:t xml:space="preserve"> </w:t>
      </w:r>
      <w:r>
        <w:rPr>
          <w:sz w:val="24"/>
        </w:rPr>
        <w:t>routines,</w:t>
      </w:r>
      <w:r>
        <w:rPr>
          <w:spacing w:val="-3"/>
          <w:sz w:val="24"/>
        </w:rPr>
        <w:t xml:space="preserve"> </w:t>
      </w:r>
      <w:r>
        <w:rPr>
          <w:sz w:val="24"/>
        </w:rPr>
        <w:t>cultural</w:t>
      </w:r>
      <w:r>
        <w:rPr>
          <w:spacing w:val="-3"/>
          <w:sz w:val="24"/>
        </w:rPr>
        <w:t xml:space="preserve"> </w:t>
      </w:r>
      <w:r>
        <w:rPr>
          <w:sz w:val="24"/>
        </w:rPr>
        <w:t>preferences,</w:t>
      </w:r>
      <w:r>
        <w:rPr>
          <w:spacing w:val="-3"/>
          <w:sz w:val="24"/>
        </w:rPr>
        <w:t xml:space="preserve"> </w:t>
      </w:r>
      <w:r>
        <w:rPr>
          <w:sz w:val="24"/>
        </w:rPr>
        <w:t>and</w:t>
      </w:r>
      <w:r>
        <w:rPr>
          <w:spacing w:val="-3"/>
          <w:sz w:val="24"/>
        </w:rPr>
        <w:t xml:space="preserve"> </w:t>
      </w:r>
      <w:r>
        <w:rPr>
          <w:sz w:val="24"/>
        </w:rPr>
        <w:t xml:space="preserve">communication </w:t>
      </w:r>
      <w:r>
        <w:rPr>
          <w:spacing w:val="-2"/>
          <w:sz w:val="24"/>
        </w:rPr>
        <w:t>styles</w:t>
      </w:r>
    </w:p>
    <w:p w14:paraId="1B8E2456">
      <w:pPr>
        <w:pStyle w:val="9"/>
        <w:numPr>
          <w:ilvl w:val="1"/>
          <w:numId w:val="5"/>
        </w:numPr>
        <w:tabs>
          <w:tab w:val="left" w:pos="619"/>
        </w:tabs>
        <w:spacing w:before="0" w:after="0" w:line="290" w:lineRule="exact"/>
        <w:ind w:left="619" w:right="0" w:hanging="259"/>
        <w:jc w:val="left"/>
        <w:rPr>
          <w:rFonts w:ascii="Times New Roman" w:hAnsi="Times New Roman"/>
          <w:sz w:val="24"/>
        </w:rPr>
      </w:pPr>
      <w:r>
        <w:rPr>
          <w:sz w:val="24"/>
        </w:rPr>
        <w:t>Use</w:t>
      </w:r>
      <w:r>
        <w:rPr>
          <w:spacing w:val="1"/>
          <w:sz w:val="24"/>
        </w:rPr>
        <w:t xml:space="preserve"> </w:t>
      </w:r>
      <w:r>
        <w:rPr>
          <w:sz w:val="24"/>
        </w:rPr>
        <w:t>active</w:t>
      </w:r>
      <w:r>
        <w:rPr>
          <w:spacing w:val="2"/>
          <w:sz w:val="24"/>
        </w:rPr>
        <w:t xml:space="preserve"> </w:t>
      </w:r>
      <w:r>
        <w:rPr>
          <w:sz w:val="24"/>
        </w:rPr>
        <w:t>listening</w:t>
      </w:r>
      <w:r>
        <w:rPr>
          <w:spacing w:val="2"/>
          <w:sz w:val="24"/>
        </w:rPr>
        <w:t xml:space="preserve"> </w:t>
      </w:r>
      <w:r>
        <w:rPr>
          <w:sz w:val="24"/>
        </w:rPr>
        <w:t>and</w:t>
      </w:r>
      <w:r>
        <w:rPr>
          <w:spacing w:val="1"/>
          <w:sz w:val="24"/>
        </w:rPr>
        <w:t xml:space="preserve"> </w:t>
      </w:r>
      <w:r>
        <w:rPr>
          <w:sz w:val="24"/>
        </w:rPr>
        <w:t>offer</w:t>
      </w:r>
      <w:r>
        <w:rPr>
          <w:spacing w:val="2"/>
          <w:sz w:val="24"/>
        </w:rPr>
        <w:t xml:space="preserve"> </w:t>
      </w:r>
      <w:r>
        <w:rPr>
          <w:sz w:val="24"/>
        </w:rPr>
        <w:t>meaningful</w:t>
      </w:r>
      <w:r>
        <w:rPr>
          <w:spacing w:val="2"/>
          <w:sz w:val="24"/>
        </w:rPr>
        <w:t xml:space="preserve"> </w:t>
      </w:r>
      <w:r>
        <w:rPr>
          <w:sz w:val="24"/>
        </w:rPr>
        <w:t>opportunities</w:t>
      </w:r>
      <w:r>
        <w:rPr>
          <w:spacing w:val="2"/>
          <w:sz w:val="24"/>
        </w:rPr>
        <w:t xml:space="preserve"> </w:t>
      </w:r>
      <w:r>
        <w:rPr>
          <w:sz w:val="24"/>
        </w:rPr>
        <w:t>for</w:t>
      </w:r>
      <w:r>
        <w:rPr>
          <w:spacing w:val="1"/>
          <w:sz w:val="24"/>
        </w:rPr>
        <w:t xml:space="preserve"> </w:t>
      </w:r>
      <w:r>
        <w:rPr>
          <w:spacing w:val="-2"/>
          <w:sz w:val="24"/>
        </w:rPr>
        <w:t>engagement</w:t>
      </w:r>
    </w:p>
    <w:p w14:paraId="16E7E6FE">
      <w:pPr>
        <w:pStyle w:val="4"/>
        <w:numPr>
          <w:ilvl w:val="0"/>
          <w:numId w:val="5"/>
        </w:numPr>
        <w:tabs>
          <w:tab w:val="left" w:pos="601"/>
        </w:tabs>
        <w:spacing w:before="108" w:after="0" w:line="240" w:lineRule="auto"/>
        <w:ind w:left="601" w:right="0" w:hanging="241"/>
        <w:jc w:val="left"/>
      </w:pPr>
      <w:r>
        <w:t>Rights</w:t>
      </w:r>
      <w:r>
        <w:rPr>
          <w:spacing w:val="-2"/>
        </w:rPr>
        <w:t xml:space="preserve"> </w:t>
      </w:r>
      <w:r>
        <w:t xml:space="preserve">of </w:t>
      </w:r>
      <w:r>
        <w:rPr>
          <w:spacing w:val="-2"/>
        </w:rPr>
        <w:t>Individuals</w:t>
      </w:r>
    </w:p>
    <w:p w14:paraId="4262A669">
      <w:pPr>
        <w:pStyle w:val="7"/>
        <w:spacing w:before="42" w:line="276" w:lineRule="auto"/>
        <w:ind w:left="360" w:right="1515"/>
      </w:pPr>
      <w:r>
        <w:t>Individuals with disabilities have the same legal rights as all citizens, including the right to</w:t>
      </w:r>
      <w:r>
        <w:rPr>
          <w:spacing w:val="-8"/>
        </w:rPr>
        <w:t xml:space="preserve"> </w:t>
      </w:r>
      <w:r>
        <w:t>privacy,</w:t>
      </w:r>
      <w:r>
        <w:rPr>
          <w:spacing w:val="-8"/>
        </w:rPr>
        <w:t xml:space="preserve"> </w:t>
      </w:r>
      <w:r>
        <w:t>dignity,</w:t>
      </w:r>
      <w:r>
        <w:rPr>
          <w:spacing w:val="-8"/>
        </w:rPr>
        <w:t xml:space="preserve"> </w:t>
      </w:r>
      <w:r>
        <w:t>freedom</w:t>
      </w:r>
      <w:r>
        <w:rPr>
          <w:spacing w:val="-8"/>
        </w:rPr>
        <w:t xml:space="preserve"> </w:t>
      </w:r>
      <w:r>
        <w:t>of</w:t>
      </w:r>
      <w:r>
        <w:rPr>
          <w:spacing w:val="-8"/>
        </w:rPr>
        <w:t xml:space="preserve"> </w:t>
      </w:r>
      <w:r>
        <w:t>expression,</w:t>
      </w:r>
      <w:r>
        <w:rPr>
          <w:spacing w:val="-8"/>
        </w:rPr>
        <w:t xml:space="preserve"> </w:t>
      </w:r>
      <w:r>
        <w:t>and</w:t>
      </w:r>
      <w:r>
        <w:rPr>
          <w:spacing w:val="-8"/>
        </w:rPr>
        <w:t xml:space="preserve"> </w:t>
      </w:r>
      <w:r>
        <w:t>protection</w:t>
      </w:r>
      <w:r>
        <w:rPr>
          <w:spacing w:val="-8"/>
        </w:rPr>
        <w:t xml:space="preserve"> </w:t>
      </w:r>
      <w:r>
        <w:t>from</w:t>
      </w:r>
      <w:r>
        <w:rPr>
          <w:spacing w:val="-8"/>
        </w:rPr>
        <w:t xml:space="preserve"> </w:t>
      </w:r>
      <w:r>
        <w:t>abuse</w:t>
      </w:r>
      <w:r>
        <w:rPr>
          <w:spacing w:val="-8"/>
        </w:rPr>
        <w:t xml:space="preserve"> </w:t>
      </w:r>
      <w:r>
        <w:t>or</w:t>
      </w:r>
      <w:r>
        <w:rPr>
          <w:spacing w:val="-8"/>
        </w:rPr>
        <w:t xml:space="preserve"> </w:t>
      </w:r>
      <w:r>
        <w:t>discrimination. All staff must:</w:t>
      </w:r>
    </w:p>
    <w:p w14:paraId="3284BEE1">
      <w:pPr>
        <w:pStyle w:val="9"/>
        <w:numPr>
          <w:ilvl w:val="1"/>
          <w:numId w:val="5"/>
        </w:numPr>
        <w:tabs>
          <w:tab w:val="left" w:pos="619"/>
        </w:tabs>
        <w:spacing w:before="0" w:after="0" w:line="286" w:lineRule="exact"/>
        <w:ind w:left="619" w:right="0" w:hanging="259"/>
        <w:jc w:val="left"/>
        <w:rPr>
          <w:rFonts w:ascii="Times New Roman" w:hAnsi="Times New Roman"/>
          <w:sz w:val="24"/>
        </w:rPr>
      </w:pPr>
      <w:r>
        <w:rPr>
          <w:sz w:val="24"/>
        </w:rPr>
        <w:t>Review</w:t>
      </w:r>
      <w:r>
        <w:rPr>
          <w:spacing w:val="-1"/>
          <w:sz w:val="24"/>
        </w:rPr>
        <w:t xml:space="preserve"> </w:t>
      </w:r>
      <w:r>
        <w:rPr>
          <w:sz w:val="24"/>
        </w:rPr>
        <w:t>and understand the</w:t>
      </w:r>
      <w:r>
        <w:rPr>
          <w:spacing w:val="1"/>
          <w:sz w:val="24"/>
        </w:rPr>
        <w:t xml:space="preserve"> </w:t>
      </w:r>
      <w:r>
        <w:rPr>
          <w:sz w:val="24"/>
        </w:rPr>
        <w:t xml:space="preserve">Individual Rights described by </w:t>
      </w:r>
      <w:r>
        <w:rPr>
          <w:spacing w:val="-5"/>
          <w:sz w:val="24"/>
        </w:rPr>
        <w:t>ODP</w:t>
      </w:r>
    </w:p>
    <w:p w14:paraId="0813B33B">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Avoid</w:t>
      </w:r>
      <w:r>
        <w:rPr>
          <w:spacing w:val="-5"/>
          <w:sz w:val="24"/>
        </w:rPr>
        <w:t xml:space="preserve"> </w:t>
      </w:r>
      <w:r>
        <w:rPr>
          <w:sz w:val="24"/>
        </w:rPr>
        <w:t>any</w:t>
      </w:r>
      <w:r>
        <w:rPr>
          <w:spacing w:val="-4"/>
          <w:sz w:val="24"/>
        </w:rPr>
        <w:t xml:space="preserve"> </w:t>
      </w:r>
      <w:r>
        <w:rPr>
          <w:sz w:val="24"/>
        </w:rPr>
        <w:t>action</w:t>
      </w:r>
      <w:r>
        <w:rPr>
          <w:spacing w:val="-5"/>
          <w:sz w:val="24"/>
        </w:rPr>
        <w:t xml:space="preserve"> </w:t>
      </w:r>
      <w:r>
        <w:rPr>
          <w:sz w:val="24"/>
        </w:rPr>
        <w:t>that</w:t>
      </w:r>
      <w:r>
        <w:rPr>
          <w:spacing w:val="-4"/>
          <w:sz w:val="24"/>
        </w:rPr>
        <w:t xml:space="preserve"> </w:t>
      </w:r>
      <w:r>
        <w:rPr>
          <w:sz w:val="24"/>
        </w:rPr>
        <w:t>could</w:t>
      </w:r>
      <w:r>
        <w:rPr>
          <w:spacing w:val="-4"/>
          <w:sz w:val="24"/>
        </w:rPr>
        <w:t xml:space="preserve"> </w:t>
      </w:r>
      <w:r>
        <w:rPr>
          <w:sz w:val="24"/>
        </w:rPr>
        <w:t>be</w:t>
      </w:r>
      <w:r>
        <w:rPr>
          <w:spacing w:val="-5"/>
          <w:sz w:val="24"/>
        </w:rPr>
        <w:t xml:space="preserve"> </w:t>
      </w:r>
      <w:r>
        <w:rPr>
          <w:sz w:val="24"/>
        </w:rPr>
        <w:t>perceived</w:t>
      </w:r>
      <w:r>
        <w:rPr>
          <w:spacing w:val="-4"/>
          <w:sz w:val="24"/>
        </w:rPr>
        <w:t xml:space="preserve"> </w:t>
      </w:r>
      <w:r>
        <w:rPr>
          <w:sz w:val="24"/>
        </w:rPr>
        <w:t>as</w:t>
      </w:r>
      <w:r>
        <w:rPr>
          <w:spacing w:val="-4"/>
          <w:sz w:val="24"/>
        </w:rPr>
        <w:t xml:space="preserve"> </w:t>
      </w:r>
      <w:r>
        <w:rPr>
          <w:sz w:val="24"/>
        </w:rPr>
        <w:t>restrictive</w:t>
      </w:r>
      <w:r>
        <w:rPr>
          <w:spacing w:val="-5"/>
          <w:sz w:val="24"/>
        </w:rPr>
        <w:t xml:space="preserve"> </w:t>
      </w:r>
      <w:r>
        <w:rPr>
          <w:sz w:val="24"/>
        </w:rPr>
        <w:t>or</w:t>
      </w:r>
      <w:r>
        <w:rPr>
          <w:spacing w:val="-4"/>
          <w:sz w:val="24"/>
        </w:rPr>
        <w:t xml:space="preserve"> </w:t>
      </w:r>
      <w:r>
        <w:rPr>
          <w:spacing w:val="-2"/>
          <w:sz w:val="24"/>
        </w:rPr>
        <w:t>punitive</w:t>
      </w:r>
    </w:p>
    <w:p w14:paraId="6FE6B4A2">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Support</w:t>
      </w:r>
      <w:r>
        <w:rPr>
          <w:spacing w:val="-10"/>
          <w:sz w:val="24"/>
        </w:rPr>
        <w:t xml:space="preserve"> </w:t>
      </w:r>
      <w:r>
        <w:rPr>
          <w:sz w:val="24"/>
        </w:rPr>
        <w:t>individuals</w:t>
      </w:r>
      <w:r>
        <w:rPr>
          <w:spacing w:val="-10"/>
          <w:sz w:val="24"/>
        </w:rPr>
        <w:t xml:space="preserve"> </w:t>
      </w:r>
      <w:r>
        <w:rPr>
          <w:sz w:val="24"/>
        </w:rPr>
        <w:t>in</w:t>
      </w:r>
      <w:r>
        <w:rPr>
          <w:spacing w:val="-10"/>
          <w:sz w:val="24"/>
        </w:rPr>
        <w:t xml:space="preserve"> </w:t>
      </w:r>
      <w:r>
        <w:rPr>
          <w:sz w:val="24"/>
        </w:rPr>
        <w:t>exercising</w:t>
      </w:r>
      <w:r>
        <w:rPr>
          <w:spacing w:val="-9"/>
          <w:sz w:val="24"/>
        </w:rPr>
        <w:t xml:space="preserve"> </w:t>
      </w:r>
      <w:r>
        <w:rPr>
          <w:sz w:val="24"/>
        </w:rPr>
        <w:t>self-determination</w:t>
      </w:r>
      <w:r>
        <w:rPr>
          <w:spacing w:val="-10"/>
          <w:sz w:val="24"/>
        </w:rPr>
        <w:t xml:space="preserve"> </w:t>
      </w:r>
      <w:r>
        <w:rPr>
          <w:sz w:val="24"/>
        </w:rPr>
        <w:t>and</w:t>
      </w:r>
      <w:r>
        <w:rPr>
          <w:spacing w:val="-10"/>
          <w:sz w:val="24"/>
        </w:rPr>
        <w:t xml:space="preserve"> </w:t>
      </w:r>
      <w:r>
        <w:rPr>
          <w:sz w:val="24"/>
        </w:rPr>
        <w:t>informed</w:t>
      </w:r>
      <w:r>
        <w:rPr>
          <w:spacing w:val="-10"/>
          <w:sz w:val="24"/>
        </w:rPr>
        <w:t xml:space="preserve"> </w:t>
      </w:r>
      <w:r>
        <w:rPr>
          <w:spacing w:val="-2"/>
          <w:sz w:val="24"/>
        </w:rPr>
        <w:t>consent</w:t>
      </w:r>
    </w:p>
    <w:p w14:paraId="74752F21">
      <w:pPr>
        <w:pStyle w:val="9"/>
        <w:numPr>
          <w:ilvl w:val="1"/>
          <w:numId w:val="5"/>
        </w:numPr>
        <w:tabs>
          <w:tab w:val="left" w:pos="619"/>
        </w:tabs>
        <w:spacing w:before="0" w:after="0" w:line="290" w:lineRule="exact"/>
        <w:ind w:left="619" w:right="0" w:hanging="259"/>
        <w:jc w:val="left"/>
        <w:rPr>
          <w:rFonts w:ascii="Times New Roman" w:hAnsi="Times New Roman"/>
          <w:sz w:val="24"/>
        </w:rPr>
      </w:pPr>
      <w:r>
        <w:rPr>
          <w:sz w:val="24"/>
        </w:rPr>
        <w:t>Report</w:t>
      </w:r>
      <w:r>
        <w:rPr>
          <w:spacing w:val="3"/>
          <w:sz w:val="24"/>
        </w:rPr>
        <w:t xml:space="preserve"> </w:t>
      </w:r>
      <w:r>
        <w:rPr>
          <w:sz w:val="24"/>
        </w:rPr>
        <w:t>any</w:t>
      </w:r>
      <w:r>
        <w:rPr>
          <w:spacing w:val="3"/>
          <w:sz w:val="24"/>
        </w:rPr>
        <w:t xml:space="preserve"> </w:t>
      </w:r>
      <w:r>
        <w:rPr>
          <w:sz w:val="24"/>
        </w:rPr>
        <w:t>suspected</w:t>
      </w:r>
      <w:r>
        <w:rPr>
          <w:spacing w:val="3"/>
          <w:sz w:val="24"/>
        </w:rPr>
        <w:t xml:space="preserve"> </w:t>
      </w:r>
      <w:r>
        <w:rPr>
          <w:sz w:val="24"/>
        </w:rPr>
        <w:t>rights</w:t>
      </w:r>
      <w:r>
        <w:rPr>
          <w:spacing w:val="3"/>
          <w:sz w:val="24"/>
        </w:rPr>
        <w:t xml:space="preserve"> </w:t>
      </w:r>
      <w:r>
        <w:rPr>
          <w:sz w:val="24"/>
        </w:rPr>
        <w:t>violations</w:t>
      </w:r>
      <w:r>
        <w:rPr>
          <w:spacing w:val="3"/>
          <w:sz w:val="24"/>
        </w:rPr>
        <w:t xml:space="preserve"> </w:t>
      </w:r>
      <w:r>
        <w:rPr>
          <w:spacing w:val="-2"/>
          <w:sz w:val="24"/>
        </w:rPr>
        <w:t>immediately</w:t>
      </w:r>
    </w:p>
    <w:p w14:paraId="205FF25D">
      <w:pPr>
        <w:pStyle w:val="7"/>
        <w:spacing w:before="101"/>
      </w:pPr>
    </w:p>
    <w:p w14:paraId="6B215907">
      <w:pPr>
        <w:pStyle w:val="4"/>
        <w:numPr>
          <w:ilvl w:val="0"/>
          <w:numId w:val="5"/>
        </w:numPr>
        <w:tabs>
          <w:tab w:val="left" w:pos="601"/>
        </w:tabs>
        <w:spacing w:before="0" w:after="0" w:line="240" w:lineRule="auto"/>
        <w:ind w:left="601" w:right="0" w:hanging="241"/>
        <w:jc w:val="both"/>
      </w:pPr>
      <w:r>
        <w:t>Confidentiality</w:t>
      </w:r>
      <w:r>
        <w:rPr>
          <w:spacing w:val="-6"/>
        </w:rPr>
        <w:t xml:space="preserve"> </w:t>
      </w:r>
      <w:r>
        <w:t>and</w:t>
      </w:r>
      <w:r>
        <w:rPr>
          <w:spacing w:val="-6"/>
        </w:rPr>
        <w:t xml:space="preserve"> </w:t>
      </w:r>
      <w:r>
        <w:rPr>
          <w:spacing w:val="-2"/>
        </w:rPr>
        <w:t>HIPAA</w:t>
      </w:r>
    </w:p>
    <w:p w14:paraId="12A620AF">
      <w:pPr>
        <w:pStyle w:val="7"/>
        <w:spacing w:before="47" w:line="276" w:lineRule="auto"/>
        <w:ind w:left="360" w:right="1517"/>
        <w:jc w:val="both"/>
      </w:pPr>
      <w:r>
        <w:t>Staff</w:t>
      </w:r>
      <w:r>
        <w:rPr>
          <w:spacing w:val="-2"/>
        </w:rPr>
        <w:t xml:space="preserve"> </w:t>
      </w:r>
      <w:r>
        <w:t>are</w:t>
      </w:r>
      <w:r>
        <w:rPr>
          <w:spacing w:val="-2"/>
        </w:rPr>
        <w:t xml:space="preserve"> </w:t>
      </w:r>
      <w:r>
        <w:t>legally</w:t>
      </w:r>
      <w:r>
        <w:rPr>
          <w:spacing w:val="-2"/>
        </w:rPr>
        <w:t xml:space="preserve"> </w:t>
      </w:r>
      <w:r>
        <w:t>and</w:t>
      </w:r>
      <w:r>
        <w:rPr>
          <w:spacing w:val="-2"/>
        </w:rPr>
        <w:t xml:space="preserve"> </w:t>
      </w:r>
      <w:r>
        <w:t>ethically</w:t>
      </w:r>
      <w:r>
        <w:rPr>
          <w:spacing w:val="-2"/>
        </w:rPr>
        <w:t xml:space="preserve"> </w:t>
      </w:r>
      <w:r>
        <w:t>obligated</w:t>
      </w:r>
      <w:r>
        <w:rPr>
          <w:spacing w:val="-2"/>
        </w:rPr>
        <w:t xml:space="preserve"> </w:t>
      </w:r>
      <w:r>
        <w:t>to</w:t>
      </w:r>
      <w:r>
        <w:rPr>
          <w:spacing w:val="-2"/>
        </w:rPr>
        <w:t xml:space="preserve"> </w:t>
      </w:r>
      <w:r>
        <w:t>protect</w:t>
      </w:r>
      <w:r>
        <w:rPr>
          <w:spacing w:val="-2"/>
        </w:rPr>
        <w:t xml:space="preserve"> </w:t>
      </w:r>
      <w:r>
        <w:t>all</w:t>
      </w:r>
      <w:r>
        <w:rPr>
          <w:spacing w:val="-2"/>
        </w:rPr>
        <w:t xml:space="preserve"> </w:t>
      </w:r>
      <w:r>
        <w:t>Protected</w:t>
      </w:r>
      <w:r>
        <w:rPr>
          <w:spacing w:val="-2"/>
        </w:rPr>
        <w:t xml:space="preserve"> </w:t>
      </w:r>
      <w:r>
        <w:t>Health</w:t>
      </w:r>
      <w:r>
        <w:rPr>
          <w:spacing w:val="-2"/>
        </w:rPr>
        <w:t xml:space="preserve"> </w:t>
      </w:r>
      <w:r>
        <w:t>Information</w:t>
      </w:r>
      <w:r>
        <w:rPr>
          <w:spacing w:val="-2"/>
        </w:rPr>
        <w:t xml:space="preserve"> </w:t>
      </w:r>
      <w:r>
        <w:t>(PHI) in</w:t>
      </w:r>
      <w:r>
        <w:rPr>
          <w:spacing w:val="-4"/>
        </w:rPr>
        <w:t xml:space="preserve"> </w:t>
      </w:r>
      <w:r>
        <w:t>compliance</w:t>
      </w:r>
      <w:r>
        <w:rPr>
          <w:spacing w:val="-3"/>
        </w:rPr>
        <w:t xml:space="preserve"> </w:t>
      </w:r>
      <w:r>
        <w:t>with</w:t>
      </w:r>
      <w:r>
        <w:rPr>
          <w:spacing w:val="-4"/>
        </w:rPr>
        <w:t xml:space="preserve"> </w:t>
      </w:r>
      <w:r>
        <w:t>the</w:t>
      </w:r>
      <w:r>
        <w:rPr>
          <w:spacing w:val="-4"/>
        </w:rPr>
        <w:t xml:space="preserve"> </w:t>
      </w:r>
      <w:r>
        <w:t>Health</w:t>
      </w:r>
      <w:r>
        <w:rPr>
          <w:spacing w:val="-4"/>
        </w:rPr>
        <w:t xml:space="preserve"> </w:t>
      </w:r>
      <w:r>
        <w:t>Insurance</w:t>
      </w:r>
      <w:r>
        <w:rPr>
          <w:spacing w:val="-4"/>
        </w:rPr>
        <w:t xml:space="preserve"> </w:t>
      </w:r>
      <w:r>
        <w:t>Portability</w:t>
      </w:r>
      <w:r>
        <w:rPr>
          <w:spacing w:val="-3"/>
        </w:rPr>
        <w:t xml:space="preserve"> </w:t>
      </w:r>
      <w:r>
        <w:t>and</w:t>
      </w:r>
      <w:r>
        <w:rPr>
          <w:spacing w:val="-4"/>
        </w:rPr>
        <w:t xml:space="preserve"> </w:t>
      </w:r>
      <w:r>
        <w:t>Accountability</w:t>
      </w:r>
      <w:r>
        <w:rPr>
          <w:spacing w:val="-3"/>
        </w:rPr>
        <w:t xml:space="preserve"> </w:t>
      </w:r>
      <w:r>
        <w:t>Act</w:t>
      </w:r>
      <w:r>
        <w:rPr>
          <w:spacing w:val="-4"/>
        </w:rPr>
        <w:t xml:space="preserve"> </w:t>
      </w:r>
      <w:r>
        <w:t>(HIPAA).</w:t>
      </w:r>
      <w:r>
        <w:rPr>
          <w:spacing w:val="-4"/>
        </w:rPr>
        <w:t xml:space="preserve"> </w:t>
      </w:r>
      <w:r>
        <w:t>This includes written, spoken, and electronic communications. Staff must:</w:t>
      </w:r>
    </w:p>
    <w:p w14:paraId="74909169">
      <w:pPr>
        <w:pStyle w:val="9"/>
        <w:numPr>
          <w:ilvl w:val="1"/>
          <w:numId w:val="5"/>
        </w:numPr>
        <w:tabs>
          <w:tab w:val="left" w:pos="619"/>
        </w:tabs>
        <w:spacing w:before="0" w:after="0" w:line="286" w:lineRule="exact"/>
        <w:ind w:left="619" w:right="0" w:hanging="259"/>
        <w:jc w:val="left"/>
        <w:rPr>
          <w:rFonts w:ascii="Times New Roman" w:hAnsi="Times New Roman"/>
          <w:sz w:val="24"/>
        </w:rPr>
      </w:pPr>
      <w:r>
        <w:rPr>
          <w:sz w:val="24"/>
        </w:rPr>
        <w:t>Keep</w:t>
      </w:r>
      <w:r>
        <w:rPr>
          <w:spacing w:val="-1"/>
          <w:sz w:val="24"/>
        </w:rPr>
        <w:t xml:space="preserve"> </w:t>
      </w:r>
      <w:r>
        <w:rPr>
          <w:sz w:val="24"/>
        </w:rPr>
        <w:t>all</w:t>
      </w:r>
      <w:r>
        <w:rPr>
          <w:spacing w:val="-1"/>
          <w:sz w:val="24"/>
        </w:rPr>
        <w:t xml:space="preserve"> </w:t>
      </w:r>
      <w:r>
        <w:rPr>
          <w:sz w:val="24"/>
        </w:rPr>
        <w:t>documentation</w:t>
      </w:r>
      <w:r>
        <w:rPr>
          <w:spacing w:val="-1"/>
          <w:sz w:val="24"/>
        </w:rPr>
        <w:t xml:space="preserve"> </w:t>
      </w:r>
      <w:r>
        <w:rPr>
          <w:sz w:val="24"/>
        </w:rPr>
        <w:t>secure</w:t>
      </w:r>
      <w:r>
        <w:rPr>
          <w:spacing w:val="-1"/>
          <w:sz w:val="24"/>
        </w:rPr>
        <w:t xml:space="preserve"> </w:t>
      </w:r>
      <w:r>
        <w:rPr>
          <w:sz w:val="24"/>
        </w:rPr>
        <w:t>and</w:t>
      </w:r>
      <w:r>
        <w:rPr>
          <w:spacing w:val="-1"/>
          <w:sz w:val="24"/>
        </w:rPr>
        <w:t xml:space="preserve"> </w:t>
      </w:r>
      <w:r>
        <w:rPr>
          <w:sz w:val="24"/>
        </w:rPr>
        <w:t>locked</w:t>
      </w:r>
      <w:r>
        <w:rPr>
          <w:spacing w:val="-1"/>
          <w:sz w:val="24"/>
        </w:rPr>
        <w:t xml:space="preserve"> </w:t>
      </w:r>
      <w:r>
        <w:rPr>
          <w:sz w:val="24"/>
        </w:rPr>
        <w:t>when</w:t>
      </w:r>
      <w:r>
        <w:rPr>
          <w:spacing w:val="-1"/>
          <w:sz w:val="24"/>
        </w:rPr>
        <w:t xml:space="preserve"> </w:t>
      </w:r>
      <w:r>
        <w:rPr>
          <w:sz w:val="24"/>
        </w:rPr>
        <w:t>not in</w:t>
      </w:r>
      <w:r>
        <w:rPr>
          <w:spacing w:val="-1"/>
          <w:sz w:val="24"/>
        </w:rPr>
        <w:t xml:space="preserve"> </w:t>
      </w:r>
      <w:r>
        <w:rPr>
          <w:spacing w:val="-5"/>
          <w:sz w:val="24"/>
        </w:rPr>
        <w:t>use</w:t>
      </w:r>
    </w:p>
    <w:p w14:paraId="06974063">
      <w:pPr>
        <w:pStyle w:val="9"/>
        <w:numPr>
          <w:ilvl w:val="1"/>
          <w:numId w:val="5"/>
        </w:numPr>
        <w:tabs>
          <w:tab w:val="left" w:pos="564"/>
          <w:tab w:val="left" w:pos="619"/>
        </w:tabs>
        <w:spacing w:before="2" w:after="0" w:line="235" w:lineRule="auto"/>
        <w:ind w:left="564" w:right="2858" w:hanging="204"/>
        <w:jc w:val="left"/>
        <w:rPr>
          <w:rFonts w:ascii="Times New Roman" w:hAnsi="Times New Roman"/>
          <w:sz w:val="24"/>
        </w:rPr>
      </w:pPr>
      <w:r>
        <w:rPr>
          <w:sz w:val="24"/>
        </w:rPr>
        <w:t>Never</w:t>
      </w:r>
      <w:r>
        <w:rPr>
          <w:spacing w:val="40"/>
          <w:sz w:val="24"/>
        </w:rPr>
        <w:t xml:space="preserve"> </w:t>
      </w:r>
      <w:r>
        <w:rPr>
          <w:sz w:val="24"/>
        </w:rPr>
        <w:t xml:space="preserve">share personal information about individuals outside of the care </w:t>
      </w:r>
      <w:r>
        <w:rPr>
          <w:spacing w:val="-4"/>
          <w:sz w:val="24"/>
        </w:rPr>
        <w:t>team</w:t>
      </w:r>
    </w:p>
    <w:p w14:paraId="525B5FA6">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Use</w:t>
      </w:r>
      <w:r>
        <w:rPr>
          <w:spacing w:val="-11"/>
          <w:sz w:val="24"/>
        </w:rPr>
        <w:t xml:space="preserve"> </w:t>
      </w:r>
      <w:r>
        <w:rPr>
          <w:sz w:val="24"/>
        </w:rPr>
        <w:t>password-protected</w:t>
      </w:r>
      <w:r>
        <w:rPr>
          <w:spacing w:val="-10"/>
          <w:sz w:val="24"/>
        </w:rPr>
        <w:t xml:space="preserve"> </w:t>
      </w:r>
      <w:r>
        <w:rPr>
          <w:sz w:val="24"/>
        </w:rPr>
        <w:t>systems</w:t>
      </w:r>
      <w:r>
        <w:rPr>
          <w:spacing w:val="-9"/>
          <w:sz w:val="24"/>
        </w:rPr>
        <w:t xml:space="preserve"> </w:t>
      </w:r>
      <w:r>
        <w:rPr>
          <w:sz w:val="24"/>
        </w:rPr>
        <w:t>for</w:t>
      </w:r>
      <w:r>
        <w:rPr>
          <w:spacing w:val="-9"/>
          <w:sz w:val="24"/>
        </w:rPr>
        <w:t xml:space="preserve"> </w:t>
      </w:r>
      <w:r>
        <w:rPr>
          <w:sz w:val="24"/>
        </w:rPr>
        <w:t>all</w:t>
      </w:r>
      <w:r>
        <w:rPr>
          <w:spacing w:val="-9"/>
          <w:sz w:val="24"/>
        </w:rPr>
        <w:t xml:space="preserve"> </w:t>
      </w:r>
      <w:r>
        <w:rPr>
          <w:sz w:val="24"/>
        </w:rPr>
        <w:t>digital</w:t>
      </w:r>
      <w:r>
        <w:rPr>
          <w:spacing w:val="-9"/>
          <w:sz w:val="24"/>
        </w:rPr>
        <w:t xml:space="preserve"> </w:t>
      </w:r>
      <w:r>
        <w:rPr>
          <w:spacing w:val="-2"/>
          <w:sz w:val="24"/>
        </w:rPr>
        <w:t>documentation</w:t>
      </w:r>
    </w:p>
    <w:p w14:paraId="0A044496">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Avoid</w:t>
      </w:r>
      <w:r>
        <w:rPr>
          <w:spacing w:val="-3"/>
          <w:sz w:val="24"/>
        </w:rPr>
        <w:t xml:space="preserve"> </w:t>
      </w:r>
      <w:r>
        <w:rPr>
          <w:sz w:val="24"/>
        </w:rPr>
        <w:t>discussing</w:t>
      </w:r>
      <w:r>
        <w:rPr>
          <w:spacing w:val="-3"/>
          <w:sz w:val="24"/>
        </w:rPr>
        <w:t xml:space="preserve"> </w:t>
      </w:r>
      <w:r>
        <w:rPr>
          <w:sz w:val="24"/>
        </w:rPr>
        <w:t>client</w:t>
      </w:r>
      <w:r>
        <w:rPr>
          <w:spacing w:val="-3"/>
          <w:sz w:val="24"/>
        </w:rPr>
        <w:t xml:space="preserve"> </w:t>
      </w:r>
      <w:r>
        <w:rPr>
          <w:sz w:val="24"/>
        </w:rPr>
        <w:t>information</w:t>
      </w:r>
      <w:r>
        <w:rPr>
          <w:spacing w:val="-3"/>
          <w:sz w:val="24"/>
        </w:rPr>
        <w:t xml:space="preserve"> </w:t>
      </w:r>
      <w:r>
        <w:rPr>
          <w:sz w:val="24"/>
        </w:rPr>
        <w:t>in</w:t>
      </w:r>
      <w:r>
        <w:rPr>
          <w:spacing w:val="-3"/>
          <w:sz w:val="24"/>
        </w:rPr>
        <w:t xml:space="preserve"> </w:t>
      </w:r>
      <w:r>
        <w:rPr>
          <w:sz w:val="24"/>
        </w:rPr>
        <w:t>public</w:t>
      </w:r>
      <w:r>
        <w:rPr>
          <w:spacing w:val="-3"/>
          <w:sz w:val="24"/>
        </w:rPr>
        <w:t xml:space="preserve"> </w:t>
      </w:r>
      <w:r>
        <w:rPr>
          <w:sz w:val="24"/>
        </w:rPr>
        <w:t>areas</w:t>
      </w:r>
      <w:r>
        <w:rPr>
          <w:spacing w:val="-3"/>
          <w:sz w:val="24"/>
        </w:rPr>
        <w:t xml:space="preserve"> </w:t>
      </w:r>
      <w:r>
        <w:rPr>
          <w:sz w:val="24"/>
        </w:rPr>
        <w:t>or</w:t>
      </w:r>
      <w:r>
        <w:rPr>
          <w:spacing w:val="-3"/>
          <w:sz w:val="24"/>
        </w:rPr>
        <w:t xml:space="preserve"> </w:t>
      </w:r>
      <w:r>
        <w:rPr>
          <w:sz w:val="24"/>
        </w:rPr>
        <w:t>on</w:t>
      </w:r>
      <w:r>
        <w:rPr>
          <w:spacing w:val="-2"/>
          <w:sz w:val="24"/>
        </w:rPr>
        <w:t xml:space="preserve"> </w:t>
      </w:r>
      <w:r>
        <w:rPr>
          <w:sz w:val="24"/>
        </w:rPr>
        <w:t>personal</w:t>
      </w:r>
      <w:r>
        <w:rPr>
          <w:spacing w:val="-3"/>
          <w:sz w:val="24"/>
        </w:rPr>
        <w:t xml:space="preserve"> </w:t>
      </w:r>
      <w:r>
        <w:rPr>
          <w:spacing w:val="-2"/>
          <w:sz w:val="24"/>
        </w:rPr>
        <w:t>devices</w:t>
      </w:r>
    </w:p>
    <w:p w14:paraId="7356F647">
      <w:pPr>
        <w:pStyle w:val="9"/>
        <w:spacing w:after="0" w:line="290" w:lineRule="exact"/>
        <w:jc w:val="left"/>
        <w:rPr>
          <w:rFonts w:ascii="Times New Roman" w:hAnsi="Times New Roman"/>
          <w:sz w:val="24"/>
        </w:rPr>
        <w:sectPr>
          <w:pgSz w:w="12240" w:h="15840"/>
          <w:pgMar w:top="1820" w:right="360" w:bottom="720" w:left="1440" w:header="0" w:footer="523" w:gutter="0"/>
          <w:cols w:space="720" w:num="1"/>
        </w:sectPr>
      </w:pPr>
    </w:p>
    <w:p w14:paraId="2FA76EEE">
      <w:pPr>
        <w:pStyle w:val="4"/>
        <w:numPr>
          <w:ilvl w:val="0"/>
          <w:numId w:val="5"/>
        </w:numPr>
        <w:tabs>
          <w:tab w:val="left" w:pos="601"/>
        </w:tabs>
        <w:spacing w:before="39" w:after="0" w:line="240" w:lineRule="auto"/>
        <w:ind w:left="601" w:right="0" w:hanging="241"/>
        <w:jc w:val="left"/>
      </w:pPr>
      <w:r>
        <w:t>Mandated</w:t>
      </w:r>
      <w:r>
        <w:rPr>
          <w:spacing w:val="-6"/>
        </w:rPr>
        <w:t xml:space="preserve"> </w:t>
      </w:r>
      <w:r>
        <w:rPr>
          <w:spacing w:val="-2"/>
        </w:rPr>
        <w:t>Reporting</w:t>
      </w:r>
    </w:p>
    <w:p w14:paraId="104594EC">
      <w:pPr>
        <w:pStyle w:val="7"/>
        <w:spacing w:before="44" w:line="276" w:lineRule="auto"/>
        <w:ind w:left="360" w:right="1515"/>
      </w:pPr>
      <w:r>
        <w:t>All</w:t>
      </w:r>
      <w:r>
        <w:rPr>
          <w:spacing w:val="-7"/>
        </w:rPr>
        <w:t xml:space="preserve"> </w:t>
      </w:r>
      <w:r>
        <w:t>Habilitation</w:t>
      </w:r>
      <w:r>
        <w:rPr>
          <w:spacing w:val="-7"/>
        </w:rPr>
        <w:t xml:space="preserve"> </w:t>
      </w:r>
      <w:r>
        <w:t>Aides</w:t>
      </w:r>
      <w:r>
        <w:rPr>
          <w:spacing w:val="-7"/>
        </w:rPr>
        <w:t xml:space="preserve"> </w:t>
      </w:r>
      <w:r>
        <w:t>are</w:t>
      </w:r>
      <w:r>
        <w:rPr>
          <w:spacing w:val="-6"/>
        </w:rPr>
        <w:t xml:space="preserve"> </w:t>
      </w:r>
      <w:r>
        <w:t>mandated</w:t>
      </w:r>
      <w:r>
        <w:rPr>
          <w:spacing w:val="-7"/>
        </w:rPr>
        <w:t xml:space="preserve"> </w:t>
      </w:r>
      <w:r>
        <w:t>reporters</w:t>
      </w:r>
      <w:r>
        <w:rPr>
          <w:spacing w:val="-7"/>
        </w:rPr>
        <w:t xml:space="preserve"> </w:t>
      </w:r>
      <w:r>
        <w:t>under</w:t>
      </w:r>
      <w:r>
        <w:rPr>
          <w:spacing w:val="-6"/>
        </w:rPr>
        <w:t xml:space="preserve"> </w:t>
      </w:r>
      <w:r>
        <w:t>Pennsylvania</w:t>
      </w:r>
      <w:r>
        <w:rPr>
          <w:spacing w:val="-7"/>
        </w:rPr>
        <w:t xml:space="preserve"> </w:t>
      </w:r>
      <w:r>
        <w:t>law.</w:t>
      </w:r>
      <w:r>
        <w:rPr>
          <w:spacing w:val="-7"/>
        </w:rPr>
        <w:t xml:space="preserve"> </w:t>
      </w:r>
      <w:r>
        <w:t>If</w:t>
      </w:r>
      <w:r>
        <w:rPr>
          <w:spacing w:val="-7"/>
        </w:rPr>
        <w:t xml:space="preserve"> </w:t>
      </w:r>
      <w:r>
        <w:t>staff</w:t>
      </w:r>
      <w:r>
        <w:rPr>
          <w:spacing w:val="-7"/>
        </w:rPr>
        <w:t xml:space="preserve"> </w:t>
      </w:r>
      <w:r>
        <w:t>witness, suspect,</w:t>
      </w:r>
      <w:r>
        <w:rPr>
          <w:spacing w:val="-3"/>
        </w:rPr>
        <w:t xml:space="preserve"> </w:t>
      </w:r>
      <w:r>
        <w:t>or</w:t>
      </w:r>
      <w:r>
        <w:rPr>
          <w:spacing w:val="-1"/>
        </w:rPr>
        <w:t xml:space="preserve"> </w:t>
      </w:r>
      <w:r>
        <w:t>are</w:t>
      </w:r>
      <w:r>
        <w:rPr>
          <w:spacing w:val="-2"/>
        </w:rPr>
        <w:t xml:space="preserve"> </w:t>
      </w:r>
      <w:r>
        <w:t>informed</w:t>
      </w:r>
      <w:r>
        <w:rPr>
          <w:spacing w:val="-2"/>
        </w:rPr>
        <w:t xml:space="preserve"> </w:t>
      </w:r>
      <w:r>
        <w:t>of</w:t>
      </w:r>
      <w:r>
        <w:rPr>
          <w:spacing w:val="-3"/>
        </w:rPr>
        <w:t xml:space="preserve"> </w:t>
      </w:r>
      <w:r>
        <w:t>abuse,</w:t>
      </w:r>
      <w:r>
        <w:rPr>
          <w:spacing w:val="-2"/>
        </w:rPr>
        <w:t xml:space="preserve"> </w:t>
      </w:r>
      <w:r>
        <w:t>neglect,</w:t>
      </w:r>
      <w:r>
        <w:rPr>
          <w:spacing w:val="-1"/>
        </w:rPr>
        <w:t xml:space="preserve"> </w:t>
      </w:r>
      <w:r>
        <w:t>exploitation,</w:t>
      </w:r>
      <w:r>
        <w:rPr>
          <w:spacing w:val="-3"/>
        </w:rPr>
        <w:t xml:space="preserve"> </w:t>
      </w:r>
      <w:r>
        <w:t>or</w:t>
      </w:r>
      <w:r>
        <w:rPr>
          <w:spacing w:val="-1"/>
        </w:rPr>
        <w:t xml:space="preserve"> </w:t>
      </w:r>
      <w:r>
        <w:t>abandonment,</w:t>
      </w:r>
      <w:r>
        <w:rPr>
          <w:spacing w:val="-3"/>
        </w:rPr>
        <w:t xml:space="preserve"> </w:t>
      </w:r>
      <w:r>
        <w:t>they</w:t>
      </w:r>
      <w:r>
        <w:rPr>
          <w:spacing w:val="-1"/>
        </w:rPr>
        <w:t xml:space="preserve"> </w:t>
      </w:r>
      <w:r>
        <w:rPr>
          <w:spacing w:val="-2"/>
        </w:rPr>
        <w:t>must:</w:t>
      </w:r>
    </w:p>
    <w:p w14:paraId="1F537357">
      <w:pPr>
        <w:pStyle w:val="9"/>
        <w:numPr>
          <w:ilvl w:val="1"/>
          <w:numId w:val="5"/>
        </w:numPr>
        <w:tabs>
          <w:tab w:val="left" w:pos="564"/>
          <w:tab w:val="left" w:pos="618"/>
        </w:tabs>
        <w:spacing w:before="0" w:after="0" w:line="276" w:lineRule="auto"/>
        <w:ind w:left="564" w:right="2587" w:hanging="204"/>
        <w:jc w:val="left"/>
        <w:rPr>
          <w:rFonts w:ascii="Times New Roman" w:hAnsi="Times New Roman"/>
          <w:sz w:val="24"/>
        </w:rPr>
      </w:pPr>
      <w:r>
        <w:rPr>
          <w:sz w:val="24"/>
        </w:rPr>
        <w:t>Immediately</w:t>
      </w:r>
      <w:r>
        <w:rPr>
          <w:spacing w:val="40"/>
          <w:sz w:val="24"/>
        </w:rPr>
        <w:t xml:space="preserve"> </w:t>
      </w:r>
      <w:r>
        <w:rPr>
          <w:sz w:val="24"/>
        </w:rPr>
        <w:t>report</w:t>
      </w:r>
      <w:r>
        <w:rPr>
          <w:spacing w:val="-4"/>
          <w:sz w:val="24"/>
        </w:rPr>
        <w:t xml:space="preserve"> </w:t>
      </w:r>
      <w:r>
        <w:rPr>
          <w:sz w:val="24"/>
        </w:rPr>
        <w:t>to</w:t>
      </w:r>
      <w:r>
        <w:rPr>
          <w:spacing w:val="-4"/>
          <w:sz w:val="24"/>
        </w:rPr>
        <w:t xml:space="preserve"> </w:t>
      </w:r>
      <w:r>
        <w:rPr>
          <w:sz w:val="24"/>
        </w:rPr>
        <w:t>ChildLine</w:t>
      </w:r>
      <w:r>
        <w:rPr>
          <w:spacing w:val="-4"/>
          <w:sz w:val="24"/>
        </w:rPr>
        <w:t xml:space="preserve"> </w:t>
      </w:r>
      <w:r>
        <w:rPr>
          <w:sz w:val="24"/>
        </w:rPr>
        <w:t>(if</w:t>
      </w:r>
      <w:r>
        <w:rPr>
          <w:spacing w:val="-4"/>
          <w:sz w:val="24"/>
        </w:rPr>
        <w:t xml:space="preserve"> </w:t>
      </w:r>
      <w:r>
        <w:rPr>
          <w:sz w:val="24"/>
        </w:rPr>
        <w:t>under</w:t>
      </w:r>
      <w:r>
        <w:rPr>
          <w:spacing w:val="-4"/>
          <w:sz w:val="24"/>
        </w:rPr>
        <w:t xml:space="preserve"> </w:t>
      </w:r>
      <w:r>
        <w:rPr>
          <w:sz w:val="24"/>
        </w:rPr>
        <w:t>18),</w:t>
      </w:r>
      <w:r>
        <w:rPr>
          <w:spacing w:val="-4"/>
          <w:sz w:val="24"/>
        </w:rPr>
        <w:t xml:space="preserve"> </w:t>
      </w:r>
      <w:r>
        <w:rPr>
          <w:sz w:val="24"/>
        </w:rPr>
        <w:t>Adult</w:t>
      </w:r>
      <w:r>
        <w:rPr>
          <w:spacing w:val="-4"/>
          <w:sz w:val="24"/>
        </w:rPr>
        <w:t xml:space="preserve"> </w:t>
      </w:r>
      <w:r>
        <w:rPr>
          <w:sz w:val="24"/>
        </w:rPr>
        <w:t>Protective</w:t>
      </w:r>
      <w:r>
        <w:rPr>
          <w:spacing w:val="-4"/>
          <w:sz w:val="24"/>
        </w:rPr>
        <w:t xml:space="preserve"> </w:t>
      </w:r>
      <w:r>
        <w:rPr>
          <w:sz w:val="24"/>
        </w:rPr>
        <w:t>Services,</w:t>
      </w:r>
      <w:r>
        <w:rPr>
          <w:spacing w:val="-4"/>
          <w:sz w:val="24"/>
        </w:rPr>
        <w:t xml:space="preserve"> </w:t>
      </w:r>
      <w:r>
        <w:rPr>
          <w:sz w:val="24"/>
        </w:rPr>
        <w:t>or appropriate hotline</w:t>
      </w:r>
    </w:p>
    <w:p w14:paraId="30E3993B">
      <w:pPr>
        <w:pStyle w:val="9"/>
        <w:numPr>
          <w:ilvl w:val="1"/>
          <w:numId w:val="5"/>
        </w:numPr>
        <w:tabs>
          <w:tab w:val="left" w:pos="619"/>
        </w:tabs>
        <w:spacing w:before="0" w:after="0" w:line="245" w:lineRule="exact"/>
        <w:ind w:left="619" w:right="0" w:hanging="259"/>
        <w:jc w:val="left"/>
        <w:rPr>
          <w:rFonts w:ascii="Times New Roman" w:hAnsi="Times New Roman"/>
          <w:sz w:val="24"/>
        </w:rPr>
      </w:pPr>
      <w:r>
        <w:rPr>
          <w:sz w:val="24"/>
        </w:rPr>
        <w:t>Notify</w:t>
      </w:r>
      <w:r>
        <w:rPr>
          <w:spacing w:val="6"/>
          <w:sz w:val="24"/>
        </w:rPr>
        <w:t xml:space="preserve"> </w:t>
      </w:r>
      <w:r>
        <w:rPr>
          <w:sz w:val="24"/>
        </w:rPr>
        <w:t>a</w:t>
      </w:r>
      <w:r>
        <w:rPr>
          <w:spacing w:val="6"/>
          <w:sz w:val="24"/>
        </w:rPr>
        <w:t xml:space="preserve"> </w:t>
      </w:r>
      <w:r>
        <w:rPr>
          <w:sz w:val="24"/>
        </w:rPr>
        <w:t>supervisor</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pacing w:val="-2"/>
          <w:sz w:val="24"/>
        </w:rPr>
        <w:t>agency</w:t>
      </w:r>
    </w:p>
    <w:p w14:paraId="38C7E5B2">
      <w:pPr>
        <w:pStyle w:val="9"/>
        <w:numPr>
          <w:ilvl w:val="1"/>
          <w:numId w:val="5"/>
        </w:numPr>
        <w:tabs>
          <w:tab w:val="left" w:pos="564"/>
          <w:tab w:val="left" w:pos="618"/>
        </w:tabs>
        <w:spacing w:before="41" w:after="0" w:line="276" w:lineRule="auto"/>
        <w:ind w:left="564" w:right="1503" w:hanging="204"/>
        <w:jc w:val="left"/>
        <w:rPr>
          <w:rFonts w:ascii="Times New Roman" w:hAnsi="Times New Roman"/>
          <w:sz w:val="24"/>
        </w:rPr>
      </w:pPr>
      <w:r>
        <w:rPr>
          <w:sz w:val="24"/>
        </w:rPr>
        <w:t>Complete</w:t>
      </w:r>
      <w:r>
        <w:rPr>
          <w:spacing w:val="40"/>
          <w:sz w:val="24"/>
        </w:rPr>
        <w:t xml:space="preserve"> </w:t>
      </w:r>
      <w:r>
        <w:rPr>
          <w:sz w:val="24"/>
        </w:rPr>
        <w:t>an</w:t>
      </w:r>
      <w:r>
        <w:rPr>
          <w:spacing w:val="-2"/>
          <w:sz w:val="24"/>
        </w:rPr>
        <w:t xml:space="preserve"> </w:t>
      </w:r>
      <w:r>
        <w:rPr>
          <w:sz w:val="24"/>
        </w:rPr>
        <w:t>Incident</w:t>
      </w:r>
      <w:r>
        <w:rPr>
          <w:spacing w:val="-2"/>
          <w:sz w:val="24"/>
        </w:rPr>
        <w:t xml:space="preserve"> </w:t>
      </w:r>
      <w:r>
        <w:rPr>
          <w:sz w:val="24"/>
        </w:rPr>
        <w:t>Report</w:t>
      </w:r>
      <w:r>
        <w:rPr>
          <w:spacing w:val="-2"/>
          <w:sz w:val="24"/>
        </w:rPr>
        <w:t xml:space="preserve"> </w:t>
      </w:r>
      <w:r>
        <w:rPr>
          <w:sz w:val="24"/>
        </w:rPr>
        <w:t>in</w:t>
      </w:r>
      <w:r>
        <w:rPr>
          <w:spacing w:val="-2"/>
          <w:sz w:val="24"/>
        </w:rPr>
        <w:t xml:space="preserve"> </w:t>
      </w:r>
      <w:r>
        <w:rPr>
          <w:sz w:val="24"/>
        </w:rPr>
        <w:t>accordance</w:t>
      </w:r>
      <w:r>
        <w:rPr>
          <w:spacing w:val="-2"/>
          <w:sz w:val="24"/>
        </w:rPr>
        <w:t xml:space="preserve"> </w:t>
      </w:r>
      <w:r>
        <w:rPr>
          <w:sz w:val="24"/>
        </w:rPr>
        <w:t>with</w:t>
      </w:r>
      <w:r>
        <w:rPr>
          <w:spacing w:val="-2"/>
          <w:sz w:val="24"/>
        </w:rPr>
        <w:t xml:space="preserve"> </w:t>
      </w:r>
      <w:r>
        <w:rPr>
          <w:sz w:val="24"/>
        </w:rPr>
        <w:t>ODP’s</w:t>
      </w:r>
      <w:r>
        <w:rPr>
          <w:spacing w:val="-2"/>
          <w:sz w:val="24"/>
        </w:rPr>
        <w:t xml:space="preserve"> </w:t>
      </w:r>
      <w:r>
        <w:rPr>
          <w:sz w:val="24"/>
        </w:rPr>
        <w:t>Incident</w:t>
      </w:r>
      <w:r>
        <w:rPr>
          <w:spacing w:val="-2"/>
          <w:sz w:val="24"/>
        </w:rPr>
        <w:t xml:space="preserve"> </w:t>
      </w:r>
      <w:r>
        <w:rPr>
          <w:sz w:val="24"/>
        </w:rPr>
        <w:t>Management</w:t>
      </w:r>
      <w:r>
        <w:rPr>
          <w:spacing w:val="-2"/>
          <w:sz w:val="24"/>
        </w:rPr>
        <w:t xml:space="preserve"> </w:t>
      </w:r>
      <w:r>
        <w:rPr>
          <w:sz w:val="24"/>
        </w:rPr>
        <w:t>system Failure to report may result in legal consequences and termination.</w:t>
      </w:r>
    </w:p>
    <w:p w14:paraId="090F3340">
      <w:pPr>
        <w:pStyle w:val="4"/>
        <w:numPr>
          <w:ilvl w:val="0"/>
          <w:numId w:val="5"/>
        </w:numPr>
        <w:tabs>
          <w:tab w:val="left" w:pos="597"/>
        </w:tabs>
        <w:spacing w:before="250" w:after="0" w:line="240" w:lineRule="auto"/>
        <w:ind w:left="597" w:right="0" w:hanging="237"/>
        <w:jc w:val="left"/>
      </w:pPr>
      <w:r>
        <w:rPr>
          <w:spacing w:val="-2"/>
        </w:rPr>
        <w:t>Emergency</w:t>
      </w:r>
      <w:r>
        <w:t xml:space="preserve"> </w:t>
      </w:r>
      <w:r>
        <w:rPr>
          <w:spacing w:val="-2"/>
        </w:rPr>
        <w:t>Preparedness</w:t>
      </w:r>
    </w:p>
    <w:p w14:paraId="2457A27E">
      <w:pPr>
        <w:pStyle w:val="7"/>
        <w:spacing w:before="44" w:line="276" w:lineRule="auto"/>
        <w:ind w:left="360" w:right="1515"/>
      </w:pPr>
      <w:r>
        <w:t>Staff</w:t>
      </w:r>
      <w:r>
        <w:rPr>
          <w:spacing w:val="-9"/>
        </w:rPr>
        <w:t xml:space="preserve"> </w:t>
      </w:r>
      <w:r>
        <w:t>must</w:t>
      </w:r>
      <w:r>
        <w:rPr>
          <w:spacing w:val="-9"/>
        </w:rPr>
        <w:t xml:space="preserve"> </w:t>
      </w:r>
      <w:r>
        <w:t>be</w:t>
      </w:r>
      <w:r>
        <w:rPr>
          <w:spacing w:val="-9"/>
        </w:rPr>
        <w:t xml:space="preserve"> </w:t>
      </w:r>
      <w:r>
        <w:t>familiar</w:t>
      </w:r>
      <w:r>
        <w:rPr>
          <w:spacing w:val="-9"/>
        </w:rPr>
        <w:t xml:space="preserve"> </w:t>
      </w:r>
      <w:r>
        <w:t>with</w:t>
      </w:r>
      <w:r>
        <w:rPr>
          <w:spacing w:val="-9"/>
        </w:rPr>
        <w:t xml:space="preserve"> </w:t>
      </w:r>
      <w:r>
        <w:t>emergency</w:t>
      </w:r>
      <w:r>
        <w:rPr>
          <w:spacing w:val="-9"/>
        </w:rPr>
        <w:t xml:space="preserve"> </w:t>
      </w:r>
      <w:r>
        <w:t>procedures</w:t>
      </w:r>
      <w:r>
        <w:rPr>
          <w:spacing w:val="-9"/>
        </w:rPr>
        <w:t xml:space="preserve"> </w:t>
      </w:r>
      <w:r>
        <w:t>for</w:t>
      </w:r>
      <w:r>
        <w:rPr>
          <w:spacing w:val="-9"/>
        </w:rPr>
        <w:t xml:space="preserve"> </w:t>
      </w:r>
      <w:r>
        <w:t>fire,</w:t>
      </w:r>
      <w:r>
        <w:rPr>
          <w:spacing w:val="-9"/>
        </w:rPr>
        <w:t xml:space="preserve"> </w:t>
      </w:r>
      <w:r>
        <w:t>severe</w:t>
      </w:r>
      <w:r>
        <w:rPr>
          <w:spacing w:val="-9"/>
        </w:rPr>
        <w:t xml:space="preserve"> </w:t>
      </w:r>
      <w:r>
        <w:t>weather,</w:t>
      </w:r>
      <w:r>
        <w:rPr>
          <w:spacing w:val="-9"/>
        </w:rPr>
        <w:t xml:space="preserve"> </w:t>
      </w:r>
      <w:r>
        <w:t>medical emergencies, and behavioral crises. All staff are required to:</w:t>
      </w:r>
    </w:p>
    <w:p w14:paraId="67E79149">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Complete</w:t>
      </w:r>
      <w:r>
        <w:rPr>
          <w:spacing w:val="-3"/>
          <w:sz w:val="24"/>
        </w:rPr>
        <w:t xml:space="preserve"> </w:t>
      </w:r>
      <w:r>
        <w:rPr>
          <w:sz w:val="24"/>
        </w:rPr>
        <w:t>fire</w:t>
      </w:r>
      <w:r>
        <w:rPr>
          <w:spacing w:val="-2"/>
          <w:sz w:val="24"/>
        </w:rPr>
        <w:t xml:space="preserve"> </w:t>
      </w:r>
      <w:r>
        <w:rPr>
          <w:sz w:val="24"/>
        </w:rPr>
        <w:t>and</w:t>
      </w:r>
      <w:r>
        <w:rPr>
          <w:spacing w:val="-2"/>
          <w:sz w:val="24"/>
        </w:rPr>
        <w:t xml:space="preserve"> </w:t>
      </w:r>
      <w:r>
        <w:rPr>
          <w:sz w:val="24"/>
        </w:rPr>
        <w:t>emergency</w:t>
      </w:r>
      <w:r>
        <w:rPr>
          <w:spacing w:val="-2"/>
          <w:sz w:val="24"/>
        </w:rPr>
        <w:t xml:space="preserve"> </w:t>
      </w:r>
      <w:r>
        <w:rPr>
          <w:sz w:val="24"/>
        </w:rPr>
        <w:t>drills</w:t>
      </w:r>
      <w:r>
        <w:rPr>
          <w:spacing w:val="-2"/>
          <w:sz w:val="24"/>
        </w:rPr>
        <w:t xml:space="preserve"> </w:t>
      </w:r>
      <w:r>
        <w:rPr>
          <w:sz w:val="24"/>
        </w:rPr>
        <w:t>on</w:t>
      </w:r>
      <w:r>
        <w:rPr>
          <w:spacing w:val="-2"/>
          <w:sz w:val="24"/>
        </w:rPr>
        <w:t xml:space="preserve"> </w:t>
      </w:r>
      <w:r>
        <w:rPr>
          <w:sz w:val="24"/>
        </w:rPr>
        <w:t>schedule</w:t>
      </w:r>
      <w:r>
        <w:rPr>
          <w:spacing w:val="-2"/>
          <w:sz w:val="24"/>
        </w:rPr>
        <w:t xml:space="preserve"> </w:t>
      </w:r>
      <w:r>
        <w:rPr>
          <w:sz w:val="24"/>
        </w:rPr>
        <w:t>and</w:t>
      </w:r>
      <w:r>
        <w:rPr>
          <w:spacing w:val="-2"/>
          <w:sz w:val="24"/>
        </w:rPr>
        <w:t xml:space="preserve"> </w:t>
      </w:r>
      <w:r>
        <w:rPr>
          <w:sz w:val="24"/>
        </w:rPr>
        <w:t>document</w:t>
      </w:r>
      <w:r>
        <w:rPr>
          <w:spacing w:val="-2"/>
          <w:sz w:val="24"/>
        </w:rPr>
        <w:t xml:space="preserve"> participation</w:t>
      </w:r>
    </w:p>
    <w:p w14:paraId="59C5BC4A">
      <w:pPr>
        <w:pStyle w:val="9"/>
        <w:numPr>
          <w:ilvl w:val="1"/>
          <w:numId w:val="5"/>
        </w:numPr>
        <w:tabs>
          <w:tab w:val="left" w:pos="564"/>
          <w:tab w:val="left" w:pos="618"/>
        </w:tabs>
        <w:spacing w:before="2" w:after="0" w:line="235" w:lineRule="auto"/>
        <w:ind w:left="564" w:right="3525" w:hanging="204"/>
        <w:jc w:val="left"/>
        <w:rPr>
          <w:rFonts w:ascii="Times New Roman" w:hAnsi="Times New Roman"/>
          <w:sz w:val="24"/>
        </w:rPr>
      </w:pPr>
      <w:r>
        <w:rPr>
          <w:sz w:val="24"/>
        </w:rPr>
        <w:t>Follow</w:t>
      </w:r>
      <w:r>
        <w:rPr>
          <w:spacing w:val="40"/>
          <w:sz w:val="24"/>
        </w:rPr>
        <w:t xml:space="preserve"> </w:t>
      </w:r>
      <w:r>
        <w:rPr>
          <w:sz w:val="24"/>
        </w:rPr>
        <w:t>the</w:t>
      </w:r>
      <w:r>
        <w:rPr>
          <w:spacing w:val="-7"/>
          <w:sz w:val="24"/>
        </w:rPr>
        <w:t xml:space="preserve"> </w:t>
      </w:r>
      <w:r>
        <w:rPr>
          <w:sz w:val="24"/>
        </w:rPr>
        <w:t>agency</w:t>
      </w:r>
      <w:r>
        <w:rPr>
          <w:spacing w:val="-7"/>
          <w:sz w:val="24"/>
        </w:rPr>
        <w:t xml:space="preserve"> </w:t>
      </w:r>
      <w:r>
        <w:rPr>
          <w:sz w:val="24"/>
        </w:rPr>
        <w:t>Emergency</w:t>
      </w:r>
      <w:r>
        <w:rPr>
          <w:spacing w:val="-7"/>
          <w:sz w:val="24"/>
        </w:rPr>
        <w:t xml:space="preserve"> </w:t>
      </w:r>
      <w:r>
        <w:rPr>
          <w:sz w:val="24"/>
        </w:rPr>
        <w:t>Preparedness</w:t>
      </w:r>
      <w:r>
        <w:rPr>
          <w:spacing w:val="-7"/>
          <w:sz w:val="24"/>
        </w:rPr>
        <w:t xml:space="preserve"> </w:t>
      </w:r>
      <w:r>
        <w:rPr>
          <w:sz w:val="24"/>
        </w:rPr>
        <w:t>Plan</w:t>
      </w:r>
      <w:r>
        <w:rPr>
          <w:spacing w:val="-7"/>
          <w:sz w:val="24"/>
        </w:rPr>
        <w:t xml:space="preserve"> </w:t>
      </w:r>
      <w:r>
        <w:rPr>
          <w:sz w:val="24"/>
        </w:rPr>
        <w:t>and</w:t>
      </w:r>
      <w:r>
        <w:rPr>
          <w:spacing w:val="-7"/>
          <w:sz w:val="24"/>
        </w:rPr>
        <w:t xml:space="preserve"> </w:t>
      </w:r>
      <w:r>
        <w:rPr>
          <w:sz w:val="24"/>
        </w:rPr>
        <w:t xml:space="preserve">evacuation </w:t>
      </w:r>
      <w:r>
        <w:rPr>
          <w:spacing w:val="-2"/>
          <w:sz w:val="24"/>
        </w:rPr>
        <w:t>procedures</w:t>
      </w:r>
    </w:p>
    <w:p w14:paraId="435D49B6">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Know</w:t>
      </w:r>
      <w:r>
        <w:rPr>
          <w:spacing w:val="-5"/>
          <w:sz w:val="24"/>
        </w:rPr>
        <w:t xml:space="preserve"> </w:t>
      </w:r>
      <w:r>
        <w:rPr>
          <w:sz w:val="24"/>
        </w:rPr>
        <w:t>the</w:t>
      </w:r>
      <w:r>
        <w:rPr>
          <w:spacing w:val="-3"/>
          <w:sz w:val="24"/>
        </w:rPr>
        <w:t xml:space="preserve"> </w:t>
      </w:r>
      <w:r>
        <w:rPr>
          <w:sz w:val="24"/>
        </w:rPr>
        <w:t>location</w:t>
      </w:r>
      <w:r>
        <w:rPr>
          <w:spacing w:val="-3"/>
          <w:sz w:val="24"/>
        </w:rPr>
        <w:t xml:space="preserve"> </w:t>
      </w:r>
      <w:r>
        <w:rPr>
          <w:sz w:val="24"/>
        </w:rPr>
        <w:t>of</w:t>
      </w:r>
      <w:r>
        <w:rPr>
          <w:spacing w:val="-3"/>
          <w:sz w:val="24"/>
        </w:rPr>
        <w:t xml:space="preserve"> </w:t>
      </w:r>
      <w:r>
        <w:rPr>
          <w:sz w:val="24"/>
        </w:rPr>
        <w:t>first</w:t>
      </w:r>
      <w:r>
        <w:rPr>
          <w:spacing w:val="-2"/>
          <w:sz w:val="24"/>
        </w:rPr>
        <w:t xml:space="preserve"> </w:t>
      </w:r>
      <w:r>
        <w:rPr>
          <w:sz w:val="24"/>
        </w:rPr>
        <w:t>aid</w:t>
      </w:r>
      <w:r>
        <w:rPr>
          <w:spacing w:val="-3"/>
          <w:sz w:val="24"/>
        </w:rPr>
        <w:t xml:space="preserve"> </w:t>
      </w:r>
      <w:r>
        <w:rPr>
          <w:sz w:val="24"/>
        </w:rPr>
        <w:t>kits,</w:t>
      </w:r>
      <w:r>
        <w:rPr>
          <w:spacing w:val="-3"/>
          <w:sz w:val="24"/>
        </w:rPr>
        <w:t xml:space="preserve"> </w:t>
      </w:r>
      <w:r>
        <w:rPr>
          <w:sz w:val="24"/>
        </w:rPr>
        <w:t>AEDs,</w:t>
      </w:r>
      <w:r>
        <w:rPr>
          <w:spacing w:val="-3"/>
          <w:sz w:val="24"/>
        </w:rPr>
        <w:t xml:space="preserve"> </w:t>
      </w:r>
      <w:r>
        <w:rPr>
          <w:sz w:val="24"/>
        </w:rPr>
        <w:t>and</w:t>
      </w:r>
      <w:r>
        <w:rPr>
          <w:spacing w:val="-3"/>
          <w:sz w:val="24"/>
        </w:rPr>
        <w:t xml:space="preserve"> </w:t>
      </w:r>
      <w:r>
        <w:rPr>
          <w:sz w:val="24"/>
        </w:rPr>
        <w:t>emergency</w:t>
      </w:r>
      <w:r>
        <w:rPr>
          <w:spacing w:val="-2"/>
          <w:sz w:val="24"/>
        </w:rPr>
        <w:t xml:space="preserve"> exits</w:t>
      </w:r>
    </w:p>
    <w:p w14:paraId="459B66DC">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Contact</w:t>
      </w:r>
      <w:r>
        <w:rPr>
          <w:spacing w:val="-2"/>
          <w:sz w:val="24"/>
        </w:rPr>
        <w:t xml:space="preserve"> </w:t>
      </w:r>
      <w:r>
        <w:rPr>
          <w:sz w:val="24"/>
        </w:rPr>
        <w:t>911</w:t>
      </w:r>
      <w:r>
        <w:rPr>
          <w:spacing w:val="-1"/>
          <w:sz w:val="24"/>
        </w:rPr>
        <w:t xml:space="preserve"> </w:t>
      </w:r>
      <w:r>
        <w:rPr>
          <w:sz w:val="24"/>
        </w:rPr>
        <w:t>when</w:t>
      </w:r>
      <w:r>
        <w:rPr>
          <w:spacing w:val="-2"/>
          <w:sz w:val="24"/>
        </w:rPr>
        <w:t xml:space="preserve"> </w:t>
      </w:r>
      <w:r>
        <w:rPr>
          <w:sz w:val="24"/>
        </w:rPr>
        <w:t>necessary</w:t>
      </w:r>
      <w:r>
        <w:rPr>
          <w:spacing w:val="-1"/>
          <w:sz w:val="24"/>
        </w:rPr>
        <w:t xml:space="preserve"> </w:t>
      </w:r>
      <w:r>
        <w:rPr>
          <w:sz w:val="24"/>
        </w:rPr>
        <w:t>and</w:t>
      </w:r>
      <w:r>
        <w:rPr>
          <w:spacing w:val="-1"/>
          <w:sz w:val="24"/>
        </w:rPr>
        <w:t xml:space="preserve"> </w:t>
      </w:r>
      <w:r>
        <w:rPr>
          <w:sz w:val="24"/>
        </w:rPr>
        <w:t>notify</w:t>
      </w:r>
      <w:r>
        <w:rPr>
          <w:spacing w:val="-2"/>
          <w:sz w:val="24"/>
        </w:rPr>
        <w:t xml:space="preserve"> </w:t>
      </w:r>
      <w:r>
        <w:rPr>
          <w:sz w:val="24"/>
        </w:rPr>
        <w:t>supervisors</w:t>
      </w:r>
      <w:r>
        <w:rPr>
          <w:spacing w:val="-1"/>
          <w:sz w:val="24"/>
        </w:rPr>
        <w:t xml:space="preserve"> </w:t>
      </w:r>
      <w:r>
        <w:rPr>
          <w:spacing w:val="-2"/>
          <w:sz w:val="24"/>
        </w:rPr>
        <w:t>immediately</w:t>
      </w:r>
    </w:p>
    <w:p w14:paraId="14DF3406">
      <w:pPr>
        <w:pStyle w:val="4"/>
        <w:numPr>
          <w:ilvl w:val="0"/>
          <w:numId w:val="5"/>
        </w:numPr>
        <w:tabs>
          <w:tab w:val="left" w:pos="601"/>
        </w:tabs>
        <w:spacing w:before="104" w:after="0" w:line="240" w:lineRule="auto"/>
        <w:ind w:left="601" w:right="0" w:hanging="241"/>
        <w:jc w:val="left"/>
      </w:pPr>
      <w:r>
        <w:t>Health</w:t>
      </w:r>
      <w:r>
        <w:rPr>
          <w:spacing w:val="1"/>
        </w:rPr>
        <w:t xml:space="preserve"> </w:t>
      </w:r>
      <w:r>
        <w:t>and</w:t>
      </w:r>
      <w:r>
        <w:rPr>
          <w:spacing w:val="1"/>
        </w:rPr>
        <w:t xml:space="preserve"> </w:t>
      </w:r>
      <w:r>
        <w:rPr>
          <w:spacing w:val="-2"/>
        </w:rPr>
        <w:t>Safety</w:t>
      </w:r>
    </w:p>
    <w:p w14:paraId="625C2FE0">
      <w:pPr>
        <w:pStyle w:val="7"/>
        <w:spacing w:before="47" w:line="276" w:lineRule="auto"/>
        <w:ind w:left="360" w:right="1515"/>
      </w:pPr>
      <w:r>
        <w:t>The</w:t>
      </w:r>
      <w:r>
        <w:rPr>
          <w:spacing w:val="-6"/>
        </w:rPr>
        <w:t xml:space="preserve"> </w:t>
      </w:r>
      <w:r>
        <w:t>physical</w:t>
      </w:r>
      <w:r>
        <w:rPr>
          <w:spacing w:val="-6"/>
        </w:rPr>
        <w:t xml:space="preserve"> </w:t>
      </w:r>
      <w:r>
        <w:t>and</w:t>
      </w:r>
      <w:r>
        <w:rPr>
          <w:spacing w:val="-6"/>
        </w:rPr>
        <w:t xml:space="preserve"> </w:t>
      </w:r>
      <w:r>
        <w:t>emotional</w:t>
      </w:r>
      <w:r>
        <w:rPr>
          <w:spacing w:val="-6"/>
        </w:rPr>
        <w:t xml:space="preserve"> </w:t>
      </w:r>
      <w:r>
        <w:t>well-being</w:t>
      </w:r>
      <w:r>
        <w:rPr>
          <w:spacing w:val="-6"/>
        </w:rPr>
        <w:t xml:space="preserve"> </w:t>
      </w:r>
      <w:r>
        <w:t>of</w:t>
      </w:r>
      <w:r>
        <w:rPr>
          <w:spacing w:val="-6"/>
        </w:rPr>
        <w:t xml:space="preserve"> </w:t>
      </w:r>
      <w:r>
        <w:t>individuals</w:t>
      </w:r>
      <w:r>
        <w:rPr>
          <w:spacing w:val="-6"/>
        </w:rPr>
        <w:t xml:space="preserve"> </w:t>
      </w:r>
      <w:r>
        <w:t>is</w:t>
      </w:r>
      <w:r>
        <w:rPr>
          <w:spacing w:val="-6"/>
        </w:rPr>
        <w:t xml:space="preserve"> </w:t>
      </w:r>
      <w:r>
        <w:t>a</w:t>
      </w:r>
      <w:r>
        <w:rPr>
          <w:spacing w:val="-6"/>
        </w:rPr>
        <w:t xml:space="preserve"> </w:t>
      </w:r>
      <w:r>
        <w:t>top</w:t>
      </w:r>
      <w:r>
        <w:rPr>
          <w:spacing w:val="-6"/>
        </w:rPr>
        <w:t xml:space="preserve"> </w:t>
      </w:r>
      <w:r>
        <w:t>priority.</w:t>
      </w:r>
      <w:r>
        <w:rPr>
          <w:spacing w:val="-6"/>
        </w:rPr>
        <w:t xml:space="preserve"> </w:t>
      </w:r>
      <w:r>
        <w:t>Staff</w:t>
      </w:r>
      <w:r>
        <w:rPr>
          <w:spacing w:val="-6"/>
        </w:rPr>
        <w:t xml:space="preserve"> </w:t>
      </w:r>
      <w:r>
        <w:t>are</w:t>
      </w:r>
      <w:r>
        <w:rPr>
          <w:spacing w:val="-6"/>
        </w:rPr>
        <w:t xml:space="preserve"> </w:t>
      </w:r>
      <w:r>
        <w:t xml:space="preserve">required </w:t>
      </w:r>
      <w:r>
        <w:rPr>
          <w:spacing w:val="-4"/>
        </w:rPr>
        <w:t>to:</w:t>
      </w:r>
    </w:p>
    <w:p w14:paraId="4056F795">
      <w:pPr>
        <w:pStyle w:val="9"/>
        <w:numPr>
          <w:ilvl w:val="1"/>
          <w:numId w:val="5"/>
        </w:numPr>
        <w:tabs>
          <w:tab w:val="left" w:pos="619"/>
        </w:tabs>
        <w:spacing w:before="0" w:after="0" w:line="286" w:lineRule="exact"/>
        <w:ind w:left="619" w:right="0" w:hanging="259"/>
        <w:jc w:val="left"/>
        <w:rPr>
          <w:rFonts w:ascii="Times New Roman" w:hAnsi="Times New Roman"/>
          <w:sz w:val="24"/>
        </w:rPr>
      </w:pPr>
      <w:r>
        <w:rPr>
          <w:sz w:val="24"/>
        </w:rPr>
        <w:t>Provide</w:t>
      </w:r>
      <w:r>
        <w:rPr>
          <w:spacing w:val="3"/>
          <w:sz w:val="24"/>
        </w:rPr>
        <w:t xml:space="preserve"> </w:t>
      </w:r>
      <w:r>
        <w:rPr>
          <w:sz w:val="24"/>
        </w:rPr>
        <w:t>supervision</w:t>
      </w:r>
      <w:r>
        <w:rPr>
          <w:spacing w:val="5"/>
          <w:sz w:val="24"/>
        </w:rPr>
        <w:t xml:space="preserve"> </w:t>
      </w:r>
      <w:r>
        <w:rPr>
          <w:sz w:val="24"/>
        </w:rPr>
        <w:t>according</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pacing w:val="-5"/>
          <w:sz w:val="24"/>
        </w:rPr>
        <w:t>ISP</w:t>
      </w:r>
    </w:p>
    <w:p w14:paraId="2154996E">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Use</w:t>
      </w:r>
      <w:r>
        <w:rPr>
          <w:spacing w:val="1"/>
          <w:sz w:val="24"/>
        </w:rPr>
        <w:t xml:space="preserve"> </w:t>
      </w:r>
      <w:r>
        <w:rPr>
          <w:sz w:val="24"/>
        </w:rPr>
        <w:t>safe</w:t>
      </w:r>
      <w:r>
        <w:rPr>
          <w:spacing w:val="1"/>
          <w:sz w:val="24"/>
        </w:rPr>
        <w:t xml:space="preserve"> </w:t>
      </w:r>
      <w:r>
        <w:rPr>
          <w:sz w:val="24"/>
        </w:rPr>
        <w:t>lifting,</w:t>
      </w:r>
      <w:r>
        <w:rPr>
          <w:spacing w:val="2"/>
          <w:sz w:val="24"/>
        </w:rPr>
        <w:t xml:space="preserve"> </w:t>
      </w:r>
      <w:r>
        <w:rPr>
          <w:sz w:val="24"/>
        </w:rPr>
        <w:t>transferring,</w:t>
      </w:r>
      <w:r>
        <w:rPr>
          <w:spacing w:val="1"/>
          <w:sz w:val="24"/>
        </w:rPr>
        <w:t xml:space="preserve"> </w:t>
      </w:r>
      <w:r>
        <w:rPr>
          <w:sz w:val="24"/>
        </w:rPr>
        <w:t>and</w:t>
      </w:r>
      <w:r>
        <w:rPr>
          <w:spacing w:val="1"/>
          <w:sz w:val="24"/>
        </w:rPr>
        <w:t xml:space="preserve"> </w:t>
      </w:r>
      <w:r>
        <w:rPr>
          <w:sz w:val="24"/>
        </w:rPr>
        <w:t>positioning</w:t>
      </w:r>
      <w:r>
        <w:rPr>
          <w:spacing w:val="2"/>
          <w:sz w:val="24"/>
        </w:rPr>
        <w:t xml:space="preserve"> </w:t>
      </w:r>
      <w:r>
        <w:rPr>
          <w:spacing w:val="-2"/>
          <w:sz w:val="24"/>
        </w:rPr>
        <w:t>techniques</w:t>
      </w:r>
    </w:p>
    <w:p w14:paraId="7F356B3F">
      <w:pPr>
        <w:pStyle w:val="9"/>
        <w:numPr>
          <w:ilvl w:val="1"/>
          <w:numId w:val="5"/>
        </w:numPr>
        <w:tabs>
          <w:tab w:val="left" w:pos="617"/>
        </w:tabs>
        <w:spacing w:before="0" w:after="0" w:line="288" w:lineRule="exact"/>
        <w:ind w:left="617" w:right="0" w:hanging="257"/>
        <w:jc w:val="left"/>
        <w:rPr>
          <w:rFonts w:ascii="Times New Roman" w:hAnsi="Times New Roman"/>
          <w:sz w:val="24"/>
        </w:rPr>
      </w:pPr>
      <w:r>
        <w:rPr>
          <w:sz w:val="24"/>
        </w:rPr>
        <w:t>Monitor</w:t>
      </w:r>
      <w:r>
        <w:rPr>
          <w:spacing w:val="-10"/>
          <w:sz w:val="24"/>
        </w:rPr>
        <w:t xml:space="preserve"> </w:t>
      </w:r>
      <w:r>
        <w:rPr>
          <w:sz w:val="24"/>
        </w:rPr>
        <w:t>for</w:t>
      </w:r>
      <w:r>
        <w:rPr>
          <w:spacing w:val="-9"/>
          <w:sz w:val="24"/>
        </w:rPr>
        <w:t xml:space="preserve"> </w:t>
      </w:r>
      <w:r>
        <w:rPr>
          <w:sz w:val="24"/>
        </w:rPr>
        <w:t>illness,</w:t>
      </w:r>
      <w:r>
        <w:rPr>
          <w:spacing w:val="-9"/>
          <w:sz w:val="24"/>
        </w:rPr>
        <w:t xml:space="preserve"> </w:t>
      </w:r>
      <w:r>
        <w:rPr>
          <w:sz w:val="24"/>
        </w:rPr>
        <w:t>injury,</w:t>
      </w:r>
      <w:r>
        <w:rPr>
          <w:spacing w:val="-9"/>
          <w:sz w:val="24"/>
        </w:rPr>
        <w:t xml:space="preserve"> </w:t>
      </w:r>
      <w:r>
        <w:rPr>
          <w:sz w:val="24"/>
        </w:rPr>
        <w:t>or</w:t>
      </w:r>
      <w:r>
        <w:rPr>
          <w:spacing w:val="-10"/>
          <w:sz w:val="24"/>
        </w:rPr>
        <w:t xml:space="preserve"> </w:t>
      </w:r>
      <w:r>
        <w:rPr>
          <w:sz w:val="24"/>
        </w:rPr>
        <w:t>changes</w:t>
      </w:r>
      <w:r>
        <w:rPr>
          <w:spacing w:val="-9"/>
          <w:sz w:val="24"/>
        </w:rPr>
        <w:t xml:space="preserve"> </w:t>
      </w:r>
      <w:r>
        <w:rPr>
          <w:sz w:val="24"/>
        </w:rPr>
        <w:t>in</w:t>
      </w:r>
      <w:r>
        <w:rPr>
          <w:spacing w:val="-9"/>
          <w:sz w:val="24"/>
        </w:rPr>
        <w:t xml:space="preserve"> </w:t>
      </w:r>
      <w:r>
        <w:rPr>
          <w:sz w:val="24"/>
        </w:rPr>
        <w:t>condition</w:t>
      </w:r>
      <w:r>
        <w:rPr>
          <w:spacing w:val="-9"/>
          <w:sz w:val="24"/>
        </w:rPr>
        <w:t xml:space="preserve"> </w:t>
      </w:r>
      <w:r>
        <w:rPr>
          <w:sz w:val="24"/>
        </w:rPr>
        <w:t>and</w:t>
      </w:r>
      <w:r>
        <w:rPr>
          <w:spacing w:val="-9"/>
          <w:sz w:val="24"/>
        </w:rPr>
        <w:t xml:space="preserve"> </w:t>
      </w:r>
      <w:r>
        <w:rPr>
          <w:sz w:val="24"/>
        </w:rPr>
        <w:t>report</w:t>
      </w:r>
      <w:r>
        <w:rPr>
          <w:spacing w:val="-10"/>
          <w:sz w:val="24"/>
        </w:rPr>
        <w:t xml:space="preserve"> </w:t>
      </w:r>
      <w:r>
        <w:rPr>
          <w:spacing w:val="-2"/>
          <w:sz w:val="24"/>
        </w:rPr>
        <w:t>immediately</w:t>
      </w:r>
    </w:p>
    <w:p w14:paraId="5C9E9BBA">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Adhere to</w:t>
      </w:r>
      <w:r>
        <w:rPr>
          <w:spacing w:val="3"/>
          <w:sz w:val="24"/>
        </w:rPr>
        <w:t xml:space="preserve"> </w:t>
      </w:r>
      <w:r>
        <w:rPr>
          <w:sz w:val="24"/>
        </w:rPr>
        <w:t>safety</w:t>
      </w:r>
      <w:r>
        <w:rPr>
          <w:spacing w:val="3"/>
          <w:sz w:val="24"/>
        </w:rPr>
        <w:t xml:space="preserve"> </w:t>
      </w:r>
      <w:r>
        <w:rPr>
          <w:sz w:val="24"/>
        </w:rPr>
        <w:t>protocols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home</w:t>
      </w:r>
      <w:r>
        <w:rPr>
          <w:spacing w:val="3"/>
          <w:sz w:val="24"/>
        </w:rPr>
        <w:t xml:space="preserve"> </w:t>
      </w:r>
      <w:r>
        <w:rPr>
          <w:sz w:val="24"/>
        </w:rPr>
        <w:t>and</w:t>
      </w:r>
      <w:r>
        <w:rPr>
          <w:spacing w:val="3"/>
          <w:sz w:val="24"/>
        </w:rPr>
        <w:t xml:space="preserve"> </w:t>
      </w:r>
      <w:r>
        <w:rPr>
          <w:sz w:val="24"/>
        </w:rPr>
        <w:t>community</w:t>
      </w:r>
      <w:r>
        <w:rPr>
          <w:spacing w:val="3"/>
          <w:sz w:val="24"/>
        </w:rPr>
        <w:t xml:space="preserve"> </w:t>
      </w:r>
      <w:r>
        <w:rPr>
          <w:spacing w:val="-2"/>
          <w:sz w:val="24"/>
        </w:rPr>
        <w:t>settings</w:t>
      </w:r>
    </w:p>
    <w:p w14:paraId="06136491">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Complete</w:t>
      </w:r>
      <w:r>
        <w:rPr>
          <w:spacing w:val="-6"/>
          <w:sz w:val="24"/>
        </w:rPr>
        <w:t xml:space="preserve"> </w:t>
      </w:r>
      <w:r>
        <w:rPr>
          <w:sz w:val="24"/>
        </w:rPr>
        <w:t>incident</w:t>
      </w:r>
      <w:r>
        <w:rPr>
          <w:spacing w:val="-3"/>
          <w:sz w:val="24"/>
        </w:rPr>
        <w:t xml:space="preserve"> </w:t>
      </w:r>
      <w:r>
        <w:rPr>
          <w:sz w:val="24"/>
        </w:rPr>
        <w:t>reports</w:t>
      </w:r>
      <w:r>
        <w:rPr>
          <w:spacing w:val="-3"/>
          <w:sz w:val="24"/>
        </w:rPr>
        <w:t xml:space="preserve"> </w:t>
      </w:r>
      <w:r>
        <w:rPr>
          <w:sz w:val="24"/>
        </w:rPr>
        <w:t>for</w:t>
      </w:r>
      <w:r>
        <w:rPr>
          <w:spacing w:val="-3"/>
          <w:sz w:val="24"/>
        </w:rPr>
        <w:t xml:space="preserve"> </w:t>
      </w:r>
      <w:r>
        <w:rPr>
          <w:sz w:val="24"/>
        </w:rPr>
        <w:t>accidents,</w:t>
      </w:r>
      <w:r>
        <w:rPr>
          <w:spacing w:val="-3"/>
          <w:sz w:val="24"/>
        </w:rPr>
        <w:t xml:space="preserve"> </w:t>
      </w:r>
      <w:r>
        <w:rPr>
          <w:sz w:val="24"/>
        </w:rPr>
        <w:t>injuries,</w:t>
      </w:r>
      <w:r>
        <w:rPr>
          <w:spacing w:val="-3"/>
          <w:sz w:val="24"/>
        </w:rPr>
        <w:t xml:space="preserve"> </w:t>
      </w:r>
      <w:r>
        <w:rPr>
          <w:sz w:val="24"/>
        </w:rPr>
        <w:t>or</w:t>
      </w:r>
      <w:r>
        <w:rPr>
          <w:spacing w:val="-3"/>
          <w:sz w:val="24"/>
        </w:rPr>
        <w:t xml:space="preserve"> </w:t>
      </w:r>
      <w:r>
        <w:rPr>
          <w:sz w:val="24"/>
        </w:rPr>
        <w:t>unsafe</w:t>
      </w:r>
      <w:r>
        <w:rPr>
          <w:spacing w:val="-3"/>
          <w:sz w:val="24"/>
        </w:rPr>
        <w:t xml:space="preserve"> </w:t>
      </w:r>
      <w:r>
        <w:rPr>
          <w:spacing w:val="-2"/>
          <w:sz w:val="24"/>
        </w:rPr>
        <w:t>conditions</w:t>
      </w:r>
    </w:p>
    <w:p w14:paraId="05324641">
      <w:pPr>
        <w:pStyle w:val="7"/>
        <w:spacing w:before="150"/>
      </w:pPr>
    </w:p>
    <w:p w14:paraId="599231A6">
      <w:pPr>
        <w:pStyle w:val="4"/>
        <w:numPr>
          <w:ilvl w:val="0"/>
          <w:numId w:val="5"/>
        </w:numPr>
        <w:tabs>
          <w:tab w:val="left" w:pos="601"/>
        </w:tabs>
        <w:spacing w:before="0" w:after="0" w:line="240" w:lineRule="auto"/>
        <w:ind w:left="601" w:right="0" w:hanging="241"/>
        <w:jc w:val="left"/>
      </w:pPr>
      <w:r>
        <w:t>Incident</w:t>
      </w:r>
      <w:r>
        <w:rPr>
          <w:spacing w:val="-1"/>
        </w:rPr>
        <w:t xml:space="preserve"> </w:t>
      </w:r>
      <w:r>
        <w:rPr>
          <w:spacing w:val="-2"/>
        </w:rPr>
        <w:t>Management</w:t>
      </w:r>
    </w:p>
    <w:p w14:paraId="65D25360">
      <w:pPr>
        <w:pStyle w:val="7"/>
        <w:spacing w:before="42" w:line="276" w:lineRule="auto"/>
        <w:ind w:left="360" w:right="2970"/>
      </w:pPr>
      <w:r>
        <w:t>All reportable incidents must be documented through the HCSIS/ODP Incident Management (IM) system. Staff must:</w:t>
      </w:r>
    </w:p>
    <w:p w14:paraId="60B6A1F7">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Identify</w:t>
      </w:r>
      <w:r>
        <w:rPr>
          <w:spacing w:val="4"/>
          <w:sz w:val="24"/>
        </w:rPr>
        <w:t xml:space="preserve"> </w:t>
      </w:r>
      <w:r>
        <w:rPr>
          <w:sz w:val="24"/>
        </w:rPr>
        <w:t>and</w:t>
      </w:r>
      <w:r>
        <w:rPr>
          <w:spacing w:val="4"/>
          <w:sz w:val="24"/>
        </w:rPr>
        <w:t xml:space="preserve"> </w:t>
      </w:r>
      <w:r>
        <w:rPr>
          <w:sz w:val="24"/>
        </w:rPr>
        <w:t>report</w:t>
      </w:r>
      <w:r>
        <w:rPr>
          <w:spacing w:val="5"/>
          <w:sz w:val="24"/>
        </w:rPr>
        <w:t xml:space="preserve"> </w:t>
      </w:r>
      <w:r>
        <w:rPr>
          <w:sz w:val="24"/>
        </w:rPr>
        <w:t>incidents</w:t>
      </w:r>
      <w:r>
        <w:rPr>
          <w:spacing w:val="4"/>
          <w:sz w:val="24"/>
        </w:rPr>
        <w:t xml:space="preserve"> </w:t>
      </w:r>
      <w:r>
        <w:rPr>
          <w:sz w:val="24"/>
        </w:rPr>
        <w:t>within</w:t>
      </w:r>
      <w:r>
        <w:rPr>
          <w:spacing w:val="5"/>
          <w:sz w:val="24"/>
        </w:rPr>
        <w:t xml:space="preserve"> </w:t>
      </w:r>
      <w:r>
        <w:rPr>
          <w:sz w:val="24"/>
        </w:rPr>
        <w:t>24</w:t>
      </w:r>
      <w:r>
        <w:rPr>
          <w:spacing w:val="4"/>
          <w:sz w:val="24"/>
        </w:rPr>
        <w:t xml:space="preserve"> </w:t>
      </w:r>
      <w:r>
        <w:rPr>
          <w:sz w:val="24"/>
        </w:rPr>
        <w:t>hours</w:t>
      </w:r>
      <w:r>
        <w:rPr>
          <w:spacing w:val="5"/>
          <w:sz w:val="24"/>
        </w:rPr>
        <w:t xml:space="preserve"> </w:t>
      </w:r>
      <w:r>
        <w:rPr>
          <w:sz w:val="24"/>
        </w:rPr>
        <w:t>or</w:t>
      </w:r>
      <w:r>
        <w:rPr>
          <w:spacing w:val="4"/>
          <w:sz w:val="24"/>
        </w:rPr>
        <w:t xml:space="preserve"> </w:t>
      </w:r>
      <w:r>
        <w:rPr>
          <w:sz w:val="24"/>
        </w:rPr>
        <w:t>sooner</w:t>
      </w:r>
      <w:r>
        <w:rPr>
          <w:spacing w:val="5"/>
          <w:sz w:val="24"/>
        </w:rPr>
        <w:t xml:space="preserve"> </w:t>
      </w:r>
      <w:r>
        <w:rPr>
          <w:sz w:val="24"/>
        </w:rPr>
        <w:t>if</w:t>
      </w:r>
      <w:r>
        <w:rPr>
          <w:spacing w:val="4"/>
          <w:sz w:val="24"/>
        </w:rPr>
        <w:t xml:space="preserve"> </w:t>
      </w:r>
      <w:r>
        <w:rPr>
          <w:spacing w:val="-2"/>
          <w:sz w:val="24"/>
        </w:rPr>
        <w:t>urgent</w:t>
      </w:r>
    </w:p>
    <w:p w14:paraId="2F775DC5">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Complete</w:t>
      </w:r>
      <w:r>
        <w:rPr>
          <w:spacing w:val="2"/>
          <w:sz w:val="24"/>
        </w:rPr>
        <w:t xml:space="preserve"> </w:t>
      </w:r>
      <w:r>
        <w:rPr>
          <w:sz w:val="24"/>
        </w:rPr>
        <w:t>detailed</w:t>
      </w:r>
      <w:r>
        <w:rPr>
          <w:spacing w:val="3"/>
          <w:sz w:val="24"/>
        </w:rPr>
        <w:t xml:space="preserve"> </w:t>
      </w:r>
      <w:r>
        <w:rPr>
          <w:sz w:val="24"/>
        </w:rPr>
        <w:t>and</w:t>
      </w:r>
      <w:r>
        <w:rPr>
          <w:spacing w:val="3"/>
          <w:sz w:val="24"/>
        </w:rPr>
        <w:t xml:space="preserve"> </w:t>
      </w:r>
      <w:r>
        <w:rPr>
          <w:sz w:val="24"/>
        </w:rPr>
        <w:t>objective</w:t>
      </w:r>
      <w:r>
        <w:rPr>
          <w:spacing w:val="3"/>
          <w:sz w:val="24"/>
        </w:rPr>
        <w:t xml:space="preserve"> </w:t>
      </w:r>
      <w:r>
        <w:rPr>
          <w:spacing w:val="-2"/>
          <w:sz w:val="24"/>
        </w:rPr>
        <w:t>documentation</w:t>
      </w:r>
    </w:p>
    <w:p w14:paraId="08CFB1A4">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Participate</w:t>
      </w:r>
      <w:r>
        <w:rPr>
          <w:spacing w:val="-9"/>
          <w:sz w:val="24"/>
        </w:rPr>
        <w:t xml:space="preserve"> </w:t>
      </w:r>
      <w:r>
        <w:rPr>
          <w:sz w:val="24"/>
        </w:rPr>
        <w:t>in</w:t>
      </w:r>
      <w:r>
        <w:rPr>
          <w:spacing w:val="-9"/>
          <w:sz w:val="24"/>
        </w:rPr>
        <w:t xml:space="preserve"> </w:t>
      </w:r>
      <w:r>
        <w:rPr>
          <w:sz w:val="24"/>
        </w:rPr>
        <w:t>investigations</w:t>
      </w:r>
      <w:r>
        <w:rPr>
          <w:spacing w:val="-9"/>
          <w:sz w:val="24"/>
        </w:rPr>
        <w:t xml:space="preserve"> </w:t>
      </w:r>
      <w:r>
        <w:rPr>
          <w:sz w:val="24"/>
        </w:rPr>
        <w:t>and</w:t>
      </w:r>
      <w:r>
        <w:rPr>
          <w:spacing w:val="-8"/>
          <w:sz w:val="24"/>
        </w:rPr>
        <w:t xml:space="preserve"> </w:t>
      </w:r>
      <w:r>
        <w:rPr>
          <w:sz w:val="24"/>
        </w:rPr>
        <w:t>follow-up</w:t>
      </w:r>
      <w:r>
        <w:rPr>
          <w:spacing w:val="-9"/>
          <w:sz w:val="24"/>
        </w:rPr>
        <w:t xml:space="preserve"> </w:t>
      </w:r>
      <w:r>
        <w:rPr>
          <w:spacing w:val="-2"/>
          <w:sz w:val="24"/>
        </w:rPr>
        <w:t>reviews</w:t>
      </w:r>
    </w:p>
    <w:p w14:paraId="7939FD9D">
      <w:pPr>
        <w:pStyle w:val="9"/>
        <w:numPr>
          <w:ilvl w:val="1"/>
          <w:numId w:val="5"/>
        </w:numPr>
        <w:tabs>
          <w:tab w:val="left" w:pos="564"/>
          <w:tab w:val="left" w:pos="619"/>
        </w:tabs>
        <w:spacing w:before="43" w:after="0" w:line="276" w:lineRule="auto"/>
        <w:ind w:left="564" w:right="3082" w:hanging="204"/>
        <w:jc w:val="left"/>
        <w:rPr>
          <w:rFonts w:ascii="Times New Roman" w:hAnsi="Times New Roman"/>
          <w:sz w:val="24"/>
        </w:rPr>
      </w:pPr>
      <w:r>
        <w:rPr>
          <w:sz w:val="24"/>
        </w:rPr>
        <w:t>Avoid</w:t>
      </w:r>
      <w:r>
        <w:rPr>
          <w:spacing w:val="40"/>
          <w:sz w:val="24"/>
        </w:rPr>
        <w:t xml:space="preserve"> </w:t>
      </w:r>
      <w:r>
        <w:rPr>
          <w:sz w:val="24"/>
        </w:rPr>
        <w:t>tampering</w:t>
      </w:r>
      <w:r>
        <w:rPr>
          <w:spacing w:val="-1"/>
          <w:sz w:val="24"/>
        </w:rPr>
        <w:t xml:space="preserve"> </w:t>
      </w:r>
      <w:r>
        <w:rPr>
          <w:sz w:val="24"/>
        </w:rPr>
        <w:t>with</w:t>
      </w:r>
      <w:r>
        <w:rPr>
          <w:spacing w:val="-1"/>
          <w:sz w:val="24"/>
        </w:rPr>
        <w:t xml:space="preserve"> </w:t>
      </w:r>
      <w:r>
        <w:rPr>
          <w:sz w:val="24"/>
        </w:rPr>
        <w:t>evidence, discussing</w:t>
      </w:r>
      <w:r>
        <w:rPr>
          <w:spacing w:val="-1"/>
          <w:sz w:val="24"/>
        </w:rPr>
        <w:t xml:space="preserve"> </w:t>
      </w:r>
      <w:r>
        <w:rPr>
          <w:sz w:val="24"/>
        </w:rPr>
        <w:t>ongoing</w:t>
      </w:r>
      <w:r>
        <w:rPr>
          <w:spacing w:val="-1"/>
          <w:sz w:val="24"/>
        </w:rPr>
        <w:t xml:space="preserve"> </w:t>
      </w:r>
      <w:r>
        <w:rPr>
          <w:sz w:val="24"/>
        </w:rPr>
        <w:t>investigations,</w:t>
      </w:r>
      <w:r>
        <w:rPr>
          <w:spacing w:val="-1"/>
          <w:sz w:val="24"/>
        </w:rPr>
        <w:t xml:space="preserve"> </w:t>
      </w:r>
      <w:r>
        <w:rPr>
          <w:sz w:val="24"/>
        </w:rPr>
        <w:t>or retaliating against reporters</w:t>
      </w:r>
    </w:p>
    <w:p w14:paraId="111D638F">
      <w:pPr>
        <w:pStyle w:val="7"/>
        <w:spacing w:before="10"/>
      </w:pPr>
    </w:p>
    <w:p w14:paraId="2060CD72">
      <w:pPr>
        <w:pStyle w:val="4"/>
        <w:numPr>
          <w:ilvl w:val="0"/>
          <w:numId w:val="5"/>
        </w:numPr>
        <w:tabs>
          <w:tab w:val="left" w:pos="601"/>
        </w:tabs>
        <w:spacing w:before="0" w:after="0" w:line="240" w:lineRule="auto"/>
        <w:ind w:left="601" w:right="0" w:hanging="241"/>
        <w:jc w:val="left"/>
      </w:pPr>
      <w:r>
        <w:t>Documentation</w:t>
      </w:r>
      <w:r>
        <w:rPr>
          <w:spacing w:val="-4"/>
        </w:rPr>
        <w:t xml:space="preserve"> </w:t>
      </w:r>
      <w:r>
        <w:t>and</w:t>
      </w:r>
      <w:r>
        <w:rPr>
          <w:spacing w:val="-4"/>
        </w:rPr>
        <w:t xml:space="preserve"> </w:t>
      </w:r>
      <w:r>
        <w:t>Progress</w:t>
      </w:r>
      <w:r>
        <w:rPr>
          <w:spacing w:val="-4"/>
        </w:rPr>
        <w:t xml:space="preserve"> Notes</w:t>
      </w:r>
    </w:p>
    <w:p w14:paraId="0D4FF37E">
      <w:pPr>
        <w:pStyle w:val="7"/>
        <w:spacing w:before="44" w:line="276" w:lineRule="auto"/>
        <w:ind w:left="360" w:right="1515"/>
      </w:pPr>
      <w:r>
        <w:t>Timely, accurate documentation is required to maintain funding, monitor outcomes, and ensure continuity of care. Notes must:</w:t>
      </w:r>
    </w:p>
    <w:p w14:paraId="05705CE1">
      <w:pPr>
        <w:pStyle w:val="9"/>
        <w:numPr>
          <w:ilvl w:val="1"/>
          <w:numId w:val="5"/>
        </w:numPr>
        <w:tabs>
          <w:tab w:val="left" w:pos="618"/>
        </w:tabs>
        <w:spacing w:before="0" w:after="0" w:line="286" w:lineRule="exact"/>
        <w:ind w:left="618" w:right="0" w:hanging="258"/>
        <w:jc w:val="left"/>
        <w:rPr>
          <w:rFonts w:ascii="Times New Roman" w:hAnsi="Times New Roman"/>
          <w:sz w:val="24"/>
        </w:rPr>
      </w:pPr>
      <w:r>
        <w:rPr>
          <w:sz w:val="24"/>
        </w:rPr>
        <w:t>Be</w:t>
      </w:r>
      <w:r>
        <w:rPr>
          <w:spacing w:val="-5"/>
          <w:sz w:val="24"/>
        </w:rPr>
        <w:t xml:space="preserve"> </w:t>
      </w:r>
      <w:r>
        <w:rPr>
          <w:sz w:val="24"/>
        </w:rPr>
        <w:t>completed</w:t>
      </w:r>
      <w:r>
        <w:rPr>
          <w:spacing w:val="-2"/>
          <w:sz w:val="24"/>
        </w:rPr>
        <w:t xml:space="preserve"> </w:t>
      </w:r>
      <w:r>
        <w:rPr>
          <w:sz w:val="24"/>
        </w:rPr>
        <w:t>daily</w:t>
      </w:r>
      <w:r>
        <w:rPr>
          <w:spacing w:val="-3"/>
          <w:sz w:val="24"/>
        </w:rPr>
        <w:t xml:space="preserve"> </w:t>
      </w:r>
      <w:r>
        <w:rPr>
          <w:sz w:val="24"/>
        </w:rPr>
        <w:t>using</w:t>
      </w:r>
      <w:r>
        <w:rPr>
          <w:spacing w:val="-2"/>
          <w:sz w:val="24"/>
        </w:rPr>
        <w:t xml:space="preserve"> </w:t>
      </w:r>
      <w:r>
        <w:rPr>
          <w:sz w:val="24"/>
        </w:rPr>
        <w:t>the</w:t>
      </w:r>
      <w:r>
        <w:rPr>
          <w:spacing w:val="-3"/>
          <w:sz w:val="24"/>
        </w:rPr>
        <w:t xml:space="preserve"> </w:t>
      </w:r>
      <w:r>
        <w:rPr>
          <w:sz w:val="24"/>
        </w:rPr>
        <w:t>agency's</w:t>
      </w:r>
      <w:r>
        <w:rPr>
          <w:spacing w:val="-2"/>
          <w:sz w:val="24"/>
        </w:rPr>
        <w:t xml:space="preserve"> </w:t>
      </w:r>
      <w:r>
        <w:rPr>
          <w:sz w:val="24"/>
        </w:rPr>
        <w:t>approved</w:t>
      </w:r>
      <w:r>
        <w:rPr>
          <w:spacing w:val="-2"/>
          <w:sz w:val="24"/>
        </w:rPr>
        <w:t xml:space="preserve"> format</w:t>
      </w:r>
    </w:p>
    <w:p w14:paraId="2E4A26AC">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Reflect</w:t>
      </w:r>
      <w:r>
        <w:rPr>
          <w:spacing w:val="-7"/>
          <w:sz w:val="24"/>
        </w:rPr>
        <w:t xml:space="preserve"> </w:t>
      </w:r>
      <w:r>
        <w:rPr>
          <w:sz w:val="24"/>
        </w:rPr>
        <w:t>services</w:t>
      </w:r>
      <w:r>
        <w:rPr>
          <w:spacing w:val="-8"/>
          <w:sz w:val="24"/>
        </w:rPr>
        <w:t xml:space="preserve"> </w:t>
      </w:r>
      <w:r>
        <w:rPr>
          <w:sz w:val="24"/>
        </w:rPr>
        <w:t>provided,</w:t>
      </w:r>
      <w:r>
        <w:rPr>
          <w:spacing w:val="-6"/>
          <w:sz w:val="24"/>
        </w:rPr>
        <w:t xml:space="preserve"> </w:t>
      </w:r>
      <w:r>
        <w:rPr>
          <w:sz w:val="24"/>
        </w:rPr>
        <w:t>goals</w:t>
      </w:r>
      <w:r>
        <w:rPr>
          <w:spacing w:val="-8"/>
          <w:sz w:val="24"/>
        </w:rPr>
        <w:t xml:space="preserve"> </w:t>
      </w:r>
      <w:r>
        <w:rPr>
          <w:sz w:val="24"/>
        </w:rPr>
        <w:t>addressed,</w:t>
      </w:r>
      <w:r>
        <w:rPr>
          <w:spacing w:val="-7"/>
          <w:sz w:val="24"/>
        </w:rPr>
        <w:t xml:space="preserve"> </w:t>
      </w:r>
      <w:r>
        <w:rPr>
          <w:sz w:val="24"/>
        </w:rPr>
        <w:t>participation</w:t>
      </w:r>
      <w:r>
        <w:rPr>
          <w:spacing w:val="-7"/>
          <w:sz w:val="24"/>
        </w:rPr>
        <w:t xml:space="preserve"> </w:t>
      </w:r>
      <w:r>
        <w:rPr>
          <w:sz w:val="24"/>
        </w:rPr>
        <w:t>level,</w:t>
      </w:r>
      <w:r>
        <w:rPr>
          <w:spacing w:val="-7"/>
          <w:sz w:val="24"/>
        </w:rPr>
        <w:t xml:space="preserve"> </w:t>
      </w:r>
      <w:r>
        <w:rPr>
          <w:sz w:val="24"/>
        </w:rPr>
        <w:t>and</w:t>
      </w:r>
      <w:r>
        <w:rPr>
          <w:spacing w:val="-7"/>
          <w:sz w:val="24"/>
        </w:rPr>
        <w:t xml:space="preserve"> </w:t>
      </w:r>
      <w:r>
        <w:rPr>
          <w:spacing w:val="-2"/>
          <w:sz w:val="24"/>
        </w:rPr>
        <w:t>progress</w:t>
      </w:r>
    </w:p>
    <w:p w14:paraId="1F93E691">
      <w:pPr>
        <w:pStyle w:val="9"/>
        <w:spacing w:after="0" w:line="290" w:lineRule="exact"/>
        <w:jc w:val="left"/>
        <w:rPr>
          <w:rFonts w:ascii="Times New Roman" w:hAnsi="Times New Roman"/>
          <w:sz w:val="24"/>
        </w:rPr>
        <w:sectPr>
          <w:pgSz w:w="12240" w:h="15840"/>
          <w:pgMar w:top="1400" w:right="360" w:bottom="720" w:left="1440" w:header="0" w:footer="523" w:gutter="0"/>
          <w:cols w:space="720" w:num="1"/>
        </w:sectPr>
      </w:pPr>
    </w:p>
    <w:p w14:paraId="69817C85">
      <w:pPr>
        <w:pStyle w:val="9"/>
        <w:numPr>
          <w:ilvl w:val="1"/>
          <w:numId w:val="5"/>
        </w:numPr>
        <w:tabs>
          <w:tab w:val="left" w:pos="619"/>
        </w:tabs>
        <w:spacing w:before="69" w:after="0" w:line="290" w:lineRule="exact"/>
        <w:ind w:left="619" w:right="0" w:hanging="259"/>
        <w:jc w:val="left"/>
        <w:rPr>
          <w:rFonts w:ascii="Times New Roman" w:hAnsi="Times New Roman"/>
          <w:sz w:val="24"/>
        </w:rPr>
      </w:pPr>
      <w:r>
        <w:rPr>
          <w:sz w:val="24"/>
        </w:rPr>
        <w:t>Use</w:t>
      </w:r>
      <w:r>
        <w:rPr>
          <w:spacing w:val="3"/>
          <w:sz w:val="24"/>
        </w:rPr>
        <w:t xml:space="preserve"> </w:t>
      </w:r>
      <w:r>
        <w:rPr>
          <w:sz w:val="24"/>
        </w:rPr>
        <w:t>objective,</w:t>
      </w:r>
      <w:r>
        <w:rPr>
          <w:spacing w:val="4"/>
          <w:sz w:val="24"/>
        </w:rPr>
        <w:t xml:space="preserve"> </w:t>
      </w:r>
      <w:r>
        <w:rPr>
          <w:sz w:val="24"/>
        </w:rPr>
        <w:t>factual</w:t>
      </w:r>
      <w:r>
        <w:rPr>
          <w:spacing w:val="4"/>
          <w:sz w:val="24"/>
        </w:rPr>
        <w:t xml:space="preserve"> </w:t>
      </w:r>
      <w:r>
        <w:rPr>
          <w:sz w:val="24"/>
        </w:rPr>
        <w:t>language</w:t>
      </w:r>
      <w:r>
        <w:rPr>
          <w:spacing w:val="4"/>
          <w:sz w:val="24"/>
        </w:rPr>
        <w:t xml:space="preserve"> </w:t>
      </w:r>
      <w:r>
        <w:rPr>
          <w:sz w:val="24"/>
        </w:rPr>
        <w:t>and</w:t>
      </w:r>
      <w:r>
        <w:rPr>
          <w:spacing w:val="4"/>
          <w:sz w:val="24"/>
        </w:rPr>
        <w:t xml:space="preserve"> </w:t>
      </w:r>
      <w:r>
        <w:rPr>
          <w:sz w:val="24"/>
        </w:rPr>
        <w:t>include</w:t>
      </w:r>
      <w:r>
        <w:rPr>
          <w:spacing w:val="4"/>
          <w:sz w:val="24"/>
        </w:rPr>
        <w:t xml:space="preserve"> </w:t>
      </w:r>
      <w:r>
        <w:rPr>
          <w:sz w:val="24"/>
        </w:rPr>
        <w:t>date/time</w:t>
      </w:r>
      <w:r>
        <w:rPr>
          <w:spacing w:val="4"/>
          <w:sz w:val="24"/>
        </w:rPr>
        <w:t xml:space="preserve"> </w:t>
      </w:r>
      <w:r>
        <w:rPr>
          <w:sz w:val="24"/>
        </w:rPr>
        <w:t>of</w:t>
      </w:r>
      <w:r>
        <w:rPr>
          <w:spacing w:val="3"/>
          <w:sz w:val="24"/>
        </w:rPr>
        <w:t xml:space="preserve"> </w:t>
      </w:r>
      <w:r>
        <w:rPr>
          <w:spacing w:val="-2"/>
          <w:sz w:val="24"/>
        </w:rPr>
        <w:t>service</w:t>
      </w:r>
    </w:p>
    <w:p w14:paraId="60782C22">
      <w:pPr>
        <w:pStyle w:val="9"/>
        <w:numPr>
          <w:ilvl w:val="1"/>
          <w:numId w:val="5"/>
        </w:numPr>
        <w:tabs>
          <w:tab w:val="left" w:pos="619"/>
        </w:tabs>
        <w:spacing w:before="0" w:after="0" w:line="290" w:lineRule="exact"/>
        <w:ind w:left="619" w:right="0" w:hanging="259"/>
        <w:jc w:val="left"/>
        <w:rPr>
          <w:rFonts w:ascii="Times New Roman" w:hAnsi="Times New Roman"/>
          <w:sz w:val="24"/>
        </w:rPr>
      </w:pPr>
      <w:r>
        <w:rPr>
          <w:sz w:val="24"/>
        </w:rPr>
        <w:t>Be</w:t>
      </w:r>
      <w:r>
        <w:rPr>
          <w:spacing w:val="1"/>
          <w:sz w:val="24"/>
        </w:rPr>
        <w:t xml:space="preserve"> </w:t>
      </w:r>
      <w:r>
        <w:rPr>
          <w:sz w:val="24"/>
        </w:rPr>
        <w:t>stored</w:t>
      </w:r>
      <w:r>
        <w:rPr>
          <w:spacing w:val="1"/>
          <w:sz w:val="24"/>
        </w:rPr>
        <w:t xml:space="preserve"> </w:t>
      </w:r>
      <w:r>
        <w:rPr>
          <w:sz w:val="24"/>
        </w:rPr>
        <w:t>securely</w:t>
      </w:r>
      <w:r>
        <w:rPr>
          <w:spacing w:val="2"/>
          <w:sz w:val="24"/>
        </w:rPr>
        <w:t xml:space="preserve"> </w:t>
      </w:r>
      <w:r>
        <w:rPr>
          <w:sz w:val="24"/>
        </w:rPr>
        <w:t>and</w:t>
      </w:r>
      <w:r>
        <w:rPr>
          <w:spacing w:val="1"/>
          <w:sz w:val="24"/>
        </w:rPr>
        <w:t xml:space="preserve"> </w:t>
      </w:r>
      <w:r>
        <w:rPr>
          <w:sz w:val="24"/>
        </w:rPr>
        <w:t>submitted</w:t>
      </w:r>
      <w:r>
        <w:rPr>
          <w:spacing w:val="2"/>
          <w:sz w:val="24"/>
        </w:rPr>
        <w:t xml:space="preserve"> </w:t>
      </w:r>
      <w:r>
        <w:rPr>
          <w:sz w:val="24"/>
        </w:rPr>
        <w:t>according</w:t>
      </w:r>
      <w:r>
        <w:rPr>
          <w:spacing w:val="1"/>
          <w:sz w:val="24"/>
        </w:rPr>
        <w:t xml:space="preserve"> </w:t>
      </w:r>
      <w:r>
        <w:rPr>
          <w:sz w:val="24"/>
        </w:rPr>
        <w:t>to</w:t>
      </w:r>
      <w:r>
        <w:rPr>
          <w:spacing w:val="2"/>
          <w:sz w:val="24"/>
        </w:rPr>
        <w:t xml:space="preserve"> </w:t>
      </w:r>
      <w:r>
        <w:rPr>
          <w:sz w:val="24"/>
        </w:rPr>
        <w:t>agency</w:t>
      </w:r>
      <w:r>
        <w:rPr>
          <w:spacing w:val="1"/>
          <w:sz w:val="24"/>
        </w:rPr>
        <w:t xml:space="preserve"> </w:t>
      </w:r>
      <w:r>
        <w:rPr>
          <w:spacing w:val="-2"/>
          <w:sz w:val="24"/>
        </w:rPr>
        <w:t>timelines</w:t>
      </w:r>
    </w:p>
    <w:p w14:paraId="5E92C283">
      <w:pPr>
        <w:pStyle w:val="7"/>
        <w:spacing w:before="51"/>
      </w:pPr>
    </w:p>
    <w:p w14:paraId="2A5496B4">
      <w:pPr>
        <w:pStyle w:val="4"/>
        <w:numPr>
          <w:ilvl w:val="0"/>
          <w:numId w:val="5"/>
        </w:numPr>
        <w:tabs>
          <w:tab w:val="left" w:pos="601"/>
        </w:tabs>
        <w:spacing w:before="0" w:after="0" w:line="240" w:lineRule="auto"/>
        <w:ind w:left="601" w:right="0" w:hanging="241"/>
        <w:jc w:val="left"/>
      </w:pPr>
      <w:r>
        <w:t>Medication</w:t>
      </w:r>
      <w:r>
        <w:rPr>
          <w:spacing w:val="-6"/>
        </w:rPr>
        <w:t xml:space="preserve"> </w:t>
      </w:r>
      <w:r>
        <w:rPr>
          <w:spacing w:val="-2"/>
        </w:rPr>
        <w:t>Administration</w:t>
      </w:r>
    </w:p>
    <w:p w14:paraId="5CFE3232">
      <w:pPr>
        <w:pStyle w:val="7"/>
        <w:spacing w:before="42" w:line="276" w:lineRule="auto"/>
        <w:ind w:left="360" w:right="1515"/>
      </w:pPr>
      <w:r>
        <w:t>Only</w:t>
      </w:r>
      <w:r>
        <w:rPr>
          <w:spacing w:val="-6"/>
        </w:rPr>
        <w:t xml:space="preserve"> </w:t>
      </w:r>
      <w:r>
        <w:t>staff</w:t>
      </w:r>
      <w:r>
        <w:rPr>
          <w:spacing w:val="-6"/>
        </w:rPr>
        <w:t xml:space="preserve"> </w:t>
      </w:r>
      <w:r>
        <w:t>who</w:t>
      </w:r>
      <w:r>
        <w:rPr>
          <w:spacing w:val="-6"/>
        </w:rPr>
        <w:t xml:space="preserve"> </w:t>
      </w:r>
      <w:r>
        <w:t>have</w:t>
      </w:r>
      <w:r>
        <w:rPr>
          <w:spacing w:val="-6"/>
        </w:rPr>
        <w:t xml:space="preserve"> </w:t>
      </w:r>
      <w:r>
        <w:t>successfully</w:t>
      </w:r>
      <w:r>
        <w:rPr>
          <w:spacing w:val="-6"/>
        </w:rPr>
        <w:t xml:space="preserve"> </w:t>
      </w:r>
      <w:r>
        <w:t>completed</w:t>
      </w:r>
      <w:r>
        <w:rPr>
          <w:spacing w:val="-6"/>
        </w:rPr>
        <w:t xml:space="preserve"> </w:t>
      </w:r>
      <w:r>
        <w:t>ODP-approved</w:t>
      </w:r>
      <w:r>
        <w:rPr>
          <w:spacing w:val="-6"/>
        </w:rPr>
        <w:t xml:space="preserve"> </w:t>
      </w:r>
      <w:r>
        <w:t>Medication</w:t>
      </w:r>
      <w:r>
        <w:rPr>
          <w:spacing w:val="-6"/>
        </w:rPr>
        <w:t xml:space="preserve"> </w:t>
      </w:r>
      <w:r>
        <w:t>Administration Training may administer medications. Procedures include:</w:t>
      </w:r>
    </w:p>
    <w:p w14:paraId="74D81993">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Verifying</w:t>
      </w:r>
      <w:r>
        <w:rPr>
          <w:spacing w:val="2"/>
          <w:sz w:val="24"/>
        </w:rPr>
        <w:t xml:space="preserve"> </w:t>
      </w:r>
      <w:r>
        <w:rPr>
          <w:sz w:val="24"/>
        </w:rPr>
        <w:t>the</w:t>
      </w:r>
      <w:r>
        <w:rPr>
          <w:spacing w:val="3"/>
          <w:sz w:val="24"/>
        </w:rPr>
        <w:t xml:space="preserve"> </w:t>
      </w:r>
      <w:r>
        <w:rPr>
          <w:sz w:val="24"/>
        </w:rPr>
        <w:t>6</w:t>
      </w:r>
      <w:r>
        <w:rPr>
          <w:spacing w:val="2"/>
          <w:sz w:val="24"/>
        </w:rPr>
        <w:t xml:space="preserve"> </w:t>
      </w:r>
      <w:r>
        <w:rPr>
          <w:sz w:val="24"/>
        </w:rPr>
        <w:t>Rights</w:t>
      </w:r>
      <w:r>
        <w:rPr>
          <w:spacing w:val="3"/>
          <w:sz w:val="24"/>
        </w:rPr>
        <w:t xml:space="preserve"> </w:t>
      </w:r>
      <w:r>
        <w:rPr>
          <w:sz w:val="24"/>
        </w:rPr>
        <w:t>of</w:t>
      </w:r>
      <w:r>
        <w:rPr>
          <w:spacing w:val="2"/>
          <w:sz w:val="24"/>
        </w:rPr>
        <w:t xml:space="preserve"> </w:t>
      </w:r>
      <w:r>
        <w:rPr>
          <w:sz w:val="24"/>
        </w:rPr>
        <w:t>Medication</w:t>
      </w:r>
      <w:r>
        <w:rPr>
          <w:spacing w:val="3"/>
          <w:sz w:val="24"/>
        </w:rPr>
        <w:t xml:space="preserve"> </w:t>
      </w:r>
      <w:r>
        <w:rPr>
          <w:spacing w:val="-2"/>
          <w:sz w:val="24"/>
        </w:rPr>
        <w:t>Administration</w:t>
      </w:r>
    </w:p>
    <w:p w14:paraId="09898A7B">
      <w:pPr>
        <w:pStyle w:val="9"/>
        <w:numPr>
          <w:ilvl w:val="1"/>
          <w:numId w:val="5"/>
        </w:numPr>
        <w:tabs>
          <w:tab w:val="left" w:pos="563"/>
        </w:tabs>
        <w:spacing w:before="0" w:after="0" w:line="288" w:lineRule="exact"/>
        <w:ind w:left="563" w:right="0" w:hanging="203"/>
        <w:jc w:val="left"/>
        <w:rPr>
          <w:rFonts w:ascii="Times New Roman" w:hAnsi="Times New Roman"/>
          <w:sz w:val="24"/>
        </w:rPr>
      </w:pPr>
      <w:r>
        <w:rPr>
          <w:sz w:val="24"/>
        </w:rPr>
        <w:t>Logging</w:t>
      </w:r>
      <w:r>
        <w:rPr>
          <w:spacing w:val="-5"/>
          <w:sz w:val="24"/>
        </w:rPr>
        <w:t xml:space="preserve"> </w:t>
      </w:r>
      <w:r>
        <w:rPr>
          <w:sz w:val="24"/>
        </w:rPr>
        <w:t>all</w:t>
      </w:r>
      <w:r>
        <w:rPr>
          <w:spacing w:val="-5"/>
          <w:sz w:val="24"/>
        </w:rPr>
        <w:t xml:space="preserve"> </w:t>
      </w:r>
      <w:r>
        <w:rPr>
          <w:sz w:val="24"/>
        </w:rPr>
        <w:t>medication</w:t>
      </w:r>
      <w:r>
        <w:rPr>
          <w:spacing w:val="-5"/>
          <w:sz w:val="24"/>
        </w:rPr>
        <w:t xml:space="preserve"> </w:t>
      </w:r>
      <w:r>
        <w:rPr>
          <w:sz w:val="24"/>
        </w:rPr>
        <w:t>administration</w:t>
      </w:r>
      <w:r>
        <w:rPr>
          <w:spacing w:val="-5"/>
          <w:sz w:val="24"/>
        </w:rPr>
        <w:t xml:space="preserve"> </w:t>
      </w:r>
      <w:r>
        <w:rPr>
          <w:sz w:val="24"/>
        </w:rPr>
        <w:t>on</w:t>
      </w:r>
      <w:r>
        <w:rPr>
          <w:spacing w:val="-5"/>
          <w:sz w:val="24"/>
        </w:rPr>
        <w:t xml:space="preserve"> </w:t>
      </w:r>
      <w:r>
        <w:rPr>
          <w:sz w:val="24"/>
        </w:rPr>
        <w:t>MARs</w:t>
      </w:r>
      <w:r>
        <w:rPr>
          <w:spacing w:val="-6"/>
          <w:sz w:val="24"/>
        </w:rPr>
        <w:t xml:space="preserve"> </w:t>
      </w:r>
      <w:r>
        <w:rPr>
          <w:sz w:val="24"/>
        </w:rPr>
        <w:t>(Medication</w:t>
      </w:r>
      <w:r>
        <w:rPr>
          <w:spacing w:val="-5"/>
          <w:sz w:val="24"/>
        </w:rPr>
        <w:t xml:space="preserve"> </w:t>
      </w:r>
      <w:r>
        <w:rPr>
          <w:sz w:val="24"/>
        </w:rPr>
        <w:t>Administration</w:t>
      </w:r>
      <w:r>
        <w:rPr>
          <w:spacing w:val="-5"/>
          <w:sz w:val="24"/>
        </w:rPr>
        <w:t xml:space="preserve"> </w:t>
      </w:r>
      <w:r>
        <w:rPr>
          <w:spacing w:val="-2"/>
          <w:sz w:val="24"/>
        </w:rPr>
        <w:t>Records)</w:t>
      </w:r>
    </w:p>
    <w:p w14:paraId="058ECA3F">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Reporting</w:t>
      </w:r>
      <w:r>
        <w:rPr>
          <w:spacing w:val="-4"/>
          <w:sz w:val="24"/>
        </w:rPr>
        <w:t xml:space="preserve"> </w:t>
      </w:r>
      <w:r>
        <w:rPr>
          <w:sz w:val="24"/>
        </w:rPr>
        <w:t>any</w:t>
      </w:r>
      <w:r>
        <w:rPr>
          <w:spacing w:val="-4"/>
          <w:sz w:val="24"/>
        </w:rPr>
        <w:t xml:space="preserve"> </w:t>
      </w:r>
      <w:r>
        <w:rPr>
          <w:sz w:val="24"/>
        </w:rPr>
        <w:t>missed,</w:t>
      </w:r>
      <w:r>
        <w:rPr>
          <w:spacing w:val="-4"/>
          <w:sz w:val="24"/>
        </w:rPr>
        <w:t xml:space="preserve"> </w:t>
      </w:r>
      <w:r>
        <w:rPr>
          <w:sz w:val="24"/>
        </w:rPr>
        <w:t>refused,</w:t>
      </w:r>
      <w:r>
        <w:rPr>
          <w:spacing w:val="-3"/>
          <w:sz w:val="24"/>
        </w:rPr>
        <w:t xml:space="preserve"> </w:t>
      </w:r>
      <w:r>
        <w:rPr>
          <w:sz w:val="24"/>
        </w:rPr>
        <w:t>or</w:t>
      </w:r>
      <w:r>
        <w:rPr>
          <w:spacing w:val="-4"/>
          <w:sz w:val="24"/>
        </w:rPr>
        <w:t xml:space="preserve"> </w:t>
      </w:r>
      <w:r>
        <w:rPr>
          <w:sz w:val="24"/>
        </w:rPr>
        <w:t>incorrect</w:t>
      </w:r>
      <w:r>
        <w:rPr>
          <w:spacing w:val="-4"/>
          <w:sz w:val="24"/>
        </w:rPr>
        <w:t xml:space="preserve"> </w:t>
      </w:r>
      <w:r>
        <w:rPr>
          <w:sz w:val="24"/>
        </w:rPr>
        <w:t>doses</w:t>
      </w:r>
      <w:r>
        <w:rPr>
          <w:spacing w:val="-4"/>
          <w:sz w:val="24"/>
        </w:rPr>
        <w:t xml:space="preserve"> </w:t>
      </w:r>
      <w:r>
        <w:rPr>
          <w:spacing w:val="-2"/>
          <w:sz w:val="24"/>
        </w:rPr>
        <w:t>immediately</w:t>
      </w:r>
    </w:p>
    <w:p w14:paraId="7F4B47F4">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Safely</w:t>
      </w:r>
      <w:r>
        <w:rPr>
          <w:spacing w:val="-4"/>
          <w:sz w:val="24"/>
        </w:rPr>
        <w:t xml:space="preserve"> </w:t>
      </w:r>
      <w:r>
        <w:rPr>
          <w:sz w:val="24"/>
        </w:rPr>
        <w:t>storing</w:t>
      </w:r>
      <w:r>
        <w:rPr>
          <w:spacing w:val="-4"/>
          <w:sz w:val="24"/>
        </w:rPr>
        <w:t xml:space="preserve"> </w:t>
      </w:r>
      <w:r>
        <w:rPr>
          <w:sz w:val="24"/>
        </w:rPr>
        <w:t>all</w:t>
      </w:r>
      <w:r>
        <w:rPr>
          <w:spacing w:val="-3"/>
          <w:sz w:val="24"/>
        </w:rPr>
        <w:t xml:space="preserve"> </w:t>
      </w:r>
      <w:r>
        <w:rPr>
          <w:sz w:val="24"/>
        </w:rPr>
        <w:t>medications</w:t>
      </w:r>
      <w:r>
        <w:rPr>
          <w:spacing w:val="-4"/>
          <w:sz w:val="24"/>
        </w:rPr>
        <w:t xml:space="preserve"> </w:t>
      </w:r>
      <w:r>
        <w:rPr>
          <w:sz w:val="24"/>
        </w:rPr>
        <w:t>in</w:t>
      </w:r>
      <w:r>
        <w:rPr>
          <w:spacing w:val="-4"/>
          <w:sz w:val="24"/>
        </w:rPr>
        <w:t xml:space="preserve"> </w:t>
      </w:r>
      <w:r>
        <w:rPr>
          <w:sz w:val="24"/>
        </w:rPr>
        <w:t>a</w:t>
      </w:r>
      <w:r>
        <w:rPr>
          <w:spacing w:val="-3"/>
          <w:sz w:val="24"/>
        </w:rPr>
        <w:t xml:space="preserve"> </w:t>
      </w:r>
      <w:r>
        <w:rPr>
          <w:sz w:val="24"/>
        </w:rPr>
        <w:t>locked</w:t>
      </w:r>
      <w:r>
        <w:rPr>
          <w:spacing w:val="-4"/>
          <w:sz w:val="24"/>
        </w:rPr>
        <w:t xml:space="preserve"> </w:t>
      </w:r>
      <w:r>
        <w:rPr>
          <w:sz w:val="24"/>
        </w:rPr>
        <w:t>area</w:t>
      </w:r>
      <w:r>
        <w:rPr>
          <w:spacing w:val="-3"/>
          <w:sz w:val="24"/>
        </w:rPr>
        <w:t xml:space="preserve"> </w:t>
      </w:r>
      <w:r>
        <w:rPr>
          <w:sz w:val="24"/>
        </w:rPr>
        <w:t>and</w:t>
      </w:r>
      <w:r>
        <w:rPr>
          <w:spacing w:val="-4"/>
          <w:sz w:val="24"/>
        </w:rPr>
        <w:t xml:space="preserve"> </w:t>
      </w:r>
      <w:r>
        <w:rPr>
          <w:sz w:val="24"/>
        </w:rPr>
        <w:t>following</w:t>
      </w:r>
      <w:r>
        <w:rPr>
          <w:spacing w:val="-4"/>
          <w:sz w:val="24"/>
        </w:rPr>
        <w:t xml:space="preserve"> </w:t>
      </w:r>
      <w:r>
        <w:rPr>
          <w:sz w:val="24"/>
        </w:rPr>
        <w:t>disposal</w:t>
      </w:r>
      <w:r>
        <w:rPr>
          <w:spacing w:val="-3"/>
          <w:sz w:val="24"/>
        </w:rPr>
        <w:t xml:space="preserve"> </w:t>
      </w:r>
      <w:r>
        <w:rPr>
          <w:spacing w:val="-2"/>
          <w:sz w:val="24"/>
        </w:rPr>
        <w:t>protocols</w:t>
      </w:r>
    </w:p>
    <w:p w14:paraId="30EFA1F9">
      <w:pPr>
        <w:pStyle w:val="7"/>
        <w:spacing w:before="101"/>
      </w:pPr>
    </w:p>
    <w:p w14:paraId="64A2DC5E">
      <w:pPr>
        <w:pStyle w:val="4"/>
        <w:numPr>
          <w:ilvl w:val="0"/>
          <w:numId w:val="5"/>
        </w:numPr>
        <w:tabs>
          <w:tab w:val="left" w:pos="722"/>
        </w:tabs>
        <w:spacing w:before="0" w:after="0" w:line="240" w:lineRule="auto"/>
        <w:ind w:left="722" w:right="0" w:hanging="362"/>
        <w:jc w:val="left"/>
      </w:pPr>
      <w:r>
        <w:t>Cultural</w:t>
      </w:r>
      <w:r>
        <w:rPr>
          <w:spacing w:val="-2"/>
        </w:rPr>
        <w:t xml:space="preserve"> </w:t>
      </w:r>
      <w:r>
        <w:t>Competency</w:t>
      </w:r>
      <w:r>
        <w:rPr>
          <w:spacing w:val="-1"/>
        </w:rPr>
        <w:t xml:space="preserve"> </w:t>
      </w:r>
      <w:r>
        <w:t>&amp;</w:t>
      </w:r>
      <w:r>
        <w:rPr>
          <w:spacing w:val="-1"/>
        </w:rPr>
        <w:t xml:space="preserve"> </w:t>
      </w:r>
      <w:r>
        <w:t>Disability</w:t>
      </w:r>
      <w:r>
        <w:rPr>
          <w:spacing w:val="-1"/>
        </w:rPr>
        <w:t xml:space="preserve"> </w:t>
      </w:r>
      <w:r>
        <w:rPr>
          <w:spacing w:val="-2"/>
        </w:rPr>
        <w:t>Awareness</w:t>
      </w:r>
    </w:p>
    <w:p w14:paraId="272450A6">
      <w:pPr>
        <w:pStyle w:val="7"/>
        <w:spacing w:before="42"/>
        <w:ind w:left="360"/>
      </w:pPr>
      <w:r>
        <w:t>Our</w:t>
      </w:r>
      <w:r>
        <w:rPr>
          <w:spacing w:val="1"/>
        </w:rPr>
        <w:t xml:space="preserve"> </w:t>
      </w:r>
      <w:r>
        <w:t>agency</w:t>
      </w:r>
      <w:r>
        <w:rPr>
          <w:spacing w:val="2"/>
        </w:rPr>
        <w:t xml:space="preserve"> </w:t>
      </w:r>
      <w:r>
        <w:t>is</w:t>
      </w:r>
      <w:r>
        <w:rPr>
          <w:spacing w:val="2"/>
        </w:rPr>
        <w:t xml:space="preserve"> </w:t>
      </w:r>
      <w:r>
        <w:t>committed</w:t>
      </w:r>
      <w:r>
        <w:rPr>
          <w:spacing w:val="2"/>
        </w:rPr>
        <w:t xml:space="preserve"> </w:t>
      </w:r>
      <w:r>
        <w:t>to</w:t>
      </w:r>
      <w:r>
        <w:rPr>
          <w:spacing w:val="2"/>
        </w:rPr>
        <w:t xml:space="preserve"> </w:t>
      </w:r>
      <w:r>
        <w:t>equity</w:t>
      </w:r>
      <w:r>
        <w:rPr>
          <w:spacing w:val="2"/>
        </w:rPr>
        <w:t xml:space="preserve"> </w:t>
      </w:r>
      <w:r>
        <w:t>and</w:t>
      </w:r>
      <w:r>
        <w:rPr>
          <w:spacing w:val="2"/>
        </w:rPr>
        <w:t xml:space="preserve"> </w:t>
      </w:r>
      <w:r>
        <w:t>inclusion.</w:t>
      </w:r>
      <w:r>
        <w:rPr>
          <w:spacing w:val="2"/>
        </w:rPr>
        <w:t xml:space="preserve"> </w:t>
      </w:r>
      <w:r>
        <w:t>Staff</w:t>
      </w:r>
      <w:r>
        <w:rPr>
          <w:spacing w:val="2"/>
        </w:rPr>
        <w:t xml:space="preserve"> </w:t>
      </w:r>
      <w:r>
        <w:rPr>
          <w:spacing w:val="-2"/>
        </w:rPr>
        <w:t>must:</w:t>
      </w:r>
    </w:p>
    <w:p w14:paraId="13B1F4DE">
      <w:pPr>
        <w:pStyle w:val="9"/>
        <w:numPr>
          <w:ilvl w:val="1"/>
          <w:numId w:val="5"/>
        </w:numPr>
        <w:tabs>
          <w:tab w:val="left" w:pos="618"/>
        </w:tabs>
        <w:spacing w:before="44" w:after="0" w:line="290" w:lineRule="exact"/>
        <w:ind w:left="618" w:right="0" w:hanging="258"/>
        <w:jc w:val="left"/>
        <w:rPr>
          <w:rFonts w:ascii="Times New Roman" w:hAnsi="Times New Roman"/>
          <w:sz w:val="24"/>
        </w:rPr>
      </w:pPr>
      <w:r>
        <w:rPr>
          <w:sz w:val="24"/>
        </w:rPr>
        <w:t>Respect</w:t>
      </w:r>
      <w:r>
        <w:rPr>
          <w:spacing w:val="-6"/>
          <w:sz w:val="24"/>
        </w:rPr>
        <w:t xml:space="preserve"> </w:t>
      </w:r>
      <w:r>
        <w:rPr>
          <w:sz w:val="24"/>
        </w:rPr>
        <w:t>all</w:t>
      </w:r>
      <w:r>
        <w:rPr>
          <w:spacing w:val="-6"/>
          <w:sz w:val="24"/>
        </w:rPr>
        <w:t xml:space="preserve"> </w:t>
      </w:r>
      <w:r>
        <w:rPr>
          <w:sz w:val="24"/>
        </w:rPr>
        <w:t>cultural,</w:t>
      </w:r>
      <w:r>
        <w:rPr>
          <w:spacing w:val="-6"/>
          <w:sz w:val="24"/>
        </w:rPr>
        <w:t xml:space="preserve"> </w:t>
      </w:r>
      <w:r>
        <w:rPr>
          <w:sz w:val="24"/>
        </w:rPr>
        <w:t>racial,</w:t>
      </w:r>
      <w:r>
        <w:rPr>
          <w:spacing w:val="-5"/>
          <w:sz w:val="24"/>
        </w:rPr>
        <w:t xml:space="preserve"> </w:t>
      </w:r>
      <w:r>
        <w:rPr>
          <w:sz w:val="24"/>
        </w:rPr>
        <w:t>gender,</w:t>
      </w:r>
      <w:r>
        <w:rPr>
          <w:spacing w:val="-6"/>
          <w:sz w:val="24"/>
        </w:rPr>
        <w:t xml:space="preserve"> </w:t>
      </w:r>
      <w:r>
        <w:rPr>
          <w:sz w:val="24"/>
        </w:rPr>
        <w:t>and</w:t>
      </w:r>
      <w:r>
        <w:rPr>
          <w:spacing w:val="-6"/>
          <w:sz w:val="24"/>
        </w:rPr>
        <w:t xml:space="preserve"> </w:t>
      </w:r>
      <w:r>
        <w:rPr>
          <w:sz w:val="24"/>
        </w:rPr>
        <w:t>religious</w:t>
      </w:r>
      <w:r>
        <w:rPr>
          <w:spacing w:val="-5"/>
          <w:sz w:val="24"/>
        </w:rPr>
        <w:t xml:space="preserve"> </w:t>
      </w:r>
      <w:r>
        <w:rPr>
          <w:spacing w:val="-2"/>
          <w:sz w:val="24"/>
        </w:rPr>
        <w:t>identities</w:t>
      </w:r>
    </w:p>
    <w:p w14:paraId="7764F8F9">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Avoid</w:t>
      </w:r>
      <w:r>
        <w:rPr>
          <w:spacing w:val="-6"/>
          <w:sz w:val="24"/>
        </w:rPr>
        <w:t xml:space="preserve"> </w:t>
      </w:r>
      <w:r>
        <w:rPr>
          <w:sz w:val="24"/>
        </w:rPr>
        <w:t>stereotypes,</w:t>
      </w:r>
      <w:r>
        <w:rPr>
          <w:spacing w:val="-5"/>
          <w:sz w:val="24"/>
        </w:rPr>
        <w:t xml:space="preserve"> </w:t>
      </w:r>
      <w:r>
        <w:rPr>
          <w:sz w:val="24"/>
        </w:rPr>
        <w:t>assumptions,</w:t>
      </w:r>
      <w:r>
        <w:rPr>
          <w:spacing w:val="-5"/>
          <w:sz w:val="24"/>
        </w:rPr>
        <w:t xml:space="preserve"> </w:t>
      </w:r>
      <w:r>
        <w:rPr>
          <w:sz w:val="24"/>
        </w:rPr>
        <w:t>or</w:t>
      </w:r>
      <w:r>
        <w:rPr>
          <w:spacing w:val="-6"/>
          <w:sz w:val="24"/>
        </w:rPr>
        <w:t xml:space="preserve"> </w:t>
      </w:r>
      <w:r>
        <w:rPr>
          <w:sz w:val="24"/>
        </w:rPr>
        <w:t>discriminatory</w:t>
      </w:r>
      <w:r>
        <w:rPr>
          <w:spacing w:val="-5"/>
          <w:sz w:val="24"/>
        </w:rPr>
        <w:t xml:space="preserve"> </w:t>
      </w:r>
      <w:r>
        <w:rPr>
          <w:spacing w:val="-2"/>
          <w:sz w:val="24"/>
        </w:rPr>
        <w:t>language</w:t>
      </w:r>
    </w:p>
    <w:p w14:paraId="069B280A">
      <w:pPr>
        <w:pStyle w:val="9"/>
        <w:numPr>
          <w:ilvl w:val="1"/>
          <w:numId w:val="5"/>
        </w:numPr>
        <w:tabs>
          <w:tab w:val="left" w:pos="564"/>
          <w:tab w:val="left" w:pos="619"/>
        </w:tabs>
        <w:spacing w:before="2" w:after="0" w:line="235" w:lineRule="auto"/>
        <w:ind w:left="564" w:right="3266" w:hanging="204"/>
        <w:jc w:val="left"/>
        <w:rPr>
          <w:rFonts w:ascii="Times New Roman" w:hAnsi="Times New Roman"/>
          <w:sz w:val="24"/>
        </w:rPr>
      </w:pPr>
      <w:r>
        <w:rPr>
          <w:sz w:val="24"/>
        </w:rPr>
        <w:t>Use</w:t>
      </w:r>
      <w:r>
        <w:rPr>
          <w:spacing w:val="40"/>
          <w:sz w:val="24"/>
        </w:rPr>
        <w:t xml:space="preserve"> </w:t>
      </w:r>
      <w:r>
        <w:rPr>
          <w:sz w:val="24"/>
        </w:rPr>
        <w:t xml:space="preserve">inclusive communication techniques and visual supports when </w:t>
      </w:r>
      <w:r>
        <w:rPr>
          <w:spacing w:val="-2"/>
          <w:sz w:val="24"/>
        </w:rPr>
        <w:t>appropriate</w:t>
      </w:r>
    </w:p>
    <w:p w14:paraId="7FAE6193">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Understand</w:t>
      </w:r>
      <w:r>
        <w:rPr>
          <w:spacing w:val="-2"/>
          <w:sz w:val="24"/>
        </w:rPr>
        <w:t xml:space="preserve"> </w:t>
      </w:r>
      <w:r>
        <w:rPr>
          <w:sz w:val="24"/>
        </w:rPr>
        <w:t>disability</w:t>
      </w:r>
      <w:r>
        <w:rPr>
          <w:spacing w:val="-1"/>
          <w:sz w:val="24"/>
        </w:rPr>
        <w:t xml:space="preserve"> </w:t>
      </w:r>
      <w:r>
        <w:rPr>
          <w:sz w:val="24"/>
        </w:rPr>
        <w:t>not</w:t>
      </w:r>
      <w:r>
        <w:rPr>
          <w:spacing w:val="-1"/>
          <w:sz w:val="24"/>
        </w:rPr>
        <w:t xml:space="preserve"> </w:t>
      </w:r>
      <w:r>
        <w:rPr>
          <w:sz w:val="24"/>
        </w:rPr>
        <w:t>only</w:t>
      </w:r>
      <w:r>
        <w:rPr>
          <w:spacing w:val="-2"/>
          <w:sz w:val="24"/>
        </w:rPr>
        <w:t xml:space="preserve"> </w:t>
      </w:r>
      <w:r>
        <w:rPr>
          <w:sz w:val="24"/>
        </w:rPr>
        <w:t>as</w:t>
      </w:r>
      <w:r>
        <w:rPr>
          <w:spacing w:val="-1"/>
          <w:sz w:val="24"/>
        </w:rPr>
        <w:t xml:space="preserve"> </w:t>
      </w:r>
      <w:r>
        <w:rPr>
          <w:sz w:val="24"/>
        </w:rPr>
        <w:t>a</w:t>
      </w:r>
      <w:r>
        <w:rPr>
          <w:spacing w:val="-1"/>
          <w:sz w:val="24"/>
        </w:rPr>
        <w:t xml:space="preserve"> </w:t>
      </w:r>
      <w:r>
        <w:rPr>
          <w:sz w:val="24"/>
        </w:rPr>
        <w:t>medical</w:t>
      </w:r>
      <w:r>
        <w:rPr>
          <w:spacing w:val="-2"/>
          <w:sz w:val="24"/>
        </w:rPr>
        <w:t xml:space="preserve"> </w:t>
      </w:r>
      <w:r>
        <w:rPr>
          <w:sz w:val="24"/>
        </w:rPr>
        <w:t>issue,</w:t>
      </w:r>
      <w:r>
        <w:rPr>
          <w:spacing w:val="-1"/>
          <w:sz w:val="24"/>
        </w:rPr>
        <w:t xml:space="preserve"> </w:t>
      </w:r>
      <w:r>
        <w:rPr>
          <w:sz w:val="24"/>
        </w:rPr>
        <w:t>but</w:t>
      </w:r>
      <w:r>
        <w:rPr>
          <w:spacing w:val="-1"/>
          <w:sz w:val="24"/>
        </w:rPr>
        <w:t xml:space="preserve"> </w:t>
      </w:r>
      <w:r>
        <w:rPr>
          <w:sz w:val="24"/>
        </w:rPr>
        <w:t>also</w:t>
      </w:r>
      <w:r>
        <w:rPr>
          <w:spacing w:val="-2"/>
          <w:sz w:val="24"/>
        </w:rPr>
        <w:t xml:space="preserve"> </w:t>
      </w:r>
      <w:r>
        <w:rPr>
          <w:sz w:val="24"/>
        </w:rPr>
        <w:t>as</w:t>
      </w:r>
      <w:r>
        <w:rPr>
          <w:spacing w:val="-1"/>
          <w:sz w:val="24"/>
        </w:rPr>
        <w:t xml:space="preserve"> </w:t>
      </w:r>
      <w:r>
        <w:rPr>
          <w:sz w:val="24"/>
        </w:rPr>
        <w:t>a</w:t>
      </w:r>
      <w:r>
        <w:rPr>
          <w:spacing w:val="-1"/>
          <w:sz w:val="24"/>
        </w:rPr>
        <w:t xml:space="preserve"> </w:t>
      </w:r>
      <w:r>
        <w:rPr>
          <w:sz w:val="24"/>
        </w:rPr>
        <w:t>cultural</w:t>
      </w:r>
      <w:r>
        <w:rPr>
          <w:spacing w:val="-1"/>
          <w:sz w:val="24"/>
        </w:rPr>
        <w:t xml:space="preserve"> </w:t>
      </w:r>
      <w:r>
        <w:rPr>
          <w:spacing w:val="-2"/>
          <w:sz w:val="24"/>
        </w:rPr>
        <w:t>identity</w:t>
      </w:r>
    </w:p>
    <w:p w14:paraId="08D33EFB">
      <w:pPr>
        <w:pStyle w:val="4"/>
        <w:numPr>
          <w:ilvl w:val="0"/>
          <w:numId w:val="5"/>
        </w:numPr>
        <w:tabs>
          <w:tab w:val="left" w:pos="717"/>
        </w:tabs>
        <w:spacing w:before="106" w:after="0" w:line="240" w:lineRule="auto"/>
        <w:ind w:left="717" w:right="0" w:hanging="357"/>
        <w:jc w:val="left"/>
      </w:pPr>
      <w:r>
        <w:rPr>
          <w:spacing w:val="-2"/>
        </w:rPr>
        <w:t>De-escalation</w:t>
      </w:r>
      <w:r>
        <w:rPr>
          <w:spacing w:val="1"/>
        </w:rPr>
        <w:t xml:space="preserve"> </w:t>
      </w:r>
      <w:r>
        <w:rPr>
          <w:spacing w:val="-2"/>
        </w:rPr>
        <w:t>&amp;</w:t>
      </w:r>
      <w:r>
        <w:rPr>
          <w:spacing w:val="1"/>
        </w:rPr>
        <w:t xml:space="preserve"> </w:t>
      </w:r>
      <w:r>
        <w:rPr>
          <w:spacing w:val="-2"/>
        </w:rPr>
        <w:t>Behavioral</w:t>
      </w:r>
      <w:r>
        <w:rPr>
          <w:spacing w:val="1"/>
        </w:rPr>
        <w:t xml:space="preserve"> </w:t>
      </w:r>
      <w:r>
        <w:rPr>
          <w:spacing w:val="-2"/>
        </w:rPr>
        <w:t>Support</w:t>
      </w:r>
    </w:p>
    <w:p w14:paraId="504F6ACA">
      <w:pPr>
        <w:pStyle w:val="7"/>
        <w:spacing w:before="42"/>
        <w:ind w:left="360"/>
      </w:pPr>
      <w:r>
        <w:t>Challenging</w:t>
      </w:r>
      <w:r>
        <w:rPr>
          <w:spacing w:val="2"/>
        </w:rPr>
        <w:t xml:space="preserve"> </w:t>
      </w:r>
      <w:r>
        <w:t>behavior</w:t>
      </w:r>
      <w:r>
        <w:rPr>
          <w:spacing w:val="3"/>
        </w:rPr>
        <w:t xml:space="preserve"> </w:t>
      </w:r>
      <w:r>
        <w:t>is</w:t>
      </w:r>
      <w:r>
        <w:rPr>
          <w:spacing w:val="2"/>
        </w:rPr>
        <w:t xml:space="preserve"> </w:t>
      </w:r>
      <w:r>
        <w:t>a</w:t>
      </w:r>
      <w:r>
        <w:rPr>
          <w:spacing w:val="3"/>
        </w:rPr>
        <w:t xml:space="preserve"> </w:t>
      </w:r>
      <w:r>
        <w:t>form</w:t>
      </w:r>
      <w:r>
        <w:rPr>
          <w:spacing w:val="3"/>
        </w:rPr>
        <w:t xml:space="preserve"> </w:t>
      </w:r>
      <w:r>
        <w:t>of</w:t>
      </w:r>
      <w:r>
        <w:rPr>
          <w:spacing w:val="2"/>
        </w:rPr>
        <w:t xml:space="preserve"> </w:t>
      </w:r>
      <w:r>
        <w:t>communication.</w:t>
      </w:r>
      <w:r>
        <w:rPr>
          <w:spacing w:val="3"/>
        </w:rPr>
        <w:t xml:space="preserve"> </w:t>
      </w:r>
      <w:r>
        <w:t>Staff</w:t>
      </w:r>
      <w:r>
        <w:rPr>
          <w:spacing w:val="3"/>
        </w:rPr>
        <w:t xml:space="preserve"> </w:t>
      </w:r>
      <w:r>
        <w:rPr>
          <w:spacing w:val="-2"/>
        </w:rPr>
        <w:t>must:</w:t>
      </w:r>
    </w:p>
    <w:p w14:paraId="728B260E">
      <w:pPr>
        <w:pStyle w:val="9"/>
        <w:numPr>
          <w:ilvl w:val="1"/>
          <w:numId w:val="5"/>
        </w:numPr>
        <w:tabs>
          <w:tab w:val="left" w:pos="618"/>
        </w:tabs>
        <w:spacing w:before="41" w:after="0" w:line="290" w:lineRule="exact"/>
        <w:ind w:left="618" w:right="0" w:hanging="258"/>
        <w:jc w:val="left"/>
        <w:rPr>
          <w:rFonts w:ascii="Times New Roman" w:hAnsi="Times New Roman"/>
          <w:sz w:val="24"/>
        </w:rPr>
      </w:pPr>
      <w:r>
        <w:rPr>
          <w:sz w:val="24"/>
        </w:rPr>
        <w:t>Apply</w:t>
      </w:r>
      <w:r>
        <w:rPr>
          <w:spacing w:val="-6"/>
          <w:sz w:val="24"/>
        </w:rPr>
        <w:t xml:space="preserve"> </w:t>
      </w:r>
      <w:r>
        <w:rPr>
          <w:sz w:val="24"/>
        </w:rPr>
        <w:t>Positive</w:t>
      </w:r>
      <w:r>
        <w:rPr>
          <w:spacing w:val="-6"/>
          <w:sz w:val="24"/>
        </w:rPr>
        <w:t xml:space="preserve"> </w:t>
      </w:r>
      <w:r>
        <w:rPr>
          <w:sz w:val="24"/>
        </w:rPr>
        <w:t>Approaches</w:t>
      </w:r>
      <w:r>
        <w:rPr>
          <w:spacing w:val="-6"/>
          <w:sz w:val="24"/>
        </w:rPr>
        <w:t xml:space="preserve"> </w:t>
      </w:r>
      <w:r>
        <w:rPr>
          <w:spacing w:val="-2"/>
          <w:sz w:val="24"/>
        </w:rPr>
        <w:t>principles</w:t>
      </w:r>
    </w:p>
    <w:p w14:paraId="41318C16">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Recognize</w:t>
      </w:r>
      <w:r>
        <w:rPr>
          <w:spacing w:val="-4"/>
          <w:sz w:val="24"/>
        </w:rPr>
        <w:t xml:space="preserve"> </w:t>
      </w:r>
      <w:r>
        <w:rPr>
          <w:sz w:val="24"/>
        </w:rPr>
        <w:t>early</w:t>
      </w:r>
      <w:r>
        <w:rPr>
          <w:spacing w:val="-3"/>
          <w:sz w:val="24"/>
        </w:rPr>
        <w:t xml:space="preserve"> </w:t>
      </w:r>
      <w:r>
        <w:rPr>
          <w:sz w:val="24"/>
        </w:rPr>
        <w:t>warning</w:t>
      </w:r>
      <w:r>
        <w:rPr>
          <w:spacing w:val="-3"/>
          <w:sz w:val="24"/>
        </w:rPr>
        <w:t xml:space="preserve"> </w:t>
      </w:r>
      <w:r>
        <w:rPr>
          <w:sz w:val="24"/>
        </w:rPr>
        <w:t>signs</w:t>
      </w:r>
      <w:r>
        <w:rPr>
          <w:spacing w:val="-3"/>
          <w:sz w:val="24"/>
        </w:rPr>
        <w:t xml:space="preserve"> </w:t>
      </w:r>
      <w:r>
        <w:rPr>
          <w:sz w:val="24"/>
        </w:rPr>
        <w:t>of</w:t>
      </w:r>
      <w:r>
        <w:rPr>
          <w:spacing w:val="-4"/>
          <w:sz w:val="24"/>
        </w:rPr>
        <w:t xml:space="preserve"> </w:t>
      </w:r>
      <w:r>
        <w:rPr>
          <w:sz w:val="24"/>
        </w:rPr>
        <w:t>escalation</w:t>
      </w:r>
      <w:r>
        <w:rPr>
          <w:spacing w:val="-3"/>
          <w:sz w:val="24"/>
        </w:rPr>
        <w:t xml:space="preserve"> </w:t>
      </w:r>
      <w:r>
        <w:rPr>
          <w:sz w:val="24"/>
        </w:rPr>
        <w:t>and</w:t>
      </w:r>
      <w:r>
        <w:rPr>
          <w:spacing w:val="-3"/>
          <w:sz w:val="24"/>
        </w:rPr>
        <w:t xml:space="preserve"> </w:t>
      </w:r>
      <w:r>
        <w:rPr>
          <w:sz w:val="24"/>
        </w:rPr>
        <w:t>respond</w:t>
      </w:r>
      <w:r>
        <w:rPr>
          <w:spacing w:val="-3"/>
          <w:sz w:val="24"/>
        </w:rPr>
        <w:t xml:space="preserve"> </w:t>
      </w:r>
      <w:r>
        <w:rPr>
          <w:spacing w:val="-2"/>
          <w:sz w:val="24"/>
        </w:rPr>
        <w:t>calmly</w:t>
      </w:r>
    </w:p>
    <w:p w14:paraId="49B1D44F">
      <w:pPr>
        <w:pStyle w:val="9"/>
        <w:numPr>
          <w:ilvl w:val="1"/>
          <w:numId w:val="5"/>
        </w:numPr>
        <w:tabs>
          <w:tab w:val="left" w:pos="564"/>
          <w:tab w:val="left" w:pos="618"/>
        </w:tabs>
        <w:spacing w:before="45" w:after="0" w:line="276" w:lineRule="auto"/>
        <w:ind w:left="564" w:right="1970" w:hanging="204"/>
        <w:jc w:val="left"/>
        <w:rPr>
          <w:rFonts w:ascii="Times New Roman" w:hAnsi="Times New Roman"/>
          <w:sz w:val="24"/>
        </w:rPr>
      </w:pPr>
      <w:r>
        <w:rPr>
          <w:sz w:val="24"/>
        </w:rPr>
        <w:t>Use</w:t>
      </w:r>
      <w:r>
        <w:rPr>
          <w:spacing w:val="40"/>
          <w:sz w:val="24"/>
        </w:rPr>
        <w:t xml:space="preserve"> </w:t>
      </w:r>
      <w:r>
        <w:rPr>
          <w:sz w:val="24"/>
        </w:rPr>
        <w:t>non-physical</w:t>
      </w:r>
      <w:r>
        <w:rPr>
          <w:spacing w:val="-8"/>
          <w:sz w:val="24"/>
        </w:rPr>
        <w:t xml:space="preserve"> </w:t>
      </w:r>
      <w:r>
        <w:rPr>
          <w:sz w:val="24"/>
        </w:rPr>
        <w:t>de-escalation</w:t>
      </w:r>
      <w:r>
        <w:rPr>
          <w:spacing w:val="-8"/>
          <w:sz w:val="24"/>
        </w:rPr>
        <w:t xml:space="preserve"> </w:t>
      </w:r>
      <w:r>
        <w:rPr>
          <w:sz w:val="24"/>
        </w:rPr>
        <w:t>methods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redirection,</w:t>
      </w:r>
      <w:r>
        <w:rPr>
          <w:spacing w:val="-7"/>
          <w:sz w:val="24"/>
        </w:rPr>
        <w:t xml:space="preserve"> </w:t>
      </w:r>
      <w:r>
        <w:rPr>
          <w:sz w:val="24"/>
        </w:rPr>
        <w:t>choice</w:t>
      </w:r>
      <w:r>
        <w:rPr>
          <w:spacing w:val="-7"/>
          <w:sz w:val="24"/>
        </w:rPr>
        <w:t xml:space="preserve"> </w:t>
      </w:r>
      <w:r>
        <w:rPr>
          <w:sz w:val="24"/>
        </w:rPr>
        <w:t>offering,</w:t>
      </w:r>
      <w:r>
        <w:rPr>
          <w:spacing w:val="-7"/>
          <w:sz w:val="24"/>
        </w:rPr>
        <w:t xml:space="preserve"> </w:t>
      </w:r>
      <w:r>
        <w:rPr>
          <w:sz w:val="24"/>
        </w:rPr>
        <w:t>and providing space</w:t>
      </w:r>
    </w:p>
    <w:p w14:paraId="7325B912">
      <w:pPr>
        <w:pStyle w:val="9"/>
        <w:numPr>
          <w:ilvl w:val="1"/>
          <w:numId w:val="5"/>
        </w:numPr>
        <w:tabs>
          <w:tab w:val="left" w:pos="619"/>
        </w:tabs>
        <w:spacing w:before="0" w:after="0" w:line="243" w:lineRule="exact"/>
        <w:ind w:left="619" w:right="0" w:hanging="259"/>
        <w:jc w:val="left"/>
        <w:rPr>
          <w:rFonts w:ascii="Times New Roman" w:hAnsi="Times New Roman"/>
          <w:sz w:val="24"/>
        </w:rPr>
      </w:pPr>
      <w:r>
        <w:rPr>
          <w:sz w:val="24"/>
        </w:rPr>
        <w:t>Follow</w:t>
      </w:r>
      <w:r>
        <w:rPr>
          <w:spacing w:val="3"/>
          <w:sz w:val="24"/>
        </w:rPr>
        <w:t xml:space="preserve"> </w:t>
      </w:r>
      <w:r>
        <w:rPr>
          <w:sz w:val="24"/>
        </w:rPr>
        <w:t>any</w:t>
      </w:r>
      <w:r>
        <w:rPr>
          <w:spacing w:val="4"/>
          <w:sz w:val="24"/>
        </w:rPr>
        <w:t xml:space="preserve"> </w:t>
      </w:r>
      <w:r>
        <w:rPr>
          <w:sz w:val="24"/>
        </w:rPr>
        <w:t>behavior</w:t>
      </w:r>
      <w:r>
        <w:rPr>
          <w:spacing w:val="3"/>
          <w:sz w:val="24"/>
        </w:rPr>
        <w:t xml:space="preserve"> </w:t>
      </w:r>
      <w:r>
        <w:rPr>
          <w:sz w:val="24"/>
        </w:rPr>
        <w:t>support</w:t>
      </w:r>
      <w:r>
        <w:rPr>
          <w:spacing w:val="4"/>
          <w:sz w:val="24"/>
        </w:rPr>
        <w:t xml:space="preserve"> </w:t>
      </w:r>
      <w:r>
        <w:rPr>
          <w:sz w:val="24"/>
        </w:rPr>
        <w:t>plans</w:t>
      </w:r>
      <w:r>
        <w:rPr>
          <w:spacing w:val="3"/>
          <w:sz w:val="24"/>
        </w:rPr>
        <w:t xml:space="preserve"> </w:t>
      </w:r>
      <w:r>
        <w:rPr>
          <w:sz w:val="24"/>
        </w:rPr>
        <w:t>and</w:t>
      </w:r>
      <w:r>
        <w:rPr>
          <w:spacing w:val="4"/>
          <w:sz w:val="24"/>
        </w:rPr>
        <w:t xml:space="preserve"> </w:t>
      </w:r>
      <w:r>
        <w:rPr>
          <w:sz w:val="24"/>
        </w:rPr>
        <w:t>ensure</w:t>
      </w:r>
      <w:r>
        <w:rPr>
          <w:spacing w:val="3"/>
          <w:sz w:val="24"/>
        </w:rPr>
        <w:t xml:space="preserve"> </w:t>
      </w:r>
      <w:r>
        <w:rPr>
          <w:sz w:val="24"/>
        </w:rPr>
        <w:t>documentation</w:t>
      </w:r>
      <w:r>
        <w:rPr>
          <w:spacing w:val="4"/>
          <w:sz w:val="24"/>
        </w:rPr>
        <w:t xml:space="preserve"> </w:t>
      </w:r>
      <w:r>
        <w:rPr>
          <w:sz w:val="24"/>
        </w:rPr>
        <w:t>of</w:t>
      </w:r>
      <w:r>
        <w:rPr>
          <w:spacing w:val="4"/>
          <w:sz w:val="24"/>
        </w:rPr>
        <w:t xml:space="preserve"> </w:t>
      </w:r>
      <w:r>
        <w:rPr>
          <w:spacing w:val="-2"/>
          <w:sz w:val="24"/>
        </w:rPr>
        <w:t>behavioral</w:t>
      </w:r>
    </w:p>
    <w:p w14:paraId="5668CEC1">
      <w:pPr>
        <w:pStyle w:val="7"/>
        <w:spacing w:line="290" w:lineRule="exact"/>
        <w:ind w:left="564"/>
      </w:pPr>
      <w:r>
        <w:rPr>
          <w:spacing w:val="-2"/>
        </w:rPr>
        <w:t>incidents</w:t>
      </w:r>
    </w:p>
    <w:p w14:paraId="4E83748E">
      <w:pPr>
        <w:pStyle w:val="4"/>
        <w:numPr>
          <w:ilvl w:val="0"/>
          <w:numId w:val="5"/>
        </w:numPr>
        <w:tabs>
          <w:tab w:val="left" w:pos="722"/>
        </w:tabs>
        <w:spacing w:before="55" w:after="0" w:line="240" w:lineRule="auto"/>
        <w:ind w:left="722" w:right="0" w:hanging="362"/>
        <w:jc w:val="left"/>
      </w:pPr>
      <w:r>
        <w:t>Training</w:t>
      </w:r>
      <w:r>
        <w:rPr>
          <w:spacing w:val="-7"/>
        </w:rPr>
        <w:t xml:space="preserve"> </w:t>
      </w:r>
      <w:r>
        <w:t>&amp;</w:t>
      </w:r>
      <w:r>
        <w:rPr>
          <w:spacing w:val="-7"/>
        </w:rPr>
        <w:t xml:space="preserve"> </w:t>
      </w:r>
      <w:r>
        <w:t>Professional</w:t>
      </w:r>
      <w:r>
        <w:rPr>
          <w:spacing w:val="-7"/>
        </w:rPr>
        <w:t xml:space="preserve"> </w:t>
      </w:r>
      <w:r>
        <w:rPr>
          <w:spacing w:val="-2"/>
        </w:rPr>
        <w:t>Development</w:t>
      </w:r>
    </w:p>
    <w:p w14:paraId="11D6B625">
      <w:pPr>
        <w:pStyle w:val="7"/>
        <w:spacing w:before="44" w:line="276" w:lineRule="auto"/>
        <w:ind w:left="360" w:right="1449"/>
      </w:pPr>
      <w:r>
        <w:t>All</w:t>
      </w:r>
      <w:r>
        <w:rPr>
          <w:spacing w:val="-4"/>
        </w:rPr>
        <w:t xml:space="preserve"> </w:t>
      </w:r>
      <w:r>
        <w:t>staff</w:t>
      </w:r>
      <w:r>
        <w:rPr>
          <w:spacing w:val="-4"/>
        </w:rPr>
        <w:t xml:space="preserve"> </w:t>
      </w:r>
      <w:r>
        <w:t>must</w:t>
      </w:r>
      <w:r>
        <w:rPr>
          <w:spacing w:val="-4"/>
        </w:rPr>
        <w:t xml:space="preserve"> </w:t>
      </w:r>
      <w:r>
        <w:t>complete</w:t>
      </w:r>
      <w:r>
        <w:rPr>
          <w:spacing w:val="-4"/>
        </w:rPr>
        <w:t xml:space="preserve"> </w:t>
      </w:r>
      <w:r>
        <w:t>mandatory</w:t>
      </w:r>
      <w:r>
        <w:rPr>
          <w:spacing w:val="-3"/>
        </w:rPr>
        <w:t xml:space="preserve"> </w:t>
      </w:r>
      <w:r>
        <w:t>training</w:t>
      </w:r>
      <w:r>
        <w:rPr>
          <w:spacing w:val="-3"/>
        </w:rPr>
        <w:t xml:space="preserve"> </w:t>
      </w:r>
      <w:r>
        <w:t>prior</w:t>
      </w:r>
      <w:r>
        <w:rPr>
          <w:spacing w:val="-3"/>
        </w:rPr>
        <w:t xml:space="preserve"> </w:t>
      </w:r>
      <w:r>
        <w:t>to</w:t>
      </w:r>
      <w:r>
        <w:rPr>
          <w:spacing w:val="-4"/>
        </w:rPr>
        <w:t xml:space="preserve"> </w:t>
      </w:r>
      <w:r>
        <w:t>service</w:t>
      </w:r>
      <w:r>
        <w:rPr>
          <w:spacing w:val="-4"/>
        </w:rPr>
        <w:t xml:space="preserve"> </w:t>
      </w:r>
      <w:r>
        <w:t>delivery</w:t>
      </w:r>
      <w:r>
        <w:rPr>
          <w:spacing w:val="-3"/>
        </w:rPr>
        <w:t xml:space="preserve"> </w:t>
      </w:r>
      <w:r>
        <w:t>and</w:t>
      </w:r>
      <w:r>
        <w:rPr>
          <w:spacing w:val="-4"/>
        </w:rPr>
        <w:t xml:space="preserve"> </w:t>
      </w:r>
      <w:r>
        <w:t>maintain</w:t>
      </w:r>
      <w:r>
        <w:rPr>
          <w:spacing w:val="-4"/>
        </w:rPr>
        <w:t xml:space="preserve"> </w:t>
      </w:r>
      <w:r>
        <w:t>annual training hours. This includes:</w:t>
      </w:r>
    </w:p>
    <w:p w14:paraId="514842B1">
      <w:pPr>
        <w:pStyle w:val="9"/>
        <w:numPr>
          <w:ilvl w:val="1"/>
          <w:numId w:val="5"/>
        </w:numPr>
        <w:tabs>
          <w:tab w:val="left" w:pos="618"/>
        </w:tabs>
        <w:spacing w:before="0" w:after="0" w:line="286" w:lineRule="exact"/>
        <w:ind w:left="618" w:right="0" w:hanging="258"/>
        <w:jc w:val="left"/>
        <w:rPr>
          <w:rFonts w:ascii="Times New Roman" w:hAnsi="Times New Roman"/>
          <w:sz w:val="24"/>
        </w:rPr>
      </w:pPr>
      <w:r>
        <w:rPr>
          <w:sz w:val="24"/>
        </w:rPr>
        <w:t>Initial</w:t>
      </w:r>
      <w:r>
        <w:rPr>
          <w:spacing w:val="-5"/>
          <w:sz w:val="24"/>
        </w:rPr>
        <w:t xml:space="preserve"> </w:t>
      </w:r>
      <w:r>
        <w:rPr>
          <w:sz w:val="24"/>
        </w:rPr>
        <w:t>orientation</w:t>
      </w:r>
      <w:r>
        <w:rPr>
          <w:spacing w:val="-5"/>
          <w:sz w:val="24"/>
        </w:rPr>
        <w:t xml:space="preserve"> </w:t>
      </w:r>
      <w:r>
        <w:rPr>
          <w:sz w:val="24"/>
        </w:rPr>
        <w:t>and</w:t>
      </w:r>
      <w:r>
        <w:rPr>
          <w:spacing w:val="-5"/>
          <w:sz w:val="24"/>
        </w:rPr>
        <w:t xml:space="preserve"> </w:t>
      </w:r>
      <w:r>
        <w:rPr>
          <w:sz w:val="24"/>
        </w:rPr>
        <w:t>annual</w:t>
      </w:r>
      <w:r>
        <w:rPr>
          <w:spacing w:val="-5"/>
          <w:sz w:val="24"/>
        </w:rPr>
        <w:t xml:space="preserve"> </w:t>
      </w:r>
      <w:r>
        <w:rPr>
          <w:sz w:val="24"/>
        </w:rPr>
        <w:t>refresher</w:t>
      </w:r>
      <w:r>
        <w:rPr>
          <w:spacing w:val="-5"/>
          <w:sz w:val="24"/>
        </w:rPr>
        <w:t xml:space="preserve"> </w:t>
      </w:r>
      <w:r>
        <w:rPr>
          <w:spacing w:val="-2"/>
          <w:sz w:val="24"/>
        </w:rPr>
        <w:t>trainings</w:t>
      </w:r>
    </w:p>
    <w:p w14:paraId="12CAF867">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CPR/First</w:t>
      </w:r>
      <w:r>
        <w:rPr>
          <w:spacing w:val="-5"/>
          <w:sz w:val="24"/>
        </w:rPr>
        <w:t xml:space="preserve"> </w:t>
      </w:r>
      <w:r>
        <w:rPr>
          <w:sz w:val="24"/>
        </w:rPr>
        <w:t>Aid,</w:t>
      </w:r>
      <w:r>
        <w:rPr>
          <w:spacing w:val="-4"/>
          <w:sz w:val="24"/>
        </w:rPr>
        <w:t xml:space="preserve"> </w:t>
      </w:r>
      <w:r>
        <w:rPr>
          <w:sz w:val="24"/>
        </w:rPr>
        <w:t>Incident</w:t>
      </w:r>
      <w:r>
        <w:rPr>
          <w:spacing w:val="-4"/>
          <w:sz w:val="24"/>
        </w:rPr>
        <w:t xml:space="preserve"> </w:t>
      </w:r>
      <w:r>
        <w:rPr>
          <w:sz w:val="24"/>
        </w:rPr>
        <w:t>Management,</w:t>
      </w:r>
      <w:r>
        <w:rPr>
          <w:spacing w:val="-4"/>
          <w:sz w:val="24"/>
        </w:rPr>
        <w:t xml:space="preserve"> </w:t>
      </w:r>
      <w:r>
        <w:rPr>
          <w:sz w:val="24"/>
        </w:rPr>
        <w:t>HIPAA,</w:t>
      </w:r>
      <w:r>
        <w:rPr>
          <w:spacing w:val="-4"/>
          <w:sz w:val="24"/>
        </w:rPr>
        <w:t xml:space="preserve"> </w:t>
      </w:r>
      <w:r>
        <w:rPr>
          <w:sz w:val="24"/>
        </w:rPr>
        <w:t>and</w:t>
      </w:r>
      <w:r>
        <w:rPr>
          <w:spacing w:val="-4"/>
          <w:sz w:val="24"/>
        </w:rPr>
        <w:t xml:space="preserve"> </w:t>
      </w:r>
      <w:r>
        <w:rPr>
          <w:sz w:val="24"/>
        </w:rPr>
        <w:t>Abuse</w:t>
      </w:r>
      <w:r>
        <w:rPr>
          <w:spacing w:val="-4"/>
          <w:sz w:val="24"/>
        </w:rPr>
        <w:t xml:space="preserve"> </w:t>
      </w:r>
      <w:r>
        <w:rPr>
          <w:spacing w:val="-2"/>
          <w:sz w:val="24"/>
        </w:rPr>
        <w:t>Reporting</w:t>
      </w:r>
    </w:p>
    <w:p w14:paraId="0EDF7376">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Agency-specific</w:t>
      </w:r>
      <w:r>
        <w:rPr>
          <w:spacing w:val="-10"/>
          <w:sz w:val="24"/>
        </w:rPr>
        <w:t xml:space="preserve"> </w:t>
      </w:r>
      <w:r>
        <w:rPr>
          <w:sz w:val="24"/>
        </w:rPr>
        <w:t>training</w:t>
      </w:r>
      <w:r>
        <w:rPr>
          <w:spacing w:val="-9"/>
          <w:sz w:val="24"/>
        </w:rPr>
        <w:t xml:space="preserve"> </w:t>
      </w:r>
      <w:r>
        <w:rPr>
          <w:sz w:val="24"/>
        </w:rPr>
        <w:t>and</w:t>
      </w:r>
      <w:r>
        <w:rPr>
          <w:spacing w:val="-10"/>
          <w:sz w:val="24"/>
        </w:rPr>
        <w:t xml:space="preserve"> </w:t>
      </w:r>
      <w:r>
        <w:rPr>
          <w:sz w:val="24"/>
        </w:rPr>
        <w:t>any</w:t>
      </w:r>
      <w:r>
        <w:rPr>
          <w:spacing w:val="-9"/>
          <w:sz w:val="24"/>
        </w:rPr>
        <w:t xml:space="preserve"> </w:t>
      </w:r>
      <w:r>
        <w:rPr>
          <w:sz w:val="24"/>
        </w:rPr>
        <w:t>ISP-required</w:t>
      </w:r>
      <w:r>
        <w:rPr>
          <w:spacing w:val="-9"/>
          <w:sz w:val="24"/>
        </w:rPr>
        <w:t xml:space="preserve"> </w:t>
      </w:r>
      <w:r>
        <w:rPr>
          <w:spacing w:val="-2"/>
          <w:sz w:val="24"/>
        </w:rPr>
        <w:t>training</w:t>
      </w:r>
    </w:p>
    <w:p w14:paraId="161C031E">
      <w:pPr>
        <w:pStyle w:val="9"/>
        <w:numPr>
          <w:ilvl w:val="1"/>
          <w:numId w:val="5"/>
        </w:numPr>
        <w:tabs>
          <w:tab w:val="left" w:pos="564"/>
          <w:tab w:val="left" w:pos="619"/>
        </w:tabs>
        <w:spacing w:before="3" w:after="0" w:line="235" w:lineRule="auto"/>
        <w:ind w:left="564" w:right="3662" w:hanging="204"/>
        <w:jc w:val="left"/>
        <w:rPr>
          <w:rFonts w:ascii="Times New Roman" w:hAnsi="Times New Roman"/>
          <w:sz w:val="24"/>
        </w:rPr>
      </w:pPr>
      <w:r>
        <w:rPr>
          <w:sz w:val="24"/>
        </w:rPr>
        <w:t>Documenting</w:t>
      </w:r>
      <w:r>
        <w:rPr>
          <w:spacing w:val="40"/>
          <w:sz w:val="24"/>
        </w:rPr>
        <w:t xml:space="preserve"> </w:t>
      </w:r>
      <w:r>
        <w:rPr>
          <w:sz w:val="24"/>
        </w:rPr>
        <w:t xml:space="preserve">training participation and completing knowledge </w:t>
      </w:r>
      <w:r>
        <w:rPr>
          <w:spacing w:val="-2"/>
          <w:sz w:val="24"/>
        </w:rPr>
        <w:t>assessments</w:t>
      </w:r>
    </w:p>
    <w:p w14:paraId="5A04D326">
      <w:pPr>
        <w:pStyle w:val="4"/>
        <w:numPr>
          <w:ilvl w:val="0"/>
          <w:numId w:val="5"/>
        </w:numPr>
        <w:tabs>
          <w:tab w:val="left" w:pos="722"/>
        </w:tabs>
        <w:spacing w:before="108" w:after="0" w:line="240" w:lineRule="auto"/>
        <w:ind w:left="722" w:right="0" w:hanging="362"/>
        <w:jc w:val="left"/>
      </w:pPr>
      <w:r>
        <w:t>Transportation</w:t>
      </w:r>
      <w:r>
        <w:rPr>
          <w:spacing w:val="-8"/>
        </w:rPr>
        <w:t xml:space="preserve"> </w:t>
      </w:r>
      <w:r>
        <w:t>&amp;</w:t>
      </w:r>
      <w:r>
        <w:rPr>
          <w:spacing w:val="-7"/>
        </w:rPr>
        <w:t xml:space="preserve"> </w:t>
      </w:r>
      <w:r>
        <w:t>Community</w:t>
      </w:r>
      <w:r>
        <w:rPr>
          <w:spacing w:val="-7"/>
        </w:rPr>
        <w:t xml:space="preserve"> </w:t>
      </w:r>
      <w:r>
        <w:rPr>
          <w:spacing w:val="-2"/>
        </w:rPr>
        <w:t>Safety</w:t>
      </w:r>
    </w:p>
    <w:p w14:paraId="088271F4">
      <w:pPr>
        <w:pStyle w:val="7"/>
        <w:spacing w:before="44"/>
        <w:ind w:left="360"/>
      </w:pPr>
      <w:r>
        <w:t>If transporting</w:t>
      </w:r>
      <w:r>
        <w:rPr>
          <w:spacing w:val="1"/>
        </w:rPr>
        <w:t xml:space="preserve"> </w:t>
      </w:r>
      <w:r>
        <w:t>individuals,</w:t>
      </w:r>
      <w:r>
        <w:rPr>
          <w:spacing w:val="1"/>
        </w:rPr>
        <w:t xml:space="preserve"> </w:t>
      </w:r>
      <w:r>
        <w:t>staff</w:t>
      </w:r>
      <w:r>
        <w:rPr>
          <w:spacing w:val="1"/>
        </w:rPr>
        <w:t xml:space="preserve"> </w:t>
      </w:r>
      <w:r>
        <w:rPr>
          <w:spacing w:val="-4"/>
        </w:rPr>
        <w:t>must:</w:t>
      </w:r>
    </w:p>
    <w:p w14:paraId="324567EC">
      <w:pPr>
        <w:pStyle w:val="9"/>
        <w:numPr>
          <w:ilvl w:val="1"/>
          <w:numId w:val="5"/>
        </w:numPr>
        <w:tabs>
          <w:tab w:val="left" w:pos="564"/>
          <w:tab w:val="left" w:pos="618"/>
        </w:tabs>
        <w:spacing w:before="43" w:after="0" w:line="235" w:lineRule="auto"/>
        <w:ind w:left="564" w:right="6337" w:hanging="204"/>
        <w:jc w:val="left"/>
        <w:rPr>
          <w:rFonts w:ascii="Times New Roman" w:hAnsi="Times New Roman"/>
          <w:sz w:val="24"/>
        </w:rPr>
      </w:pPr>
      <w:r>
        <w:rPr>
          <w:sz w:val="24"/>
        </w:rPr>
        <w:t>Maintain</w:t>
      </w:r>
      <w:r>
        <w:rPr>
          <w:spacing w:val="40"/>
          <w:sz w:val="24"/>
        </w:rPr>
        <w:t xml:space="preserve"> </w:t>
      </w:r>
      <w:r>
        <w:rPr>
          <w:sz w:val="24"/>
        </w:rPr>
        <w:t>a</w:t>
      </w:r>
      <w:r>
        <w:rPr>
          <w:spacing w:val="-7"/>
          <w:sz w:val="24"/>
        </w:rPr>
        <w:t xml:space="preserve"> </w:t>
      </w:r>
      <w:r>
        <w:rPr>
          <w:sz w:val="24"/>
        </w:rPr>
        <w:t>valid</w:t>
      </w:r>
      <w:r>
        <w:rPr>
          <w:spacing w:val="-7"/>
          <w:sz w:val="24"/>
        </w:rPr>
        <w:t xml:space="preserve"> </w:t>
      </w:r>
      <w:r>
        <w:rPr>
          <w:sz w:val="24"/>
        </w:rPr>
        <w:t>driver's</w:t>
      </w:r>
      <w:r>
        <w:rPr>
          <w:spacing w:val="-7"/>
          <w:sz w:val="24"/>
        </w:rPr>
        <w:t xml:space="preserve"> </w:t>
      </w:r>
      <w:r>
        <w:rPr>
          <w:sz w:val="24"/>
        </w:rPr>
        <w:t>license</w:t>
      </w:r>
      <w:r>
        <w:rPr>
          <w:spacing w:val="-7"/>
          <w:sz w:val="24"/>
        </w:rPr>
        <w:t xml:space="preserve"> </w:t>
      </w:r>
      <w:r>
        <w:rPr>
          <w:sz w:val="24"/>
        </w:rPr>
        <w:t xml:space="preserve">and </w:t>
      </w:r>
      <w:r>
        <w:rPr>
          <w:spacing w:val="-2"/>
          <w:sz w:val="24"/>
        </w:rPr>
        <w:t>insurance</w:t>
      </w:r>
    </w:p>
    <w:p w14:paraId="4CBC82B7">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Ensure</w:t>
      </w:r>
      <w:r>
        <w:rPr>
          <w:spacing w:val="-3"/>
          <w:sz w:val="24"/>
        </w:rPr>
        <w:t xml:space="preserve"> </w:t>
      </w:r>
      <w:r>
        <w:rPr>
          <w:sz w:val="24"/>
        </w:rPr>
        <w:t>all</w:t>
      </w:r>
      <w:r>
        <w:rPr>
          <w:spacing w:val="-2"/>
          <w:sz w:val="24"/>
        </w:rPr>
        <w:t xml:space="preserve"> </w:t>
      </w:r>
      <w:r>
        <w:rPr>
          <w:sz w:val="24"/>
        </w:rPr>
        <w:t>passengers</w:t>
      </w:r>
      <w:r>
        <w:rPr>
          <w:spacing w:val="-2"/>
          <w:sz w:val="24"/>
        </w:rPr>
        <w:t xml:space="preserve"> </w:t>
      </w:r>
      <w:r>
        <w:rPr>
          <w:sz w:val="24"/>
        </w:rPr>
        <w:t>use</w:t>
      </w:r>
      <w:r>
        <w:rPr>
          <w:spacing w:val="-2"/>
          <w:sz w:val="24"/>
        </w:rPr>
        <w:t xml:space="preserve"> </w:t>
      </w:r>
      <w:r>
        <w:rPr>
          <w:sz w:val="24"/>
        </w:rPr>
        <w:t>seat</w:t>
      </w:r>
      <w:r>
        <w:rPr>
          <w:spacing w:val="-2"/>
          <w:sz w:val="24"/>
        </w:rPr>
        <w:t xml:space="preserve"> belts</w:t>
      </w:r>
    </w:p>
    <w:p w14:paraId="4F94E2B6">
      <w:pPr>
        <w:pStyle w:val="9"/>
        <w:numPr>
          <w:ilvl w:val="1"/>
          <w:numId w:val="5"/>
        </w:numPr>
        <w:tabs>
          <w:tab w:val="left" w:pos="619"/>
        </w:tabs>
        <w:spacing w:before="0" w:after="0" w:line="290" w:lineRule="exact"/>
        <w:ind w:left="619" w:right="0" w:hanging="259"/>
        <w:jc w:val="left"/>
        <w:rPr>
          <w:rFonts w:ascii="Times New Roman" w:hAnsi="Times New Roman"/>
          <w:sz w:val="24"/>
        </w:rPr>
      </w:pPr>
      <w:r>
        <w:rPr>
          <w:sz w:val="24"/>
        </w:rPr>
        <w:t>Follow</w:t>
      </w:r>
      <w:r>
        <w:rPr>
          <w:spacing w:val="4"/>
          <w:sz w:val="24"/>
        </w:rPr>
        <w:t xml:space="preserve"> </w:t>
      </w:r>
      <w:r>
        <w:rPr>
          <w:sz w:val="24"/>
        </w:rPr>
        <w:t>approved</w:t>
      </w:r>
      <w:r>
        <w:rPr>
          <w:spacing w:val="5"/>
          <w:sz w:val="24"/>
        </w:rPr>
        <w:t xml:space="preserve"> </w:t>
      </w:r>
      <w:r>
        <w:rPr>
          <w:sz w:val="24"/>
        </w:rPr>
        <w:t>community</w:t>
      </w:r>
      <w:r>
        <w:rPr>
          <w:spacing w:val="4"/>
          <w:sz w:val="24"/>
        </w:rPr>
        <w:t xml:space="preserve"> </w:t>
      </w:r>
      <w:r>
        <w:rPr>
          <w:sz w:val="24"/>
        </w:rPr>
        <w:t>access</w:t>
      </w:r>
      <w:r>
        <w:rPr>
          <w:spacing w:val="5"/>
          <w:sz w:val="24"/>
        </w:rPr>
        <w:t xml:space="preserve"> </w:t>
      </w:r>
      <w:r>
        <w:rPr>
          <w:spacing w:val="-2"/>
          <w:sz w:val="24"/>
        </w:rPr>
        <w:t>plans</w:t>
      </w:r>
    </w:p>
    <w:p w14:paraId="74ACCDDD">
      <w:pPr>
        <w:pStyle w:val="9"/>
        <w:spacing w:after="0" w:line="290" w:lineRule="exact"/>
        <w:jc w:val="left"/>
        <w:rPr>
          <w:rFonts w:ascii="Times New Roman" w:hAnsi="Times New Roman"/>
          <w:sz w:val="24"/>
        </w:rPr>
        <w:sectPr>
          <w:pgSz w:w="12240" w:h="15840"/>
          <w:pgMar w:top="1320" w:right="360" w:bottom="720" w:left="1440" w:header="0" w:footer="523" w:gutter="0"/>
          <w:cols w:space="720" w:num="1"/>
        </w:sectPr>
      </w:pPr>
    </w:p>
    <w:p w14:paraId="6A24E22A">
      <w:pPr>
        <w:pStyle w:val="9"/>
        <w:numPr>
          <w:ilvl w:val="1"/>
          <w:numId w:val="5"/>
        </w:numPr>
        <w:tabs>
          <w:tab w:val="left" w:pos="618"/>
        </w:tabs>
        <w:spacing w:before="69" w:after="0" w:line="290" w:lineRule="exact"/>
        <w:ind w:left="618" w:right="0" w:hanging="258"/>
        <w:jc w:val="left"/>
        <w:rPr>
          <w:rFonts w:ascii="Times New Roman" w:hAnsi="Times New Roman"/>
          <w:sz w:val="24"/>
        </w:rPr>
      </w:pPr>
      <w:r>
        <w:rPr>
          <w:sz w:val="24"/>
        </w:rPr>
        <w:t>Never</w:t>
      </w:r>
      <w:r>
        <w:rPr>
          <w:spacing w:val="-5"/>
          <w:sz w:val="24"/>
        </w:rPr>
        <w:t xml:space="preserve"> </w:t>
      </w:r>
      <w:r>
        <w:rPr>
          <w:sz w:val="24"/>
        </w:rPr>
        <w:t>leave</w:t>
      </w:r>
      <w:r>
        <w:rPr>
          <w:spacing w:val="-4"/>
          <w:sz w:val="24"/>
        </w:rPr>
        <w:t xml:space="preserve"> </w:t>
      </w:r>
      <w:r>
        <w:rPr>
          <w:sz w:val="24"/>
        </w:rPr>
        <w:t>individuals</w:t>
      </w:r>
      <w:r>
        <w:rPr>
          <w:spacing w:val="-4"/>
          <w:sz w:val="24"/>
        </w:rPr>
        <w:t xml:space="preserve"> </w:t>
      </w:r>
      <w:r>
        <w:rPr>
          <w:sz w:val="24"/>
        </w:rPr>
        <w:t>unattended</w:t>
      </w:r>
      <w:r>
        <w:rPr>
          <w:spacing w:val="-5"/>
          <w:sz w:val="24"/>
        </w:rPr>
        <w:t xml:space="preserve"> </w:t>
      </w:r>
      <w:r>
        <w:rPr>
          <w:sz w:val="24"/>
        </w:rPr>
        <w:t>in</w:t>
      </w:r>
      <w:r>
        <w:rPr>
          <w:spacing w:val="-4"/>
          <w:sz w:val="24"/>
        </w:rPr>
        <w:t xml:space="preserve"> </w:t>
      </w:r>
      <w:r>
        <w:rPr>
          <w:sz w:val="24"/>
        </w:rPr>
        <w:t>a</w:t>
      </w:r>
      <w:r>
        <w:rPr>
          <w:spacing w:val="-4"/>
          <w:sz w:val="24"/>
        </w:rPr>
        <w:t xml:space="preserve"> </w:t>
      </w:r>
      <w:r>
        <w:rPr>
          <w:spacing w:val="-2"/>
          <w:sz w:val="24"/>
        </w:rPr>
        <w:t>vehicle</w:t>
      </w:r>
    </w:p>
    <w:p w14:paraId="0E2EC2D2">
      <w:pPr>
        <w:pStyle w:val="9"/>
        <w:numPr>
          <w:ilvl w:val="1"/>
          <w:numId w:val="5"/>
        </w:numPr>
        <w:tabs>
          <w:tab w:val="left" w:pos="564"/>
          <w:tab w:val="left" w:pos="618"/>
        </w:tabs>
        <w:spacing w:before="2" w:after="0" w:line="235" w:lineRule="auto"/>
        <w:ind w:left="564" w:right="4350" w:hanging="204"/>
        <w:jc w:val="left"/>
        <w:rPr>
          <w:rFonts w:ascii="Times New Roman" w:hAnsi="Times New Roman"/>
          <w:sz w:val="24"/>
        </w:rPr>
      </w:pPr>
      <w:r>
        <w:rPr>
          <w:sz w:val="24"/>
        </w:rPr>
        <w:t>Report</w:t>
      </w:r>
      <w:r>
        <w:rPr>
          <w:spacing w:val="39"/>
          <w:sz w:val="24"/>
        </w:rPr>
        <w:t xml:space="preserve"> </w:t>
      </w:r>
      <w:r>
        <w:rPr>
          <w:sz w:val="24"/>
        </w:rPr>
        <w:t>accidents</w:t>
      </w:r>
      <w:r>
        <w:rPr>
          <w:spacing w:val="-7"/>
          <w:sz w:val="24"/>
        </w:rPr>
        <w:t xml:space="preserve"> </w:t>
      </w:r>
      <w:r>
        <w:rPr>
          <w:sz w:val="24"/>
        </w:rPr>
        <w:t>immediately</w:t>
      </w:r>
      <w:r>
        <w:rPr>
          <w:spacing w:val="-7"/>
          <w:sz w:val="24"/>
        </w:rPr>
        <w:t xml:space="preserve"> </w:t>
      </w:r>
      <w:r>
        <w:rPr>
          <w:sz w:val="24"/>
        </w:rPr>
        <w:t>and</w:t>
      </w:r>
      <w:r>
        <w:rPr>
          <w:spacing w:val="-7"/>
          <w:sz w:val="24"/>
        </w:rPr>
        <w:t xml:space="preserve"> </w:t>
      </w:r>
      <w:r>
        <w:rPr>
          <w:sz w:val="24"/>
        </w:rPr>
        <w:t>complete</w:t>
      </w:r>
      <w:r>
        <w:rPr>
          <w:spacing w:val="-7"/>
          <w:sz w:val="24"/>
        </w:rPr>
        <w:t xml:space="preserve"> </w:t>
      </w:r>
      <w:r>
        <w:rPr>
          <w:sz w:val="24"/>
        </w:rPr>
        <w:t>all</w:t>
      </w:r>
      <w:r>
        <w:rPr>
          <w:spacing w:val="-7"/>
          <w:sz w:val="24"/>
        </w:rPr>
        <w:t xml:space="preserve"> </w:t>
      </w:r>
      <w:r>
        <w:rPr>
          <w:sz w:val="24"/>
        </w:rPr>
        <w:t xml:space="preserve">required </w:t>
      </w:r>
      <w:r>
        <w:rPr>
          <w:spacing w:val="-2"/>
          <w:sz w:val="24"/>
        </w:rPr>
        <w:t>forms</w:t>
      </w:r>
    </w:p>
    <w:p w14:paraId="581342A0">
      <w:pPr>
        <w:pStyle w:val="4"/>
        <w:numPr>
          <w:ilvl w:val="0"/>
          <w:numId w:val="5"/>
        </w:numPr>
        <w:tabs>
          <w:tab w:val="left" w:pos="722"/>
        </w:tabs>
        <w:spacing w:before="58" w:after="0" w:line="240" w:lineRule="auto"/>
        <w:ind w:left="722" w:right="0" w:hanging="362"/>
        <w:jc w:val="left"/>
      </w:pPr>
      <w:r>
        <w:t>Use</w:t>
      </w:r>
      <w:r>
        <w:rPr>
          <w:spacing w:val="-4"/>
        </w:rPr>
        <w:t xml:space="preserve"> </w:t>
      </w:r>
      <w:r>
        <w:t>of</w:t>
      </w:r>
      <w:r>
        <w:rPr>
          <w:spacing w:val="-3"/>
        </w:rPr>
        <w:t xml:space="preserve"> </w:t>
      </w:r>
      <w:r>
        <w:t>Technology</w:t>
      </w:r>
      <w:r>
        <w:rPr>
          <w:spacing w:val="-3"/>
        </w:rPr>
        <w:t xml:space="preserve"> </w:t>
      </w:r>
      <w:r>
        <w:t>and</w:t>
      </w:r>
      <w:r>
        <w:rPr>
          <w:spacing w:val="-3"/>
        </w:rPr>
        <w:t xml:space="preserve"> </w:t>
      </w:r>
      <w:r>
        <w:t>Social</w:t>
      </w:r>
      <w:r>
        <w:rPr>
          <w:spacing w:val="-3"/>
        </w:rPr>
        <w:t xml:space="preserve"> </w:t>
      </w:r>
      <w:r>
        <w:rPr>
          <w:spacing w:val="-2"/>
        </w:rPr>
        <w:t>Media</w:t>
      </w:r>
    </w:p>
    <w:p w14:paraId="3C6B40C5">
      <w:pPr>
        <w:pStyle w:val="7"/>
        <w:spacing w:before="42"/>
        <w:ind w:left="360"/>
      </w:pPr>
      <w:r>
        <w:t>Staff</w:t>
      </w:r>
      <w:r>
        <w:rPr>
          <w:spacing w:val="-9"/>
        </w:rPr>
        <w:t xml:space="preserve"> </w:t>
      </w:r>
      <w:r>
        <w:t>may</w:t>
      </w:r>
      <w:r>
        <w:rPr>
          <w:spacing w:val="-9"/>
        </w:rPr>
        <w:t xml:space="preserve"> </w:t>
      </w:r>
      <w:r>
        <w:rPr>
          <w:spacing w:val="-4"/>
        </w:rPr>
        <w:t>not:</w:t>
      </w:r>
    </w:p>
    <w:p w14:paraId="596B6F16">
      <w:pPr>
        <w:pStyle w:val="9"/>
        <w:numPr>
          <w:ilvl w:val="1"/>
          <w:numId w:val="5"/>
        </w:numPr>
        <w:tabs>
          <w:tab w:val="left" w:pos="564"/>
          <w:tab w:val="left" w:pos="618"/>
        </w:tabs>
        <w:spacing w:before="46" w:after="0" w:line="235" w:lineRule="auto"/>
        <w:ind w:left="564" w:right="2179" w:hanging="204"/>
        <w:jc w:val="left"/>
        <w:rPr>
          <w:rFonts w:ascii="Times New Roman" w:hAnsi="Times New Roman"/>
          <w:sz w:val="24"/>
        </w:rPr>
      </w:pPr>
      <w:r>
        <w:rPr>
          <w:sz w:val="24"/>
        </w:rPr>
        <w:t>Share</w:t>
      </w:r>
      <w:r>
        <w:rPr>
          <w:spacing w:val="40"/>
          <w:sz w:val="24"/>
        </w:rPr>
        <w:t xml:space="preserve"> </w:t>
      </w:r>
      <w:r>
        <w:rPr>
          <w:sz w:val="24"/>
        </w:rPr>
        <w:t>photos,</w:t>
      </w:r>
      <w:r>
        <w:rPr>
          <w:spacing w:val="-3"/>
          <w:sz w:val="24"/>
        </w:rPr>
        <w:t xml:space="preserve"> </w:t>
      </w:r>
      <w:r>
        <w:rPr>
          <w:sz w:val="24"/>
        </w:rPr>
        <w:t>videos,</w:t>
      </w:r>
      <w:r>
        <w:rPr>
          <w:spacing w:val="-3"/>
          <w:sz w:val="24"/>
        </w:rPr>
        <w:t xml:space="preserve"> </w:t>
      </w:r>
      <w:r>
        <w:rPr>
          <w:sz w:val="24"/>
        </w:rPr>
        <w:t>or</w:t>
      </w:r>
      <w:r>
        <w:rPr>
          <w:spacing w:val="-3"/>
          <w:sz w:val="24"/>
        </w:rPr>
        <w:t xml:space="preserve"> </w:t>
      </w:r>
      <w:r>
        <w:rPr>
          <w:sz w:val="24"/>
        </w:rPr>
        <w:t>stories</w:t>
      </w:r>
      <w:r>
        <w:rPr>
          <w:spacing w:val="-3"/>
          <w:sz w:val="24"/>
        </w:rPr>
        <w:t xml:space="preserve"> </w:t>
      </w:r>
      <w:r>
        <w:rPr>
          <w:sz w:val="24"/>
        </w:rPr>
        <w:t>about</w:t>
      </w:r>
      <w:r>
        <w:rPr>
          <w:spacing w:val="-3"/>
          <w:sz w:val="24"/>
        </w:rPr>
        <w:t xml:space="preserve"> </w:t>
      </w:r>
      <w:r>
        <w:rPr>
          <w:sz w:val="24"/>
        </w:rPr>
        <w:t>individuals</w:t>
      </w:r>
      <w:r>
        <w:rPr>
          <w:spacing w:val="-3"/>
          <w:sz w:val="24"/>
        </w:rPr>
        <w:t xml:space="preserve"> </w:t>
      </w:r>
      <w:r>
        <w:rPr>
          <w:sz w:val="24"/>
        </w:rPr>
        <w:t>on</w:t>
      </w:r>
      <w:r>
        <w:rPr>
          <w:spacing w:val="-3"/>
          <w:sz w:val="24"/>
        </w:rPr>
        <w:t xml:space="preserve"> </w:t>
      </w:r>
      <w:r>
        <w:rPr>
          <w:sz w:val="24"/>
        </w:rPr>
        <w:t>personal</w:t>
      </w:r>
      <w:r>
        <w:rPr>
          <w:spacing w:val="-3"/>
          <w:sz w:val="24"/>
        </w:rPr>
        <w:t xml:space="preserve"> </w:t>
      </w:r>
      <w:r>
        <w:rPr>
          <w:sz w:val="24"/>
        </w:rPr>
        <w:t>devices</w:t>
      </w:r>
      <w:r>
        <w:rPr>
          <w:spacing w:val="-3"/>
          <w:sz w:val="24"/>
        </w:rPr>
        <w:t xml:space="preserve"> </w:t>
      </w:r>
      <w:r>
        <w:rPr>
          <w:sz w:val="24"/>
        </w:rPr>
        <w:t>or</w:t>
      </w:r>
      <w:r>
        <w:rPr>
          <w:spacing w:val="-3"/>
          <w:sz w:val="24"/>
        </w:rPr>
        <w:t xml:space="preserve"> </w:t>
      </w:r>
      <w:r>
        <w:rPr>
          <w:sz w:val="24"/>
        </w:rPr>
        <w:t xml:space="preserve">social </w:t>
      </w:r>
      <w:r>
        <w:rPr>
          <w:spacing w:val="-2"/>
          <w:sz w:val="24"/>
        </w:rPr>
        <w:t>media</w:t>
      </w:r>
    </w:p>
    <w:p w14:paraId="4B09CC1B">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Use</w:t>
      </w:r>
      <w:r>
        <w:rPr>
          <w:spacing w:val="-5"/>
          <w:sz w:val="24"/>
        </w:rPr>
        <w:t xml:space="preserve"> </w:t>
      </w:r>
      <w:r>
        <w:rPr>
          <w:sz w:val="24"/>
        </w:rPr>
        <w:t>work</w:t>
      </w:r>
      <w:r>
        <w:rPr>
          <w:spacing w:val="-2"/>
          <w:sz w:val="24"/>
        </w:rPr>
        <w:t xml:space="preserve"> </w:t>
      </w:r>
      <w:r>
        <w:rPr>
          <w:sz w:val="24"/>
        </w:rPr>
        <w:t>devices</w:t>
      </w:r>
      <w:r>
        <w:rPr>
          <w:spacing w:val="-3"/>
          <w:sz w:val="24"/>
        </w:rPr>
        <w:t xml:space="preserve"> </w:t>
      </w:r>
      <w:r>
        <w:rPr>
          <w:sz w:val="24"/>
        </w:rPr>
        <w:t>for</w:t>
      </w:r>
      <w:r>
        <w:rPr>
          <w:spacing w:val="-2"/>
          <w:sz w:val="24"/>
        </w:rPr>
        <w:t xml:space="preserve"> </w:t>
      </w:r>
      <w:r>
        <w:rPr>
          <w:sz w:val="24"/>
        </w:rPr>
        <w:t>personal</w:t>
      </w:r>
      <w:r>
        <w:rPr>
          <w:spacing w:val="-2"/>
          <w:sz w:val="24"/>
        </w:rPr>
        <w:t xml:space="preserve"> purposes</w:t>
      </w:r>
    </w:p>
    <w:p w14:paraId="25A198B7">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Communicate</w:t>
      </w:r>
      <w:r>
        <w:rPr>
          <w:spacing w:val="3"/>
          <w:sz w:val="24"/>
        </w:rPr>
        <w:t xml:space="preserve"> </w:t>
      </w:r>
      <w:r>
        <w:rPr>
          <w:sz w:val="24"/>
        </w:rPr>
        <w:t>about</w:t>
      </w:r>
      <w:r>
        <w:rPr>
          <w:spacing w:val="6"/>
          <w:sz w:val="24"/>
        </w:rPr>
        <w:t xml:space="preserve"> </w:t>
      </w:r>
      <w:r>
        <w:rPr>
          <w:sz w:val="24"/>
        </w:rPr>
        <w:t>individuals</w:t>
      </w:r>
      <w:r>
        <w:rPr>
          <w:spacing w:val="6"/>
          <w:sz w:val="24"/>
        </w:rPr>
        <w:t xml:space="preserve"> </w:t>
      </w:r>
      <w:r>
        <w:rPr>
          <w:sz w:val="24"/>
        </w:rPr>
        <w:t>through</w:t>
      </w:r>
      <w:r>
        <w:rPr>
          <w:spacing w:val="6"/>
          <w:sz w:val="24"/>
        </w:rPr>
        <w:t xml:space="preserve"> </w:t>
      </w:r>
      <w:r>
        <w:rPr>
          <w:sz w:val="24"/>
        </w:rPr>
        <w:t>unapproved</w:t>
      </w:r>
      <w:r>
        <w:rPr>
          <w:spacing w:val="6"/>
          <w:sz w:val="24"/>
        </w:rPr>
        <w:t xml:space="preserve"> </w:t>
      </w:r>
      <w:r>
        <w:rPr>
          <w:spacing w:val="-2"/>
          <w:sz w:val="24"/>
        </w:rPr>
        <w:t>channels</w:t>
      </w:r>
    </w:p>
    <w:p w14:paraId="2631F152">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Violate</w:t>
      </w:r>
      <w:r>
        <w:rPr>
          <w:spacing w:val="-3"/>
          <w:sz w:val="24"/>
        </w:rPr>
        <w:t xml:space="preserve"> </w:t>
      </w:r>
      <w:r>
        <w:rPr>
          <w:sz w:val="24"/>
        </w:rPr>
        <w:t>privacy</w:t>
      </w:r>
      <w:r>
        <w:rPr>
          <w:spacing w:val="-3"/>
          <w:sz w:val="24"/>
        </w:rPr>
        <w:t xml:space="preserve"> </w:t>
      </w:r>
      <w:r>
        <w:rPr>
          <w:sz w:val="24"/>
        </w:rPr>
        <w:t>policies</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digital</w:t>
      </w:r>
      <w:r>
        <w:rPr>
          <w:spacing w:val="-2"/>
          <w:sz w:val="24"/>
        </w:rPr>
        <w:t xml:space="preserve"> </w:t>
      </w:r>
      <w:r>
        <w:rPr>
          <w:spacing w:val="-4"/>
          <w:sz w:val="24"/>
        </w:rPr>
        <w:t>form</w:t>
      </w:r>
    </w:p>
    <w:p w14:paraId="33DEB158">
      <w:pPr>
        <w:pStyle w:val="9"/>
        <w:spacing w:after="0" w:line="290" w:lineRule="exact"/>
        <w:jc w:val="left"/>
        <w:rPr>
          <w:rFonts w:ascii="Times New Roman" w:hAnsi="Times New Roman"/>
          <w:sz w:val="24"/>
        </w:rPr>
        <w:sectPr>
          <w:pgSz w:w="12240" w:h="15840"/>
          <w:pgMar w:top="1320" w:right="360" w:bottom="720" w:left="1440" w:header="0" w:footer="523" w:gutter="0"/>
          <w:cols w:space="720" w:num="1"/>
        </w:sectPr>
      </w:pPr>
    </w:p>
    <w:p w14:paraId="018B8733">
      <w:pPr>
        <w:pStyle w:val="4"/>
        <w:spacing w:before="39"/>
        <w:ind w:left="360"/>
      </w:pPr>
      <w:r>
        <w:t>Acknowledgment</w:t>
      </w:r>
      <w:r>
        <w:rPr>
          <w:spacing w:val="-9"/>
        </w:rPr>
        <w:t xml:space="preserve"> </w:t>
      </w:r>
      <w:r>
        <w:t>of</w:t>
      </w:r>
      <w:r>
        <w:rPr>
          <w:spacing w:val="-9"/>
        </w:rPr>
        <w:t xml:space="preserve"> </w:t>
      </w:r>
      <w:r>
        <w:t>Policies</w:t>
      </w:r>
      <w:r>
        <w:rPr>
          <w:spacing w:val="-9"/>
        </w:rPr>
        <w:t xml:space="preserve"> </w:t>
      </w:r>
      <w:r>
        <w:t>&amp;</w:t>
      </w:r>
      <w:r>
        <w:rPr>
          <w:spacing w:val="-9"/>
        </w:rPr>
        <w:t xml:space="preserve"> </w:t>
      </w:r>
      <w:r>
        <w:rPr>
          <w:spacing w:val="-2"/>
        </w:rPr>
        <w:t>Procedures</w:t>
      </w:r>
    </w:p>
    <w:p w14:paraId="568B909E">
      <w:pPr>
        <w:pStyle w:val="7"/>
        <w:spacing w:before="44" w:line="276" w:lineRule="auto"/>
        <w:ind w:left="360" w:right="1515"/>
      </w:pPr>
      <w:r>
        <w:t>I</w:t>
      </w:r>
      <w:r>
        <w:rPr>
          <w:spacing w:val="-1"/>
        </w:rPr>
        <w:t xml:space="preserve"> </w:t>
      </w:r>
      <w:r>
        <w:t>acknowledge</w:t>
      </w:r>
      <w:r>
        <w:rPr>
          <w:spacing w:val="-1"/>
        </w:rPr>
        <w:t xml:space="preserve"> </w:t>
      </w:r>
      <w:r>
        <w:t>that</w:t>
      </w:r>
      <w:r>
        <w:rPr>
          <w:spacing w:val="-1"/>
        </w:rPr>
        <w:t xml:space="preserve"> </w:t>
      </w:r>
      <w:r>
        <w:t>I</w:t>
      </w:r>
      <w:r>
        <w:rPr>
          <w:spacing w:val="-1"/>
        </w:rPr>
        <w:t xml:space="preserve"> </w:t>
      </w:r>
      <w:r>
        <w:t>have</w:t>
      </w:r>
      <w:r>
        <w:rPr>
          <w:spacing w:val="-1"/>
        </w:rPr>
        <w:t xml:space="preserve"> </w:t>
      </w:r>
      <w:r>
        <w:t>read,</w:t>
      </w:r>
      <w:r>
        <w:rPr>
          <w:spacing w:val="-1"/>
        </w:rPr>
        <w:t xml:space="preserve"> </w:t>
      </w:r>
      <w:r>
        <w:t>understood,</w:t>
      </w:r>
      <w:r>
        <w:rPr>
          <w:spacing w:val="-1"/>
        </w:rPr>
        <w:t xml:space="preserve"> </w:t>
      </w:r>
      <w:r>
        <w:t>and</w:t>
      </w:r>
      <w:r>
        <w:rPr>
          <w:spacing w:val="-1"/>
        </w:rPr>
        <w:t xml:space="preserve"> </w:t>
      </w:r>
      <w:r>
        <w:t>agree</w:t>
      </w:r>
      <w:r>
        <w:rPr>
          <w:spacing w:val="-1"/>
        </w:rPr>
        <w:t xml:space="preserve"> </w:t>
      </w:r>
      <w:r>
        <w:t>to</w:t>
      </w:r>
      <w:r>
        <w:rPr>
          <w:spacing w:val="-1"/>
        </w:rPr>
        <w:t xml:space="preserve"> </w:t>
      </w:r>
      <w:r>
        <w:t>follow</w:t>
      </w:r>
      <w:r>
        <w:rPr>
          <w:spacing w:val="-1"/>
        </w:rPr>
        <w:t xml:space="preserve"> </w:t>
      </w:r>
      <w:r>
        <w:t>the</w:t>
      </w:r>
      <w:r>
        <w:rPr>
          <w:spacing w:val="-1"/>
        </w:rPr>
        <w:t xml:space="preserve"> </w:t>
      </w:r>
      <w:r>
        <w:t>agency's</w:t>
      </w:r>
      <w:r>
        <w:rPr>
          <w:spacing w:val="-1"/>
        </w:rPr>
        <w:t xml:space="preserve"> </w:t>
      </w:r>
      <w:r>
        <w:t xml:space="preserve">policies and procedures for Habilitation Services. I understand that failure to adhere to these policies may result in disciplinary action, up to and including termination of </w:t>
      </w:r>
      <w:r>
        <w:rPr>
          <w:spacing w:val="-2"/>
        </w:rPr>
        <w:t>employment.</w:t>
      </w:r>
    </w:p>
    <w:p w14:paraId="2537675E">
      <w:pPr>
        <w:pStyle w:val="7"/>
        <w:spacing w:before="239"/>
        <w:rPr>
          <w:sz w:val="20"/>
        </w:rPr>
      </w:pPr>
      <w:r>
        <w:rPr>
          <w:sz w:val="20"/>
        </w:rPr>
        <mc:AlternateContent>
          <mc:Choice Requires="wps">
            <w:drawing>
              <wp:anchor distT="0" distB="0" distL="0" distR="0" simplePos="0" relativeHeight="251670528" behindDoc="1" locked="0" layoutInCell="1" allowOverlap="1">
                <wp:simplePos x="0" y="0"/>
                <wp:positionH relativeFrom="page">
                  <wp:posOffset>1087755</wp:posOffset>
                </wp:positionH>
                <wp:positionV relativeFrom="paragraph">
                  <wp:posOffset>327025</wp:posOffset>
                </wp:positionV>
                <wp:extent cx="6092190" cy="937260"/>
                <wp:effectExtent l="0" t="0" r="0" b="0"/>
                <wp:wrapTopAndBottom/>
                <wp:docPr id="36" name="Textbox 36"/>
                <wp:cNvGraphicFramePr/>
                <a:graphic xmlns:a="http://schemas.openxmlformats.org/drawingml/2006/main">
                  <a:graphicData uri="http://schemas.microsoft.com/office/word/2010/wordprocessingShape">
                    <wps:wsp>
                      <wps:cNvSpPr txBox="1"/>
                      <wps:spPr>
                        <a:xfrm>
                          <a:off x="0" y="0"/>
                          <a:ext cx="6092190" cy="937260"/>
                        </a:xfrm>
                        <a:prstGeom prst="rect">
                          <a:avLst/>
                        </a:prstGeom>
                        <a:solidFill>
                          <a:srgbClr val="E0E0E0"/>
                        </a:solidFill>
                        <a:ln w="9525">
                          <a:solidFill>
                            <a:srgbClr val="000000"/>
                          </a:solidFill>
                          <a:prstDash val="solid"/>
                        </a:ln>
                      </wps:spPr>
                      <wps:txbx>
                        <w:txbxContent>
                          <w:p w14:paraId="24ECF104">
                            <w:pPr>
                              <w:pStyle w:val="7"/>
                              <w:tabs>
                                <w:tab w:val="left" w:pos="5179"/>
                              </w:tabs>
                              <w:spacing w:before="14"/>
                              <w:ind w:left="79"/>
                              <w:rPr>
                                <w:rFonts w:ascii="Times New Roman"/>
                                <w:color w:val="000000"/>
                              </w:rPr>
                            </w:pPr>
                            <w:r>
                              <w:rPr>
                                <w:color w:val="000000"/>
                              </w:rPr>
                              <w:t xml:space="preserve">Staff Name (Print): </w:t>
                            </w:r>
                            <w:r>
                              <w:rPr>
                                <w:rFonts w:ascii="Times New Roman"/>
                                <w:color w:val="000000"/>
                                <w:u w:val="single"/>
                              </w:rPr>
                              <w:tab/>
                            </w:r>
                          </w:p>
                          <w:p w14:paraId="573FFADC">
                            <w:pPr>
                              <w:pStyle w:val="7"/>
                              <w:tabs>
                                <w:tab w:val="left" w:pos="5333"/>
                                <w:tab w:val="left" w:pos="5610"/>
                                <w:tab w:val="left" w:pos="8104"/>
                              </w:tabs>
                              <w:spacing w:before="242"/>
                              <w:ind w:left="79"/>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0C9357CF">
                            <w:pPr>
                              <w:pStyle w:val="7"/>
                              <w:tabs>
                                <w:tab w:val="left" w:pos="5330"/>
                                <w:tab w:val="left" w:pos="5593"/>
                                <w:tab w:val="left" w:pos="8087"/>
                              </w:tabs>
                              <w:spacing w:before="245"/>
                              <w:ind w:left="79"/>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36" o:spid="_x0000_s1026" o:spt="202" type="#_x0000_t202" style="position:absolute;left:0pt;margin-left:85.65pt;margin-top:25.75pt;height:73.8pt;width:479.7pt;mso-position-horizontal-relative:page;mso-wrap-distance-bottom:0pt;mso-wrap-distance-top:0pt;z-index:-251645952;mso-width-relative:page;mso-height-relative:page;" fillcolor="#E0E0E0" filled="t" stroked="t" coordsize="21600,21600" o:gfxdata="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7ZfVNgAAAALAQAADwAAAAAAAAABACAAAAAiAAAAZHJzL2Rvd25yZXYueG1sUEsBAhQAFAAA&#10;AAgAh07iQIickl7vAQAADQQAAA4AAAAAAAAAAQAgAAAAJwEAAGRycy9lMm9Eb2MueG1sUEsFBgAA&#10;AAAGAAYAWQEAAIgFAAAAAA==&#10;">
                <v:fill on="t" focussize="0,0"/>
                <v:stroke color="#000000" joinstyle="round"/>
                <v:imagedata o:title=""/>
                <o:lock v:ext="edit" aspectratio="f"/>
                <v:textbox inset="0mm,0mm,0mm,0mm">
                  <w:txbxContent>
                    <w:p w14:paraId="24ECF104">
                      <w:pPr>
                        <w:pStyle w:val="7"/>
                        <w:tabs>
                          <w:tab w:val="left" w:pos="5179"/>
                        </w:tabs>
                        <w:spacing w:before="14"/>
                        <w:ind w:left="79"/>
                        <w:rPr>
                          <w:rFonts w:ascii="Times New Roman"/>
                          <w:color w:val="000000"/>
                        </w:rPr>
                      </w:pPr>
                      <w:r>
                        <w:rPr>
                          <w:color w:val="000000"/>
                        </w:rPr>
                        <w:t xml:space="preserve">Staff Name (Print): </w:t>
                      </w:r>
                      <w:r>
                        <w:rPr>
                          <w:rFonts w:ascii="Times New Roman"/>
                          <w:color w:val="000000"/>
                          <w:u w:val="single"/>
                        </w:rPr>
                        <w:tab/>
                      </w:r>
                    </w:p>
                    <w:p w14:paraId="573FFADC">
                      <w:pPr>
                        <w:pStyle w:val="7"/>
                        <w:tabs>
                          <w:tab w:val="left" w:pos="5333"/>
                          <w:tab w:val="left" w:pos="5610"/>
                          <w:tab w:val="left" w:pos="8104"/>
                        </w:tabs>
                        <w:spacing w:before="242"/>
                        <w:ind w:left="79"/>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0C9357CF">
                      <w:pPr>
                        <w:pStyle w:val="7"/>
                        <w:tabs>
                          <w:tab w:val="left" w:pos="5330"/>
                          <w:tab w:val="left" w:pos="5593"/>
                          <w:tab w:val="left" w:pos="8087"/>
                        </w:tabs>
                        <w:spacing w:before="245"/>
                        <w:ind w:left="79"/>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v:textbox>
                <w10:wrap type="topAndBottom"/>
              </v:shape>
            </w:pict>
          </mc:Fallback>
        </mc:AlternateContent>
      </w:r>
    </w:p>
    <w:p w14:paraId="3D9DBCC7">
      <w:pPr>
        <w:pStyle w:val="7"/>
        <w:spacing w:after="0"/>
        <w:rPr>
          <w:sz w:val="20"/>
        </w:rPr>
        <w:sectPr>
          <w:pgSz w:w="12240" w:h="15840"/>
          <w:pgMar w:top="1400" w:right="360" w:bottom="720" w:left="1440" w:header="0" w:footer="523" w:gutter="0"/>
          <w:cols w:space="720" w:num="1"/>
        </w:sectPr>
      </w:pPr>
    </w:p>
    <w:p w14:paraId="640088D7">
      <w:pPr>
        <w:pStyle w:val="4"/>
        <w:spacing w:before="99"/>
        <w:ind w:left="360"/>
      </w:pPr>
      <w:r>
        <w:rPr>
          <w:spacing w:val="-2"/>
        </w:rPr>
        <w:t>Cultural</w:t>
      </w:r>
      <w:r>
        <w:rPr>
          <w:spacing w:val="3"/>
        </w:rPr>
        <w:t xml:space="preserve"> </w:t>
      </w:r>
      <w:r>
        <w:rPr>
          <w:spacing w:val="-2"/>
        </w:rPr>
        <w:t>Competency</w:t>
      </w:r>
      <w:r>
        <w:rPr>
          <w:spacing w:val="3"/>
        </w:rPr>
        <w:t xml:space="preserve"> </w:t>
      </w:r>
      <w:r>
        <w:rPr>
          <w:spacing w:val="-2"/>
        </w:rPr>
        <w:t>Resources</w:t>
      </w:r>
    </w:p>
    <w:p w14:paraId="45A7CCE7">
      <w:pPr>
        <w:pStyle w:val="7"/>
        <w:spacing w:before="44" w:line="276" w:lineRule="auto"/>
        <w:ind w:left="360" w:right="1515"/>
      </w:pPr>
      <w:r>
        <w:t>This guide provides resources and expectations for promoting cultural competency within</w:t>
      </w:r>
      <w:r>
        <w:rPr>
          <w:spacing w:val="-4"/>
        </w:rPr>
        <w:t xml:space="preserve"> </w:t>
      </w:r>
      <w:r>
        <w:t>Habilitation</w:t>
      </w:r>
      <w:r>
        <w:rPr>
          <w:spacing w:val="-4"/>
        </w:rPr>
        <w:t xml:space="preserve"> </w:t>
      </w:r>
      <w:r>
        <w:t>Services.</w:t>
      </w:r>
      <w:r>
        <w:rPr>
          <w:spacing w:val="-4"/>
        </w:rPr>
        <w:t xml:space="preserve"> </w:t>
      </w:r>
      <w:r>
        <w:t>Aligned</w:t>
      </w:r>
      <w:r>
        <w:rPr>
          <w:spacing w:val="-4"/>
        </w:rPr>
        <w:t xml:space="preserve"> </w:t>
      </w:r>
      <w:r>
        <w:t>with</w:t>
      </w:r>
      <w:r>
        <w:rPr>
          <w:spacing w:val="-4"/>
        </w:rPr>
        <w:t xml:space="preserve"> </w:t>
      </w:r>
      <w:r>
        <w:t>the</w:t>
      </w:r>
      <w:r>
        <w:rPr>
          <w:spacing w:val="-4"/>
        </w:rPr>
        <w:t xml:space="preserve"> </w:t>
      </w:r>
      <w:r>
        <w:t>Pennsylvania</w:t>
      </w:r>
      <w:r>
        <w:rPr>
          <w:spacing w:val="-4"/>
        </w:rPr>
        <w:t xml:space="preserve"> </w:t>
      </w:r>
      <w:r>
        <w:t>Office</w:t>
      </w:r>
      <w:r>
        <w:rPr>
          <w:spacing w:val="-4"/>
        </w:rPr>
        <w:t xml:space="preserve"> </w:t>
      </w:r>
      <w:r>
        <w:t>of</w:t>
      </w:r>
      <w:r>
        <w:rPr>
          <w:spacing w:val="-4"/>
        </w:rPr>
        <w:t xml:space="preserve"> </w:t>
      </w:r>
      <w:r>
        <w:t>Developmental Programs (ODP) regulations and the values of person-centered planning, cultural competency is essential to providing respectful, inclusive, and effective support.</w:t>
      </w:r>
    </w:p>
    <w:p w14:paraId="51EC5740">
      <w:pPr>
        <w:pStyle w:val="4"/>
        <w:spacing w:before="200"/>
      </w:pPr>
      <w:r>
        <w:rPr>
          <w:rFonts w:ascii="Cambria" w:hAnsi="Cambria"/>
          <w:b w:val="0"/>
        </w:rPr>
        <w:t>▶</w:t>
      </w:r>
      <w:r>
        <w:rPr>
          <w:rFonts w:ascii="Cambria" w:hAnsi="Cambria"/>
          <w:b w:val="0"/>
          <w:spacing w:val="-4"/>
        </w:rPr>
        <w:t xml:space="preserve"> </w:t>
      </w:r>
      <w:r>
        <w:t>What</w:t>
      </w:r>
      <w:r>
        <w:rPr>
          <w:spacing w:val="-1"/>
        </w:rPr>
        <w:t xml:space="preserve"> </w:t>
      </w:r>
      <w:r>
        <w:t>is</w:t>
      </w:r>
      <w:r>
        <w:rPr>
          <w:spacing w:val="-1"/>
        </w:rPr>
        <w:t xml:space="preserve"> </w:t>
      </w:r>
      <w:r>
        <w:t xml:space="preserve">Cultural </w:t>
      </w:r>
      <w:r>
        <w:rPr>
          <w:spacing w:val="-2"/>
        </w:rPr>
        <w:t>Competency?</w:t>
      </w:r>
    </w:p>
    <w:p w14:paraId="2E4EC358">
      <w:pPr>
        <w:pStyle w:val="7"/>
        <w:spacing w:before="44" w:line="276" w:lineRule="auto"/>
        <w:ind w:left="360" w:right="1515"/>
      </w:pPr>
      <w:r>
        <w:t>Cultural</w:t>
      </w:r>
      <w:r>
        <w:rPr>
          <w:spacing w:val="-5"/>
        </w:rPr>
        <w:t xml:space="preserve"> </w:t>
      </w:r>
      <w:r>
        <w:t>competency</w:t>
      </w:r>
      <w:r>
        <w:rPr>
          <w:spacing w:val="-4"/>
        </w:rPr>
        <w:t xml:space="preserve"> </w:t>
      </w:r>
      <w:r>
        <w:t>is</w:t>
      </w:r>
      <w:r>
        <w:rPr>
          <w:spacing w:val="-5"/>
        </w:rPr>
        <w:t xml:space="preserve"> </w:t>
      </w:r>
      <w:r>
        <w:t>the</w:t>
      </w:r>
      <w:r>
        <w:rPr>
          <w:spacing w:val="-4"/>
        </w:rPr>
        <w:t xml:space="preserve"> </w:t>
      </w:r>
      <w:r>
        <w:t>ability</w:t>
      </w:r>
      <w:r>
        <w:rPr>
          <w:spacing w:val="-4"/>
        </w:rPr>
        <w:t xml:space="preserve"> </w:t>
      </w:r>
      <w:r>
        <w:t>to</w:t>
      </w:r>
      <w:r>
        <w:rPr>
          <w:spacing w:val="-5"/>
        </w:rPr>
        <w:t xml:space="preserve"> </w:t>
      </w:r>
      <w:r>
        <w:t>understand,</w:t>
      </w:r>
      <w:r>
        <w:rPr>
          <w:spacing w:val="-5"/>
        </w:rPr>
        <w:t xml:space="preserve"> </w:t>
      </w:r>
      <w:r>
        <w:t>appreciate,</w:t>
      </w:r>
      <w:r>
        <w:rPr>
          <w:spacing w:val="-5"/>
        </w:rPr>
        <w:t xml:space="preserve"> </w:t>
      </w:r>
      <w:r>
        <w:t>and</w:t>
      </w:r>
      <w:r>
        <w:rPr>
          <w:spacing w:val="-5"/>
        </w:rPr>
        <w:t xml:space="preserve"> </w:t>
      </w:r>
      <w:r>
        <w:t>interact</w:t>
      </w:r>
      <w:r>
        <w:rPr>
          <w:spacing w:val="-5"/>
        </w:rPr>
        <w:t xml:space="preserve"> </w:t>
      </w:r>
      <w:r>
        <w:t>respectfully with people from cultures or belief systems different from one's own. It involves ongoing self-reflection, education, and commitment to equity in service delivery.</w:t>
      </w:r>
    </w:p>
    <w:p w14:paraId="5C080F96">
      <w:pPr>
        <w:pStyle w:val="4"/>
        <w:spacing w:before="200"/>
      </w:pPr>
      <w:r>
        <w:rPr>
          <w:rFonts w:ascii="Cambria" w:hAnsi="Cambria"/>
          <w:b w:val="0"/>
        </w:rPr>
        <w:t>▶</w:t>
      </w:r>
      <w:r>
        <w:rPr>
          <w:rFonts w:ascii="Cambria" w:hAnsi="Cambria"/>
          <w:b w:val="0"/>
          <w:spacing w:val="-9"/>
        </w:rPr>
        <w:t xml:space="preserve"> </w:t>
      </w:r>
      <w:r>
        <w:t>Staff</w:t>
      </w:r>
      <w:r>
        <w:rPr>
          <w:spacing w:val="-10"/>
        </w:rPr>
        <w:t xml:space="preserve"> </w:t>
      </w:r>
      <w:r>
        <w:rPr>
          <w:spacing w:val="-2"/>
        </w:rPr>
        <w:t>Responsibilities</w:t>
      </w:r>
    </w:p>
    <w:p w14:paraId="5D6B69EB">
      <w:pPr>
        <w:pStyle w:val="7"/>
        <w:spacing w:before="42"/>
        <w:ind w:left="360"/>
      </w:pPr>
      <w:r>
        <w:t>Habilitation</w:t>
      </w:r>
      <w:r>
        <w:rPr>
          <w:spacing w:val="-5"/>
        </w:rPr>
        <w:t xml:space="preserve"> </w:t>
      </w:r>
      <w:r>
        <w:t>Aides</w:t>
      </w:r>
      <w:r>
        <w:rPr>
          <w:spacing w:val="-4"/>
        </w:rPr>
        <w:t xml:space="preserve"> </w:t>
      </w:r>
      <w:r>
        <w:rPr>
          <w:spacing w:val="-2"/>
        </w:rPr>
        <w:t>must:</w:t>
      </w:r>
    </w:p>
    <w:p w14:paraId="62FB0604">
      <w:pPr>
        <w:pStyle w:val="9"/>
        <w:numPr>
          <w:ilvl w:val="1"/>
          <w:numId w:val="5"/>
        </w:numPr>
        <w:tabs>
          <w:tab w:val="left" w:pos="618"/>
        </w:tabs>
        <w:spacing w:before="44" w:after="0" w:line="240" w:lineRule="auto"/>
        <w:ind w:left="618" w:right="0" w:hanging="258"/>
        <w:jc w:val="left"/>
        <w:rPr>
          <w:rFonts w:ascii="Times New Roman" w:hAnsi="Times New Roman"/>
          <w:sz w:val="24"/>
        </w:rPr>
      </w:pPr>
      <w:r>
        <w:rPr>
          <w:sz w:val="24"/>
        </w:rPr>
        <w:t>Respect</w:t>
      </w:r>
      <w:r>
        <w:rPr>
          <w:spacing w:val="-6"/>
          <w:sz w:val="24"/>
        </w:rPr>
        <w:t xml:space="preserve"> </w:t>
      </w:r>
      <w:r>
        <w:rPr>
          <w:sz w:val="24"/>
        </w:rPr>
        <w:t>the</w:t>
      </w:r>
      <w:r>
        <w:rPr>
          <w:spacing w:val="-3"/>
          <w:sz w:val="24"/>
        </w:rPr>
        <w:t xml:space="preserve"> </w:t>
      </w:r>
      <w:r>
        <w:rPr>
          <w:sz w:val="24"/>
        </w:rPr>
        <w:t>customs,</w:t>
      </w:r>
      <w:r>
        <w:rPr>
          <w:spacing w:val="-3"/>
          <w:sz w:val="24"/>
        </w:rPr>
        <w:t xml:space="preserve"> </w:t>
      </w:r>
      <w:r>
        <w:rPr>
          <w:sz w:val="24"/>
        </w:rPr>
        <w:t>language,</w:t>
      </w:r>
      <w:r>
        <w:rPr>
          <w:spacing w:val="-4"/>
          <w:sz w:val="24"/>
        </w:rPr>
        <w:t xml:space="preserve"> </w:t>
      </w:r>
      <w:r>
        <w:rPr>
          <w:sz w:val="24"/>
        </w:rPr>
        <w:t>values,</w:t>
      </w:r>
      <w:r>
        <w:rPr>
          <w:spacing w:val="-3"/>
          <w:sz w:val="24"/>
        </w:rPr>
        <w:t xml:space="preserve"> </w:t>
      </w:r>
      <w:r>
        <w:rPr>
          <w:sz w:val="24"/>
        </w:rPr>
        <w:t>and</w:t>
      </w:r>
      <w:r>
        <w:rPr>
          <w:spacing w:val="-3"/>
          <w:sz w:val="24"/>
        </w:rPr>
        <w:t xml:space="preserve"> </w:t>
      </w:r>
      <w:r>
        <w:rPr>
          <w:sz w:val="24"/>
        </w:rPr>
        <w:t>preferences</w:t>
      </w:r>
      <w:r>
        <w:rPr>
          <w:spacing w:val="-4"/>
          <w:sz w:val="24"/>
        </w:rPr>
        <w:t xml:space="preserve"> </w:t>
      </w:r>
      <w:r>
        <w:rPr>
          <w:sz w:val="24"/>
        </w:rPr>
        <w:t>of</w:t>
      </w:r>
      <w:r>
        <w:rPr>
          <w:spacing w:val="-3"/>
          <w:sz w:val="24"/>
        </w:rPr>
        <w:t xml:space="preserve"> </w:t>
      </w:r>
      <w:r>
        <w:rPr>
          <w:sz w:val="24"/>
        </w:rPr>
        <w:t>each</w:t>
      </w:r>
      <w:r>
        <w:rPr>
          <w:spacing w:val="-3"/>
          <w:sz w:val="24"/>
        </w:rPr>
        <w:t xml:space="preserve"> </w:t>
      </w:r>
      <w:r>
        <w:rPr>
          <w:spacing w:val="-2"/>
          <w:sz w:val="24"/>
        </w:rPr>
        <w:t>individual</w:t>
      </w:r>
    </w:p>
    <w:p w14:paraId="0151C290">
      <w:pPr>
        <w:pStyle w:val="9"/>
        <w:numPr>
          <w:ilvl w:val="1"/>
          <w:numId w:val="5"/>
        </w:numPr>
        <w:tabs>
          <w:tab w:val="left" w:pos="564"/>
          <w:tab w:val="left" w:pos="618"/>
        </w:tabs>
        <w:spacing w:before="45" w:after="0" w:line="276" w:lineRule="auto"/>
        <w:ind w:left="564" w:right="1740" w:hanging="204"/>
        <w:jc w:val="left"/>
        <w:rPr>
          <w:rFonts w:ascii="Times New Roman" w:hAnsi="Times New Roman"/>
          <w:sz w:val="24"/>
        </w:rPr>
      </w:pPr>
      <w:r>
        <w:rPr>
          <w:sz w:val="24"/>
        </w:rPr>
        <w:t>Avoid</w:t>
      </w:r>
      <w:r>
        <w:rPr>
          <w:spacing w:val="39"/>
          <w:sz w:val="24"/>
        </w:rPr>
        <w:t xml:space="preserve"> </w:t>
      </w:r>
      <w:r>
        <w:rPr>
          <w:sz w:val="24"/>
        </w:rPr>
        <w:t>assumptions</w:t>
      </w:r>
      <w:r>
        <w:rPr>
          <w:spacing w:val="-7"/>
          <w:sz w:val="24"/>
        </w:rPr>
        <w:t xml:space="preserve"> </w:t>
      </w:r>
      <w:r>
        <w:rPr>
          <w:sz w:val="24"/>
        </w:rPr>
        <w:t>or</w:t>
      </w:r>
      <w:r>
        <w:rPr>
          <w:spacing w:val="-7"/>
          <w:sz w:val="24"/>
        </w:rPr>
        <w:t xml:space="preserve"> </w:t>
      </w:r>
      <w:r>
        <w:rPr>
          <w:sz w:val="24"/>
        </w:rPr>
        <w:t>stereotypes</w:t>
      </w:r>
      <w:r>
        <w:rPr>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race,</w:t>
      </w:r>
      <w:r>
        <w:rPr>
          <w:spacing w:val="-7"/>
          <w:sz w:val="24"/>
        </w:rPr>
        <w:t xml:space="preserve"> </w:t>
      </w:r>
      <w:r>
        <w:rPr>
          <w:sz w:val="24"/>
        </w:rPr>
        <w:t>ethnicity,</w:t>
      </w:r>
      <w:r>
        <w:rPr>
          <w:spacing w:val="-7"/>
          <w:sz w:val="24"/>
        </w:rPr>
        <w:t xml:space="preserve"> </w:t>
      </w:r>
      <w:r>
        <w:rPr>
          <w:sz w:val="24"/>
        </w:rPr>
        <w:t>gender,</w:t>
      </w:r>
      <w:r>
        <w:rPr>
          <w:spacing w:val="-7"/>
          <w:sz w:val="24"/>
        </w:rPr>
        <w:t xml:space="preserve"> </w:t>
      </w:r>
      <w:r>
        <w:rPr>
          <w:sz w:val="24"/>
        </w:rPr>
        <w:t>religion,</w:t>
      </w:r>
      <w:r>
        <w:rPr>
          <w:spacing w:val="-7"/>
          <w:sz w:val="24"/>
        </w:rPr>
        <w:t xml:space="preserve"> </w:t>
      </w:r>
      <w:r>
        <w:rPr>
          <w:sz w:val="24"/>
        </w:rPr>
        <w:t>age,</w:t>
      </w:r>
      <w:r>
        <w:rPr>
          <w:spacing w:val="-7"/>
          <w:sz w:val="24"/>
        </w:rPr>
        <w:t xml:space="preserve"> </w:t>
      </w:r>
      <w:r>
        <w:rPr>
          <w:sz w:val="24"/>
        </w:rPr>
        <w:t xml:space="preserve">or </w:t>
      </w:r>
      <w:r>
        <w:rPr>
          <w:spacing w:val="-2"/>
          <w:sz w:val="24"/>
        </w:rPr>
        <w:t>disability</w:t>
      </w:r>
    </w:p>
    <w:p w14:paraId="32F82222">
      <w:pPr>
        <w:pStyle w:val="9"/>
        <w:numPr>
          <w:ilvl w:val="1"/>
          <w:numId w:val="5"/>
        </w:numPr>
        <w:tabs>
          <w:tab w:val="left" w:pos="618"/>
        </w:tabs>
        <w:spacing w:before="0" w:after="0" w:line="243" w:lineRule="exact"/>
        <w:ind w:left="618" w:right="0" w:hanging="258"/>
        <w:jc w:val="left"/>
        <w:rPr>
          <w:rFonts w:ascii="Times New Roman" w:hAnsi="Times New Roman"/>
          <w:sz w:val="24"/>
        </w:rPr>
      </w:pPr>
      <w:r>
        <w:rPr>
          <w:sz w:val="24"/>
        </w:rPr>
        <w:t>Use</w:t>
      </w:r>
      <w:r>
        <w:rPr>
          <w:spacing w:val="-4"/>
          <w:sz w:val="24"/>
        </w:rPr>
        <w:t xml:space="preserve"> </w:t>
      </w:r>
      <w:r>
        <w:rPr>
          <w:sz w:val="24"/>
        </w:rPr>
        <w:t>person-first,</w:t>
      </w:r>
      <w:r>
        <w:rPr>
          <w:spacing w:val="-3"/>
          <w:sz w:val="24"/>
        </w:rPr>
        <w:t xml:space="preserve"> </w:t>
      </w:r>
      <w:r>
        <w:rPr>
          <w:sz w:val="24"/>
        </w:rPr>
        <w:t>inclusive</w:t>
      </w:r>
      <w:r>
        <w:rPr>
          <w:spacing w:val="-3"/>
          <w:sz w:val="24"/>
        </w:rPr>
        <w:t xml:space="preserve"> </w:t>
      </w:r>
      <w:r>
        <w:rPr>
          <w:sz w:val="24"/>
        </w:rPr>
        <w:t>language</w:t>
      </w:r>
      <w:r>
        <w:rPr>
          <w:spacing w:val="-3"/>
          <w:sz w:val="24"/>
        </w:rPr>
        <w:t xml:space="preserve"> </w:t>
      </w:r>
      <w:r>
        <w:rPr>
          <w:sz w:val="24"/>
        </w:rPr>
        <w:t>unless</w:t>
      </w:r>
      <w:r>
        <w:rPr>
          <w:spacing w:val="-3"/>
          <w:sz w:val="24"/>
        </w:rPr>
        <w:t xml:space="preserve"> </w:t>
      </w:r>
      <w:r>
        <w:rPr>
          <w:sz w:val="24"/>
        </w:rPr>
        <w:t>otherwise</w:t>
      </w:r>
      <w:r>
        <w:rPr>
          <w:spacing w:val="-4"/>
          <w:sz w:val="24"/>
        </w:rPr>
        <w:t xml:space="preserve"> </w:t>
      </w:r>
      <w:r>
        <w:rPr>
          <w:spacing w:val="-2"/>
          <w:sz w:val="24"/>
        </w:rPr>
        <w:t>requested</w:t>
      </w:r>
    </w:p>
    <w:p w14:paraId="6279A474">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Ask</w:t>
      </w:r>
      <w:r>
        <w:rPr>
          <w:spacing w:val="1"/>
          <w:sz w:val="24"/>
        </w:rPr>
        <w:t xml:space="preserve"> </w:t>
      </w:r>
      <w:r>
        <w:rPr>
          <w:sz w:val="24"/>
        </w:rPr>
        <w:t>respectful</w:t>
      </w:r>
      <w:r>
        <w:rPr>
          <w:spacing w:val="1"/>
          <w:sz w:val="24"/>
        </w:rPr>
        <w:t xml:space="preserve"> </w:t>
      </w:r>
      <w:r>
        <w:rPr>
          <w:sz w:val="24"/>
        </w:rPr>
        <w:t>questions</w:t>
      </w:r>
      <w:r>
        <w:rPr>
          <w:spacing w:val="1"/>
          <w:sz w:val="24"/>
        </w:rPr>
        <w:t xml:space="preserve"> </w:t>
      </w:r>
      <w:r>
        <w:rPr>
          <w:sz w:val="24"/>
        </w:rPr>
        <w:t>and</w:t>
      </w:r>
      <w:r>
        <w:rPr>
          <w:spacing w:val="1"/>
          <w:sz w:val="24"/>
        </w:rPr>
        <w:t xml:space="preserve"> </w:t>
      </w:r>
      <w:r>
        <w:rPr>
          <w:sz w:val="24"/>
        </w:rPr>
        <w:t>offer</w:t>
      </w:r>
      <w:r>
        <w:rPr>
          <w:spacing w:val="1"/>
          <w:sz w:val="24"/>
        </w:rPr>
        <w:t xml:space="preserve"> </w:t>
      </w:r>
      <w:r>
        <w:rPr>
          <w:sz w:val="24"/>
        </w:rPr>
        <w:t>culturally</w:t>
      </w:r>
      <w:r>
        <w:rPr>
          <w:spacing w:val="1"/>
          <w:sz w:val="24"/>
        </w:rPr>
        <w:t xml:space="preserve"> </w:t>
      </w:r>
      <w:r>
        <w:rPr>
          <w:sz w:val="24"/>
        </w:rPr>
        <w:t>relevant</w:t>
      </w:r>
      <w:r>
        <w:rPr>
          <w:spacing w:val="1"/>
          <w:sz w:val="24"/>
        </w:rPr>
        <w:t xml:space="preserve"> </w:t>
      </w:r>
      <w:r>
        <w:rPr>
          <w:spacing w:val="-2"/>
          <w:sz w:val="24"/>
        </w:rPr>
        <w:t>choices</w:t>
      </w:r>
    </w:p>
    <w:p w14:paraId="21C24EC7">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Participate</w:t>
      </w:r>
      <w:r>
        <w:rPr>
          <w:spacing w:val="-6"/>
          <w:sz w:val="24"/>
        </w:rPr>
        <w:t xml:space="preserve"> </w:t>
      </w:r>
      <w:r>
        <w:rPr>
          <w:sz w:val="24"/>
        </w:rPr>
        <w:t>in</w:t>
      </w:r>
      <w:r>
        <w:rPr>
          <w:spacing w:val="-6"/>
          <w:sz w:val="24"/>
        </w:rPr>
        <w:t xml:space="preserve"> </w:t>
      </w:r>
      <w:r>
        <w:rPr>
          <w:sz w:val="24"/>
        </w:rPr>
        <w:t>annual</w:t>
      </w:r>
      <w:r>
        <w:rPr>
          <w:spacing w:val="-6"/>
          <w:sz w:val="24"/>
        </w:rPr>
        <w:t xml:space="preserve"> </w:t>
      </w:r>
      <w:r>
        <w:rPr>
          <w:sz w:val="24"/>
        </w:rPr>
        <w:t>cultural</w:t>
      </w:r>
      <w:r>
        <w:rPr>
          <w:spacing w:val="-6"/>
          <w:sz w:val="24"/>
        </w:rPr>
        <w:t xml:space="preserve"> </w:t>
      </w:r>
      <w:r>
        <w:rPr>
          <w:sz w:val="24"/>
        </w:rPr>
        <w:t>competency</w:t>
      </w:r>
      <w:r>
        <w:rPr>
          <w:spacing w:val="-6"/>
          <w:sz w:val="24"/>
        </w:rPr>
        <w:t xml:space="preserve"> </w:t>
      </w:r>
      <w:r>
        <w:rPr>
          <w:spacing w:val="-2"/>
          <w:sz w:val="24"/>
        </w:rPr>
        <w:t>training</w:t>
      </w:r>
    </w:p>
    <w:p w14:paraId="59A6B0E8">
      <w:pPr>
        <w:pStyle w:val="9"/>
        <w:numPr>
          <w:ilvl w:val="1"/>
          <w:numId w:val="5"/>
        </w:numPr>
        <w:tabs>
          <w:tab w:val="left" w:pos="619"/>
        </w:tabs>
        <w:spacing w:before="0" w:after="0" w:line="290" w:lineRule="exact"/>
        <w:ind w:left="619" w:right="0" w:hanging="259"/>
        <w:jc w:val="left"/>
        <w:rPr>
          <w:rFonts w:ascii="Times New Roman" w:hAnsi="Times New Roman"/>
          <w:sz w:val="24"/>
        </w:rPr>
      </w:pPr>
      <w:r>
        <w:rPr>
          <w:sz w:val="24"/>
        </w:rPr>
        <w:t>Document</w:t>
      </w:r>
      <w:r>
        <w:rPr>
          <w:spacing w:val="5"/>
          <w:sz w:val="24"/>
        </w:rPr>
        <w:t xml:space="preserve"> </w:t>
      </w:r>
      <w:r>
        <w:rPr>
          <w:sz w:val="24"/>
        </w:rPr>
        <w:t>services</w:t>
      </w:r>
      <w:r>
        <w:rPr>
          <w:spacing w:val="6"/>
          <w:sz w:val="24"/>
        </w:rPr>
        <w:t xml:space="preserve"> </w:t>
      </w:r>
      <w:r>
        <w:rPr>
          <w:sz w:val="24"/>
        </w:rPr>
        <w:t>that</w:t>
      </w:r>
      <w:r>
        <w:rPr>
          <w:spacing w:val="5"/>
          <w:sz w:val="24"/>
        </w:rPr>
        <w:t xml:space="preserve"> </w:t>
      </w:r>
      <w:r>
        <w:rPr>
          <w:sz w:val="24"/>
        </w:rPr>
        <w:t>reflect</w:t>
      </w:r>
      <w:r>
        <w:rPr>
          <w:spacing w:val="6"/>
          <w:sz w:val="24"/>
        </w:rPr>
        <w:t xml:space="preserve"> </w:t>
      </w:r>
      <w:r>
        <w:rPr>
          <w:sz w:val="24"/>
        </w:rPr>
        <w:t>individual</w:t>
      </w:r>
      <w:r>
        <w:rPr>
          <w:spacing w:val="5"/>
          <w:sz w:val="24"/>
        </w:rPr>
        <w:t xml:space="preserve"> </w:t>
      </w:r>
      <w:r>
        <w:rPr>
          <w:sz w:val="24"/>
        </w:rPr>
        <w:t>cultural</w:t>
      </w:r>
      <w:r>
        <w:rPr>
          <w:spacing w:val="6"/>
          <w:sz w:val="24"/>
        </w:rPr>
        <w:t xml:space="preserve"> </w:t>
      </w:r>
      <w:r>
        <w:rPr>
          <w:sz w:val="24"/>
        </w:rPr>
        <w:t>needs</w:t>
      </w:r>
      <w:r>
        <w:rPr>
          <w:spacing w:val="5"/>
          <w:sz w:val="24"/>
        </w:rPr>
        <w:t xml:space="preserve"> </w:t>
      </w:r>
      <w:r>
        <w:rPr>
          <w:sz w:val="24"/>
        </w:rPr>
        <w:t>and</w:t>
      </w:r>
      <w:r>
        <w:rPr>
          <w:spacing w:val="6"/>
          <w:sz w:val="24"/>
        </w:rPr>
        <w:t xml:space="preserve"> </w:t>
      </w:r>
      <w:r>
        <w:rPr>
          <w:spacing w:val="-2"/>
          <w:sz w:val="24"/>
        </w:rPr>
        <w:t>supports</w:t>
      </w:r>
    </w:p>
    <w:p w14:paraId="425EBA0E">
      <w:pPr>
        <w:pStyle w:val="7"/>
        <w:spacing w:before="146"/>
      </w:pPr>
    </w:p>
    <w:p w14:paraId="2A3C000D">
      <w:pPr>
        <w:pStyle w:val="4"/>
        <w:ind w:left="357"/>
      </w:pPr>
      <w:r>
        <w:rPr>
          <w:rFonts w:ascii="Cambria" w:hAnsi="Cambria"/>
          <w:b w:val="0"/>
        </w:rPr>
        <w:t>▶</w:t>
      </w:r>
      <w:r>
        <w:rPr>
          <w:rFonts w:ascii="Cambria" w:hAnsi="Cambria"/>
          <w:b w:val="0"/>
          <w:spacing w:val="-2"/>
        </w:rPr>
        <w:t xml:space="preserve"> </w:t>
      </w:r>
      <w:r>
        <w:t>Understanding</w:t>
      </w:r>
      <w:r>
        <w:rPr>
          <w:spacing w:val="-1"/>
        </w:rPr>
        <w:t xml:space="preserve"> </w:t>
      </w:r>
      <w:r>
        <w:t>Disability</w:t>
      </w:r>
      <w:r>
        <w:rPr>
          <w:spacing w:val="-1"/>
        </w:rPr>
        <w:t xml:space="preserve"> </w:t>
      </w:r>
      <w:r>
        <w:t>as</w:t>
      </w:r>
      <w:r>
        <w:rPr>
          <w:spacing w:val="-1"/>
        </w:rPr>
        <w:t xml:space="preserve"> </w:t>
      </w:r>
      <w:r>
        <w:t>a</w:t>
      </w:r>
      <w:r>
        <w:rPr>
          <w:spacing w:val="-1"/>
        </w:rPr>
        <w:t xml:space="preserve"> </w:t>
      </w:r>
      <w:r>
        <w:t>Cultural</w:t>
      </w:r>
      <w:r>
        <w:rPr>
          <w:spacing w:val="-1"/>
        </w:rPr>
        <w:t xml:space="preserve"> </w:t>
      </w:r>
      <w:r>
        <w:rPr>
          <w:spacing w:val="-2"/>
        </w:rPr>
        <w:t>Identity</w:t>
      </w:r>
    </w:p>
    <w:p w14:paraId="1A77EBCA">
      <w:pPr>
        <w:pStyle w:val="7"/>
        <w:spacing w:before="42" w:line="276" w:lineRule="auto"/>
        <w:ind w:left="360" w:right="2141"/>
      </w:pPr>
      <w:r>
        <w:t>Some individuals identify strongly with the disability community as part of their cultural identity. Staff must:</w:t>
      </w:r>
    </w:p>
    <w:p w14:paraId="587138D3">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Recognize</w:t>
      </w:r>
      <w:r>
        <w:rPr>
          <w:spacing w:val="-4"/>
          <w:sz w:val="24"/>
        </w:rPr>
        <w:t xml:space="preserve"> </w:t>
      </w:r>
      <w:r>
        <w:rPr>
          <w:sz w:val="24"/>
        </w:rPr>
        <w:t>disability</w:t>
      </w:r>
      <w:r>
        <w:rPr>
          <w:spacing w:val="-3"/>
          <w:sz w:val="24"/>
        </w:rPr>
        <w:t xml:space="preserve"> </w:t>
      </w:r>
      <w:r>
        <w:rPr>
          <w:sz w:val="24"/>
        </w:rPr>
        <w:t>pride</w:t>
      </w:r>
      <w:r>
        <w:rPr>
          <w:spacing w:val="-3"/>
          <w:sz w:val="24"/>
        </w:rPr>
        <w:t xml:space="preserve"> </w:t>
      </w:r>
      <w:r>
        <w:rPr>
          <w:sz w:val="24"/>
        </w:rPr>
        <w:t>and</w:t>
      </w:r>
      <w:r>
        <w:rPr>
          <w:spacing w:val="-3"/>
          <w:sz w:val="24"/>
        </w:rPr>
        <w:t xml:space="preserve"> </w:t>
      </w:r>
      <w:r>
        <w:rPr>
          <w:sz w:val="24"/>
        </w:rPr>
        <w:t>self-advocacy</w:t>
      </w:r>
      <w:r>
        <w:rPr>
          <w:spacing w:val="-3"/>
          <w:sz w:val="24"/>
        </w:rPr>
        <w:t xml:space="preserve"> </w:t>
      </w:r>
      <w:r>
        <w:rPr>
          <w:spacing w:val="-2"/>
          <w:sz w:val="24"/>
        </w:rPr>
        <w:t>movements</w:t>
      </w:r>
    </w:p>
    <w:p w14:paraId="700E0E47">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Avoid</w:t>
      </w:r>
      <w:r>
        <w:rPr>
          <w:spacing w:val="3"/>
          <w:sz w:val="24"/>
        </w:rPr>
        <w:t xml:space="preserve"> </w:t>
      </w:r>
      <w:r>
        <w:rPr>
          <w:sz w:val="24"/>
        </w:rPr>
        <w:t>portraying</w:t>
      </w:r>
      <w:r>
        <w:rPr>
          <w:spacing w:val="3"/>
          <w:sz w:val="24"/>
        </w:rPr>
        <w:t xml:space="preserve"> </w:t>
      </w:r>
      <w:r>
        <w:rPr>
          <w:sz w:val="24"/>
        </w:rPr>
        <w:t>disability</w:t>
      </w:r>
      <w:r>
        <w:rPr>
          <w:spacing w:val="4"/>
          <w:sz w:val="24"/>
        </w:rPr>
        <w:t xml:space="preserve"> </w:t>
      </w:r>
      <w:r>
        <w:rPr>
          <w:sz w:val="24"/>
        </w:rPr>
        <w:t>as</w:t>
      </w:r>
      <w:r>
        <w:rPr>
          <w:spacing w:val="3"/>
          <w:sz w:val="24"/>
        </w:rPr>
        <w:t xml:space="preserve"> </w:t>
      </w:r>
      <w:r>
        <w:rPr>
          <w:sz w:val="24"/>
        </w:rPr>
        <w:t>something</w:t>
      </w:r>
      <w:r>
        <w:rPr>
          <w:spacing w:val="4"/>
          <w:sz w:val="24"/>
        </w:rPr>
        <w:t xml:space="preserve"> </w:t>
      </w:r>
      <w:r>
        <w:rPr>
          <w:sz w:val="24"/>
        </w:rPr>
        <w:t>to</w:t>
      </w:r>
      <w:r>
        <w:rPr>
          <w:spacing w:val="3"/>
          <w:sz w:val="24"/>
        </w:rPr>
        <w:t xml:space="preserve"> </w:t>
      </w:r>
      <w:r>
        <w:rPr>
          <w:sz w:val="24"/>
        </w:rPr>
        <w:t>be</w:t>
      </w:r>
      <w:r>
        <w:rPr>
          <w:spacing w:val="4"/>
          <w:sz w:val="24"/>
        </w:rPr>
        <w:t xml:space="preserve"> </w:t>
      </w:r>
      <w:r>
        <w:rPr>
          <w:spacing w:val="-2"/>
          <w:sz w:val="24"/>
        </w:rPr>
        <w:t>‘fixed’</w:t>
      </w:r>
    </w:p>
    <w:p w14:paraId="08F9C501">
      <w:pPr>
        <w:pStyle w:val="9"/>
        <w:numPr>
          <w:ilvl w:val="1"/>
          <w:numId w:val="5"/>
        </w:numPr>
        <w:tabs>
          <w:tab w:val="left" w:pos="564"/>
          <w:tab w:val="left" w:pos="618"/>
        </w:tabs>
        <w:spacing w:before="3" w:after="0" w:line="235" w:lineRule="auto"/>
        <w:ind w:left="564" w:right="2638" w:hanging="204"/>
        <w:jc w:val="left"/>
        <w:rPr>
          <w:rFonts w:ascii="Times New Roman" w:hAnsi="Times New Roman"/>
          <w:sz w:val="24"/>
        </w:rPr>
      </w:pPr>
      <w:r>
        <w:rPr>
          <w:sz w:val="24"/>
        </w:rPr>
        <w:t>Support</w:t>
      </w:r>
      <w:r>
        <w:rPr>
          <w:spacing w:val="40"/>
          <w:sz w:val="24"/>
        </w:rPr>
        <w:t xml:space="preserve"> </w:t>
      </w:r>
      <w:r>
        <w:rPr>
          <w:sz w:val="24"/>
        </w:rPr>
        <w:t>communication</w:t>
      </w:r>
      <w:r>
        <w:rPr>
          <w:spacing w:val="-6"/>
          <w:sz w:val="24"/>
        </w:rPr>
        <w:t xml:space="preserve"> </w:t>
      </w:r>
      <w:r>
        <w:rPr>
          <w:sz w:val="24"/>
        </w:rPr>
        <w:t>preferences,</w:t>
      </w:r>
      <w:r>
        <w:rPr>
          <w:spacing w:val="-6"/>
          <w:sz w:val="24"/>
        </w:rPr>
        <w:t xml:space="preserve"> </w:t>
      </w:r>
      <w:r>
        <w:rPr>
          <w:sz w:val="24"/>
        </w:rPr>
        <w:t>assistive</w:t>
      </w:r>
      <w:r>
        <w:rPr>
          <w:spacing w:val="-6"/>
          <w:sz w:val="24"/>
        </w:rPr>
        <w:t xml:space="preserve"> </w:t>
      </w:r>
      <w:r>
        <w:rPr>
          <w:sz w:val="24"/>
        </w:rPr>
        <w:t>technologies,</w:t>
      </w:r>
      <w:r>
        <w:rPr>
          <w:spacing w:val="-6"/>
          <w:sz w:val="24"/>
        </w:rPr>
        <w:t xml:space="preserve"> </w:t>
      </w:r>
      <w:r>
        <w:rPr>
          <w:sz w:val="24"/>
        </w:rPr>
        <w:t>and</w:t>
      </w:r>
      <w:r>
        <w:rPr>
          <w:spacing w:val="-6"/>
          <w:sz w:val="24"/>
        </w:rPr>
        <w:t xml:space="preserve"> </w:t>
      </w:r>
      <w:r>
        <w:rPr>
          <w:sz w:val="24"/>
        </w:rPr>
        <w:t xml:space="preserve">adaptive </w:t>
      </w:r>
      <w:r>
        <w:rPr>
          <w:spacing w:val="-2"/>
          <w:sz w:val="24"/>
        </w:rPr>
        <w:t>behaviors</w:t>
      </w:r>
    </w:p>
    <w:p w14:paraId="2C5ECC06">
      <w:pPr>
        <w:pStyle w:val="9"/>
        <w:numPr>
          <w:ilvl w:val="1"/>
          <w:numId w:val="5"/>
        </w:numPr>
        <w:tabs>
          <w:tab w:val="left" w:pos="619"/>
        </w:tabs>
        <w:spacing w:before="0" w:after="0" w:line="290" w:lineRule="exact"/>
        <w:ind w:left="619" w:right="0" w:hanging="259"/>
        <w:jc w:val="left"/>
        <w:rPr>
          <w:rFonts w:ascii="Times New Roman" w:hAnsi="Times New Roman"/>
          <w:sz w:val="24"/>
        </w:rPr>
      </w:pPr>
      <w:r>
        <w:rPr>
          <w:sz w:val="24"/>
        </w:rPr>
        <w:t>Validate</w:t>
      </w:r>
      <w:r>
        <w:rPr>
          <w:spacing w:val="-2"/>
          <w:sz w:val="24"/>
        </w:rPr>
        <w:t xml:space="preserve"> </w:t>
      </w:r>
      <w:r>
        <w:rPr>
          <w:sz w:val="24"/>
        </w:rPr>
        <w:t>the</w:t>
      </w:r>
      <w:r>
        <w:rPr>
          <w:spacing w:val="1"/>
          <w:sz w:val="24"/>
        </w:rPr>
        <w:t xml:space="preserve"> </w:t>
      </w:r>
      <w:r>
        <w:rPr>
          <w:sz w:val="24"/>
        </w:rPr>
        <w:t>individual’s</w:t>
      </w:r>
      <w:r>
        <w:rPr>
          <w:spacing w:val="1"/>
          <w:sz w:val="24"/>
        </w:rPr>
        <w:t xml:space="preserve"> </w:t>
      </w:r>
      <w:r>
        <w:rPr>
          <w:sz w:val="24"/>
        </w:rPr>
        <w:t>experiences</w:t>
      </w:r>
      <w:r>
        <w:rPr>
          <w:spacing w:val="1"/>
          <w:sz w:val="24"/>
        </w:rPr>
        <w:t xml:space="preserve"> </w:t>
      </w:r>
      <w:r>
        <w:rPr>
          <w:sz w:val="24"/>
        </w:rPr>
        <w:t>and</w:t>
      </w:r>
      <w:r>
        <w:rPr>
          <w:spacing w:val="1"/>
          <w:sz w:val="24"/>
        </w:rPr>
        <w:t xml:space="preserve"> </w:t>
      </w:r>
      <w:r>
        <w:rPr>
          <w:spacing w:val="-2"/>
          <w:sz w:val="24"/>
        </w:rPr>
        <w:t>identity</w:t>
      </w:r>
    </w:p>
    <w:p w14:paraId="5B897396">
      <w:pPr>
        <w:pStyle w:val="4"/>
        <w:spacing w:before="105"/>
        <w:ind w:left="357"/>
      </w:pPr>
      <w:r>
        <w:rPr>
          <w:rFonts w:ascii="Cambria" w:hAnsi="Cambria"/>
          <w:b w:val="0"/>
        </w:rPr>
        <w:t>▶</w:t>
      </w:r>
      <w:r>
        <w:rPr>
          <w:rFonts w:ascii="Cambria" w:hAnsi="Cambria"/>
          <w:b w:val="0"/>
          <w:spacing w:val="-3"/>
        </w:rPr>
        <w:t xml:space="preserve"> </w:t>
      </w:r>
      <w:r>
        <w:t>Inclusive</w:t>
      </w:r>
      <w:r>
        <w:rPr>
          <w:spacing w:val="-2"/>
        </w:rPr>
        <w:t xml:space="preserve"> </w:t>
      </w:r>
      <w:r>
        <w:t>Communication</w:t>
      </w:r>
      <w:r>
        <w:rPr>
          <w:spacing w:val="-2"/>
        </w:rPr>
        <w:t xml:space="preserve"> </w:t>
      </w:r>
      <w:r>
        <w:rPr>
          <w:spacing w:val="-4"/>
        </w:rPr>
        <w:t>Tips</w:t>
      </w:r>
    </w:p>
    <w:p w14:paraId="54B961B6">
      <w:pPr>
        <w:pStyle w:val="9"/>
        <w:numPr>
          <w:ilvl w:val="1"/>
          <w:numId w:val="5"/>
        </w:numPr>
        <w:tabs>
          <w:tab w:val="left" w:pos="619"/>
        </w:tabs>
        <w:spacing w:before="42" w:after="0" w:line="290" w:lineRule="exact"/>
        <w:ind w:left="619" w:right="0" w:hanging="259"/>
        <w:jc w:val="left"/>
        <w:rPr>
          <w:rFonts w:ascii="Times New Roman" w:hAnsi="Times New Roman"/>
          <w:sz w:val="24"/>
        </w:rPr>
      </w:pPr>
      <w:r>
        <w:rPr>
          <w:sz w:val="24"/>
        </w:rPr>
        <w:t>Use</w:t>
      </w:r>
      <w:r>
        <w:rPr>
          <w:spacing w:val="6"/>
          <w:sz w:val="24"/>
        </w:rPr>
        <w:t xml:space="preserve"> </w:t>
      </w:r>
      <w:r>
        <w:rPr>
          <w:sz w:val="24"/>
        </w:rPr>
        <w:t>plain</w:t>
      </w:r>
      <w:r>
        <w:rPr>
          <w:spacing w:val="6"/>
          <w:sz w:val="24"/>
        </w:rPr>
        <w:t xml:space="preserve"> </w:t>
      </w:r>
      <w:r>
        <w:rPr>
          <w:sz w:val="24"/>
        </w:rPr>
        <w:t>language</w:t>
      </w:r>
      <w:r>
        <w:rPr>
          <w:spacing w:val="6"/>
          <w:sz w:val="24"/>
        </w:rPr>
        <w:t xml:space="preserve"> </w:t>
      </w:r>
      <w:r>
        <w:rPr>
          <w:sz w:val="24"/>
        </w:rPr>
        <w:t>and</w:t>
      </w:r>
      <w:r>
        <w:rPr>
          <w:spacing w:val="6"/>
          <w:sz w:val="24"/>
        </w:rPr>
        <w:t xml:space="preserve"> </w:t>
      </w:r>
      <w:r>
        <w:rPr>
          <w:sz w:val="24"/>
        </w:rPr>
        <w:t>visual</w:t>
      </w:r>
      <w:r>
        <w:rPr>
          <w:spacing w:val="6"/>
          <w:sz w:val="24"/>
        </w:rPr>
        <w:t xml:space="preserve"> </w:t>
      </w:r>
      <w:r>
        <w:rPr>
          <w:sz w:val="24"/>
        </w:rPr>
        <w:t>supports</w:t>
      </w:r>
      <w:r>
        <w:rPr>
          <w:spacing w:val="6"/>
          <w:sz w:val="24"/>
        </w:rPr>
        <w:t xml:space="preserve"> </w:t>
      </w:r>
      <w:r>
        <w:rPr>
          <w:sz w:val="24"/>
        </w:rPr>
        <w:t>when</w:t>
      </w:r>
      <w:r>
        <w:rPr>
          <w:spacing w:val="6"/>
          <w:sz w:val="24"/>
        </w:rPr>
        <w:t xml:space="preserve"> </w:t>
      </w:r>
      <w:r>
        <w:rPr>
          <w:spacing w:val="-2"/>
          <w:sz w:val="24"/>
        </w:rPr>
        <w:t>needed</w:t>
      </w:r>
    </w:p>
    <w:p w14:paraId="4B24B341">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Ask</w:t>
      </w:r>
      <w:r>
        <w:rPr>
          <w:spacing w:val="1"/>
          <w:sz w:val="24"/>
        </w:rPr>
        <w:t xml:space="preserve"> </w:t>
      </w:r>
      <w:r>
        <w:rPr>
          <w:sz w:val="24"/>
        </w:rPr>
        <w:t>about</w:t>
      </w:r>
      <w:r>
        <w:rPr>
          <w:spacing w:val="3"/>
          <w:sz w:val="24"/>
        </w:rPr>
        <w:t xml:space="preserve"> </w:t>
      </w:r>
      <w:r>
        <w:rPr>
          <w:sz w:val="24"/>
        </w:rPr>
        <w:t>preferred</w:t>
      </w:r>
      <w:r>
        <w:rPr>
          <w:spacing w:val="3"/>
          <w:sz w:val="24"/>
        </w:rPr>
        <w:t xml:space="preserve"> </w:t>
      </w:r>
      <w:r>
        <w:rPr>
          <w:sz w:val="24"/>
        </w:rPr>
        <w:t>pronouns</w:t>
      </w:r>
      <w:r>
        <w:rPr>
          <w:spacing w:val="3"/>
          <w:sz w:val="24"/>
        </w:rPr>
        <w:t xml:space="preserve"> </w:t>
      </w:r>
      <w:r>
        <w:rPr>
          <w:sz w:val="24"/>
        </w:rPr>
        <w:t>and</w:t>
      </w:r>
      <w:r>
        <w:rPr>
          <w:spacing w:val="3"/>
          <w:sz w:val="24"/>
        </w:rPr>
        <w:t xml:space="preserve"> </w:t>
      </w:r>
      <w:r>
        <w:rPr>
          <w:spacing w:val="-2"/>
          <w:sz w:val="24"/>
        </w:rPr>
        <w:t>names</w:t>
      </w:r>
    </w:p>
    <w:p w14:paraId="4B7DB74C">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Offer</w:t>
      </w:r>
      <w:r>
        <w:rPr>
          <w:spacing w:val="-8"/>
          <w:sz w:val="24"/>
        </w:rPr>
        <w:t xml:space="preserve"> </w:t>
      </w:r>
      <w:r>
        <w:rPr>
          <w:sz w:val="24"/>
        </w:rPr>
        <w:t>interpretation</w:t>
      </w:r>
      <w:r>
        <w:rPr>
          <w:spacing w:val="-7"/>
          <w:sz w:val="24"/>
        </w:rPr>
        <w:t xml:space="preserve"> </w:t>
      </w:r>
      <w:r>
        <w:rPr>
          <w:sz w:val="24"/>
        </w:rPr>
        <w:t>or</w:t>
      </w:r>
      <w:r>
        <w:rPr>
          <w:spacing w:val="-7"/>
          <w:sz w:val="24"/>
        </w:rPr>
        <w:t xml:space="preserve"> </w:t>
      </w:r>
      <w:r>
        <w:rPr>
          <w:sz w:val="24"/>
        </w:rPr>
        <w:t>translation</w:t>
      </w:r>
      <w:r>
        <w:rPr>
          <w:spacing w:val="-7"/>
          <w:sz w:val="24"/>
        </w:rPr>
        <w:t xml:space="preserve"> </w:t>
      </w:r>
      <w:r>
        <w:rPr>
          <w:sz w:val="24"/>
        </w:rPr>
        <w:t>services</w:t>
      </w:r>
      <w:r>
        <w:rPr>
          <w:spacing w:val="-7"/>
          <w:sz w:val="24"/>
        </w:rPr>
        <w:t xml:space="preserve"> </w:t>
      </w:r>
      <w:r>
        <w:rPr>
          <w:sz w:val="24"/>
        </w:rPr>
        <w:t>if</w:t>
      </w:r>
      <w:r>
        <w:rPr>
          <w:spacing w:val="-7"/>
          <w:sz w:val="24"/>
        </w:rPr>
        <w:t xml:space="preserve"> </w:t>
      </w:r>
      <w:r>
        <w:rPr>
          <w:spacing w:val="-2"/>
          <w:sz w:val="24"/>
        </w:rPr>
        <w:t>appropriate</w:t>
      </w:r>
    </w:p>
    <w:p w14:paraId="6520A901">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Be</w:t>
      </w:r>
      <w:r>
        <w:rPr>
          <w:spacing w:val="-6"/>
          <w:sz w:val="24"/>
        </w:rPr>
        <w:t xml:space="preserve"> </w:t>
      </w:r>
      <w:r>
        <w:rPr>
          <w:sz w:val="24"/>
        </w:rPr>
        <w:t>aware</w:t>
      </w:r>
      <w:r>
        <w:rPr>
          <w:spacing w:val="-4"/>
          <w:sz w:val="24"/>
        </w:rPr>
        <w:t xml:space="preserve"> </w:t>
      </w:r>
      <w:r>
        <w:rPr>
          <w:sz w:val="24"/>
        </w:rPr>
        <w:t>of</w:t>
      </w:r>
      <w:r>
        <w:rPr>
          <w:spacing w:val="-4"/>
          <w:sz w:val="24"/>
        </w:rPr>
        <w:t xml:space="preserve"> </w:t>
      </w:r>
      <w:r>
        <w:rPr>
          <w:sz w:val="24"/>
        </w:rPr>
        <w:t>cultural</w:t>
      </w:r>
      <w:r>
        <w:rPr>
          <w:spacing w:val="-4"/>
          <w:sz w:val="24"/>
        </w:rPr>
        <w:t xml:space="preserve"> </w:t>
      </w:r>
      <w:r>
        <w:rPr>
          <w:sz w:val="24"/>
        </w:rPr>
        <w:t>norms</w:t>
      </w:r>
      <w:r>
        <w:rPr>
          <w:spacing w:val="-4"/>
          <w:sz w:val="24"/>
        </w:rPr>
        <w:t xml:space="preserve"> </w:t>
      </w:r>
      <w:r>
        <w:rPr>
          <w:sz w:val="24"/>
        </w:rPr>
        <w:t>regarding</w:t>
      </w:r>
      <w:r>
        <w:rPr>
          <w:spacing w:val="-4"/>
          <w:sz w:val="24"/>
        </w:rPr>
        <w:t xml:space="preserve"> </w:t>
      </w:r>
      <w:r>
        <w:rPr>
          <w:sz w:val="24"/>
        </w:rPr>
        <w:t>eye</w:t>
      </w:r>
      <w:r>
        <w:rPr>
          <w:spacing w:val="-4"/>
          <w:sz w:val="24"/>
        </w:rPr>
        <w:t xml:space="preserve"> </w:t>
      </w:r>
      <w:r>
        <w:rPr>
          <w:sz w:val="24"/>
        </w:rPr>
        <w:t>contact,</w:t>
      </w:r>
      <w:r>
        <w:rPr>
          <w:spacing w:val="-4"/>
          <w:sz w:val="24"/>
        </w:rPr>
        <w:t xml:space="preserve"> </w:t>
      </w:r>
      <w:r>
        <w:rPr>
          <w:sz w:val="24"/>
        </w:rPr>
        <w:t>touch,</w:t>
      </w:r>
      <w:r>
        <w:rPr>
          <w:spacing w:val="-4"/>
          <w:sz w:val="24"/>
        </w:rPr>
        <w:t xml:space="preserve"> </w:t>
      </w:r>
      <w:r>
        <w:rPr>
          <w:sz w:val="24"/>
        </w:rPr>
        <w:t>and</w:t>
      </w:r>
      <w:r>
        <w:rPr>
          <w:spacing w:val="-4"/>
          <w:sz w:val="24"/>
        </w:rPr>
        <w:t xml:space="preserve"> </w:t>
      </w:r>
      <w:r>
        <w:rPr>
          <w:spacing w:val="-2"/>
          <w:sz w:val="24"/>
        </w:rPr>
        <w:t>space</w:t>
      </w:r>
    </w:p>
    <w:p w14:paraId="3785FB52">
      <w:pPr>
        <w:pStyle w:val="9"/>
        <w:numPr>
          <w:ilvl w:val="1"/>
          <w:numId w:val="5"/>
        </w:numPr>
        <w:tabs>
          <w:tab w:val="left" w:pos="564"/>
          <w:tab w:val="left" w:pos="618"/>
        </w:tabs>
        <w:spacing w:before="2" w:after="0" w:line="235" w:lineRule="auto"/>
        <w:ind w:left="564" w:right="4238" w:hanging="204"/>
        <w:jc w:val="left"/>
        <w:rPr>
          <w:rFonts w:ascii="Times New Roman" w:hAnsi="Times New Roman"/>
          <w:sz w:val="24"/>
        </w:rPr>
      </w:pPr>
      <w:r>
        <w:rPr>
          <w:sz w:val="24"/>
        </w:rPr>
        <w:t>Avoid</w:t>
      </w:r>
      <w:r>
        <w:rPr>
          <w:spacing w:val="40"/>
          <w:sz w:val="24"/>
        </w:rPr>
        <w:t xml:space="preserve"> </w:t>
      </w:r>
      <w:r>
        <w:rPr>
          <w:sz w:val="24"/>
        </w:rPr>
        <w:t>slang,</w:t>
      </w:r>
      <w:r>
        <w:rPr>
          <w:spacing w:val="-5"/>
          <w:sz w:val="24"/>
        </w:rPr>
        <w:t xml:space="preserve"> </w:t>
      </w:r>
      <w:r>
        <w:rPr>
          <w:sz w:val="24"/>
        </w:rPr>
        <w:t>jargon,</w:t>
      </w:r>
      <w:r>
        <w:rPr>
          <w:spacing w:val="-5"/>
          <w:sz w:val="24"/>
        </w:rPr>
        <w:t xml:space="preserve"> </w:t>
      </w:r>
      <w:r>
        <w:rPr>
          <w:sz w:val="24"/>
        </w:rPr>
        <w:t>or</w:t>
      </w:r>
      <w:r>
        <w:rPr>
          <w:spacing w:val="-5"/>
          <w:sz w:val="24"/>
        </w:rPr>
        <w:t xml:space="preserve"> </w:t>
      </w:r>
      <w:r>
        <w:rPr>
          <w:sz w:val="24"/>
        </w:rPr>
        <w:t>idioms</w:t>
      </w:r>
      <w:r>
        <w:rPr>
          <w:spacing w:val="-5"/>
          <w:sz w:val="24"/>
        </w:rPr>
        <w:t xml:space="preserve"> </w:t>
      </w:r>
      <w:r>
        <w:rPr>
          <w:sz w:val="24"/>
        </w:rPr>
        <w:t>that</w:t>
      </w:r>
      <w:r>
        <w:rPr>
          <w:spacing w:val="-5"/>
          <w:sz w:val="24"/>
        </w:rPr>
        <w:t xml:space="preserve"> </w:t>
      </w:r>
      <w:r>
        <w:rPr>
          <w:sz w:val="24"/>
        </w:rPr>
        <w:t>may</w:t>
      </w:r>
      <w:r>
        <w:rPr>
          <w:spacing w:val="-5"/>
          <w:sz w:val="24"/>
        </w:rPr>
        <w:t xml:space="preserve"> </w:t>
      </w:r>
      <w:r>
        <w:rPr>
          <w:sz w:val="24"/>
        </w:rPr>
        <w:t>not</w:t>
      </w:r>
      <w:r>
        <w:rPr>
          <w:spacing w:val="-5"/>
          <w:sz w:val="24"/>
        </w:rPr>
        <w:t xml:space="preserve"> </w:t>
      </w:r>
      <w:r>
        <w:rPr>
          <w:sz w:val="24"/>
        </w:rPr>
        <w:t>be</w:t>
      </w:r>
      <w:r>
        <w:rPr>
          <w:spacing w:val="-5"/>
          <w:sz w:val="24"/>
        </w:rPr>
        <w:t xml:space="preserve"> </w:t>
      </w:r>
      <w:r>
        <w:rPr>
          <w:sz w:val="24"/>
        </w:rPr>
        <w:t xml:space="preserve">universally </w:t>
      </w:r>
      <w:r>
        <w:rPr>
          <w:spacing w:val="-2"/>
          <w:sz w:val="24"/>
        </w:rPr>
        <w:t>understood</w:t>
      </w:r>
    </w:p>
    <w:p w14:paraId="00CB9071">
      <w:pPr>
        <w:pStyle w:val="9"/>
        <w:spacing w:after="0" w:line="235" w:lineRule="auto"/>
        <w:jc w:val="left"/>
        <w:rPr>
          <w:rFonts w:ascii="Times New Roman" w:hAnsi="Times New Roman"/>
          <w:sz w:val="24"/>
        </w:rPr>
        <w:sectPr>
          <w:pgSz w:w="12240" w:h="15840"/>
          <w:pgMar w:top="1820" w:right="360" w:bottom="720" w:left="1440" w:header="0" w:footer="523" w:gutter="0"/>
          <w:cols w:space="720" w:num="1"/>
        </w:sectPr>
      </w:pPr>
    </w:p>
    <w:p w14:paraId="15CE80E4">
      <w:pPr>
        <w:pStyle w:val="4"/>
        <w:spacing w:before="79"/>
      </w:pPr>
      <w:r>
        <w:rPr>
          <w:rFonts w:ascii="Cambria" w:hAnsi="Cambria"/>
          <w:b w:val="0"/>
        </w:rPr>
        <w:t>▶</w:t>
      </w:r>
      <w:r>
        <w:rPr>
          <w:rFonts w:ascii="Cambria" w:hAnsi="Cambria"/>
          <w:b w:val="0"/>
          <w:spacing w:val="-4"/>
        </w:rPr>
        <w:t xml:space="preserve"> </w:t>
      </w:r>
      <w:r>
        <w:t>Supporting</w:t>
      </w:r>
      <w:r>
        <w:rPr>
          <w:spacing w:val="-3"/>
        </w:rPr>
        <w:t xml:space="preserve"> </w:t>
      </w:r>
      <w:r>
        <w:t>Cultural</w:t>
      </w:r>
      <w:r>
        <w:rPr>
          <w:spacing w:val="-2"/>
        </w:rPr>
        <w:t xml:space="preserve"> </w:t>
      </w:r>
      <w:r>
        <w:t>Identity</w:t>
      </w:r>
      <w:r>
        <w:rPr>
          <w:spacing w:val="-3"/>
        </w:rPr>
        <w:t xml:space="preserve"> </w:t>
      </w:r>
      <w:r>
        <w:t>in</w:t>
      </w:r>
      <w:r>
        <w:rPr>
          <w:spacing w:val="-2"/>
        </w:rPr>
        <w:t xml:space="preserve"> </w:t>
      </w:r>
      <w:r>
        <w:t>the</w:t>
      </w:r>
      <w:r>
        <w:rPr>
          <w:spacing w:val="-3"/>
        </w:rPr>
        <w:t xml:space="preserve"> </w:t>
      </w:r>
      <w:r>
        <w:rPr>
          <w:spacing w:val="-5"/>
        </w:rPr>
        <w:t>ISP</w:t>
      </w:r>
    </w:p>
    <w:p w14:paraId="0153D45B">
      <w:pPr>
        <w:pStyle w:val="7"/>
        <w:spacing w:before="44" w:line="276" w:lineRule="auto"/>
        <w:ind w:left="360" w:right="1821"/>
      </w:pPr>
      <w:r>
        <w:t>The Individual Support Plan (ISP) should reflect the individual’s cultural background and support needs. This may include:</w:t>
      </w:r>
    </w:p>
    <w:p w14:paraId="25530249">
      <w:pPr>
        <w:pStyle w:val="9"/>
        <w:numPr>
          <w:ilvl w:val="1"/>
          <w:numId w:val="5"/>
        </w:numPr>
        <w:tabs>
          <w:tab w:val="left" w:pos="618"/>
        </w:tabs>
        <w:spacing w:before="0" w:after="0" w:line="286" w:lineRule="exact"/>
        <w:ind w:left="618" w:right="0" w:hanging="258"/>
        <w:jc w:val="left"/>
        <w:rPr>
          <w:rFonts w:ascii="Times New Roman" w:hAnsi="Times New Roman"/>
          <w:sz w:val="24"/>
        </w:rPr>
      </w:pPr>
      <w:r>
        <w:rPr>
          <w:sz w:val="24"/>
        </w:rPr>
        <w:t>Religious</w:t>
      </w:r>
      <w:r>
        <w:rPr>
          <w:spacing w:val="-3"/>
          <w:sz w:val="24"/>
        </w:rPr>
        <w:t xml:space="preserve"> </w:t>
      </w:r>
      <w:r>
        <w:rPr>
          <w:sz w:val="24"/>
        </w:rPr>
        <w:t>observances</w:t>
      </w:r>
      <w:r>
        <w:rPr>
          <w:spacing w:val="-3"/>
          <w:sz w:val="24"/>
        </w:rPr>
        <w:t xml:space="preserve"> </w:t>
      </w:r>
      <w:r>
        <w:rPr>
          <w:sz w:val="24"/>
        </w:rPr>
        <w:t>or</w:t>
      </w:r>
      <w:r>
        <w:rPr>
          <w:spacing w:val="-3"/>
          <w:sz w:val="24"/>
        </w:rPr>
        <w:t xml:space="preserve"> </w:t>
      </w:r>
      <w:r>
        <w:rPr>
          <w:sz w:val="24"/>
        </w:rPr>
        <w:t>dietary</w:t>
      </w:r>
      <w:r>
        <w:rPr>
          <w:spacing w:val="-2"/>
          <w:sz w:val="24"/>
        </w:rPr>
        <w:t xml:space="preserve"> restrictions</w:t>
      </w:r>
    </w:p>
    <w:p w14:paraId="1672F7B8">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Language</w:t>
      </w:r>
      <w:r>
        <w:rPr>
          <w:spacing w:val="-8"/>
          <w:sz w:val="24"/>
        </w:rPr>
        <w:t xml:space="preserve"> </w:t>
      </w:r>
      <w:r>
        <w:rPr>
          <w:sz w:val="24"/>
        </w:rPr>
        <w:t>preferences</w:t>
      </w:r>
      <w:r>
        <w:rPr>
          <w:spacing w:val="-7"/>
          <w:sz w:val="24"/>
        </w:rPr>
        <w:t xml:space="preserve"> </w:t>
      </w:r>
      <w:r>
        <w:rPr>
          <w:sz w:val="24"/>
        </w:rPr>
        <w:t>and</w:t>
      </w:r>
      <w:r>
        <w:rPr>
          <w:spacing w:val="-7"/>
          <w:sz w:val="24"/>
        </w:rPr>
        <w:t xml:space="preserve"> </w:t>
      </w:r>
      <w:r>
        <w:rPr>
          <w:sz w:val="24"/>
        </w:rPr>
        <w:t>interpreter</w:t>
      </w:r>
      <w:r>
        <w:rPr>
          <w:spacing w:val="-7"/>
          <w:sz w:val="24"/>
        </w:rPr>
        <w:t xml:space="preserve"> </w:t>
      </w:r>
      <w:r>
        <w:rPr>
          <w:spacing w:val="-2"/>
          <w:sz w:val="24"/>
        </w:rPr>
        <w:t>services</w:t>
      </w:r>
    </w:p>
    <w:p w14:paraId="29485AF2">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Family</w:t>
      </w:r>
      <w:r>
        <w:rPr>
          <w:spacing w:val="-4"/>
          <w:sz w:val="24"/>
        </w:rPr>
        <w:t xml:space="preserve"> </w:t>
      </w:r>
      <w:r>
        <w:rPr>
          <w:sz w:val="24"/>
        </w:rPr>
        <w:t>roles</w:t>
      </w:r>
      <w:r>
        <w:rPr>
          <w:spacing w:val="-4"/>
          <w:sz w:val="24"/>
        </w:rPr>
        <w:t xml:space="preserve"> </w:t>
      </w:r>
      <w:r>
        <w:rPr>
          <w:sz w:val="24"/>
        </w:rPr>
        <w:t>or</w:t>
      </w:r>
      <w:r>
        <w:rPr>
          <w:spacing w:val="-4"/>
          <w:sz w:val="24"/>
        </w:rPr>
        <w:t xml:space="preserve"> </w:t>
      </w:r>
      <w:r>
        <w:rPr>
          <w:sz w:val="24"/>
        </w:rPr>
        <w:t>cultural</w:t>
      </w:r>
      <w:r>
        <w:rPr>
          <w:spacing w:val="-4"/>
          <w:sz w:val="24"/>
        </w:rPr>
        <w:t xml:space="preserve"> </w:t>
      </w:r>
      <w:r>
        <w:rPr>
          <w:spacing w:val="-2"/>
          <w:sz w:val="24"/>
        </w:rPr>
        <w:t>traditions</w:t>
      </w:r>
    </w:p>
    <w:p w14:paraId="4A1FD56E">
      <w:pPr>
        <w:pStyle w:val="9"/>
        <w:numPr>
          <w:ilvl w:val="1"/>
          <w:numId w:val="5"/>
        </w:numPr>
        <w:tabs>
          <w:tab w:val="left" w:pos="564"/>
          <w:tab w:val="left" w:pos="619"/>
        </w:tabs>
        <w:spacing w:before="2" w:after="0" w:line="235" w:lineRule="auto"/>
        <w:ind w:left="564" w:right="4648" w:hanging="204"/>
        <w:jc w:val="left"/>
        <w:rPr>
          <w:rFonts w:ascii="Times New Roman" w:hAnsi="Times New Roman"/>
          <w:sz w:val="24"/>
        </w:rPr>
      </w:pPr>
      <w:r>
        <w:rPr>
          <w:sz w:val="24"/>
        </w:rPr>
        <w:t>Holidays</w:t>
      </w:r>
      <w:r>
        <w:rPr>
          <w:spacing w:val="40"/>
          <w:sz w:val="24"/>
        </w:rPr>
        <w:t xml:space="preserve"> </w:t>
      </w:r>
      <w:r>
        <w:rPr>
          <w:sz w:val="24"/>
        </w:rPr>
        <w:t xml:space="preserve">and celebrations that are meaningful to the </w:t>
      </w:r>
      <w:r>
        <w:rPr>
          <w:spacing w:val="-2"/>
          <w:sz w:val="24"/>
        </w:rPr>
        <w:t>individual</w:t>
      </w:r>
    </w:p>
    <w:p w14:paraId="5CFC74CE">
      <w:pPr>
        <w:pStyle w:val="4"/>
        <w:spacing w:before="108"/>
      </w:pPr>
      <w:r>
        <w:rPr>
          <w:rFonts w:ascii="Cambria" w:hAnsi="Cambria"/>
          <w:b w:val="0"/>
        </w:rPr>
        <w:t>▶</w:t>
      </w:r>
      <w:r>
        <w:rPr>
          <w:rFonts w:ascii="Cambria" w:hAnsi="Cambria"/>
          <w:b w:val="0"/>
          <w:spacing w:val="-7"/>
        </w:rPr>
        <w:t xml:space="preserve"> </w:t>
      </w:r>
      <w:r>
        <w:t>ODP</w:t>
      </w:r>
      <w:r>
        <w:rPr>
          <w:spacing w:val="-8"/>
        </w:rPr>
        <w:t xml:space="preserve"> </w:t>
      </w:r>
      <w:r>
        <w:t>Regulatory</w:t>
      </w:r>
      <w:r>
        <w:rPr>
          <w:spacing w:val="-8"/>
        </w:rPr>
        <w:t xml:space="preserve"> </w:t>
      </w:r>
      <w:r>
        <w:rPr>
          <w:spacing w:val="-2"/>
        </w:rPr>
        <w:t>Alignment</w:t>
      </w:r>
    </w:p>
    <w:p w14:paraId="45B20EB2">
      <w:pPr>
        <w:pStyle w:val="7"/>
        <w:spacing w:before="45" w:line="276" w:lineRule="auto"/>
        <w:ind w:left="360" w:right="1303"/>
      </w:pPr>
      <w:r>
        <w:t>ODP</w:t>
      </w:r>
      <w:r>
        <w:rPr>
          <w:spacing w:val="-6"/>
        </w:rPr>
        <w:t xml:space="preserve"> </w:t>
      </w:r>
      <w:r>
        <w:t>regulations</w:t>
      </w:r>
      <w:r>
        <w:rPr>
          <w:spacing w:val="-6"/>
        </w:rPr>
        <w:t xml:space="preserve"> </w:t>
      </w:r>
      <w:r>
        <w:t>(55</w:t>
      </w:r>
      <w:r>
        <w:rPr>
          <w:spacing w:val="-6"/>
        </w:rPr>
        <w:t xml:space="preserve"> </w:t>
      </w:r>
      <w:r>
        <w:t>Pa.</w:t>
      </w:r>
      <w:r>
        <w:rPr>
          <w:spacing w:val="-6"/>
        </w:rPr>
        <w:t xml:space="preserve"> </w:t>
      </w:r>
      <w:r>
        <w:t>Code</w:t>
      </w:r>
      <w:r>
        <w:rPr>
          <w:spacing w:val="-6"/>
        </w:rPr>
        <w:t xml:space="preserve"> </w:t>
      </w:r>
      <w:r>
        <w:t>§6100.181-6100.184)</w:t>
      </w:r>
      <w:r>
        <w:rPr>
          <w:spacing w:val="-6"/>
        </w:rPr>
        <w:t xml:space="preserve"> </w:t>
      </w:r>
      <w:r>
        <w:t>require</w:t>
      </w:r>
      <w:r>
        <w:rPr>
          <w:spacing w:val="-5"/>
        </w:rPr>
        <w:t xml:space="preserve"> </w:t>
      </w:r>
      <w:r>
        <w:t>providers</w:t>
      </w:r>
      <w:r>
        <w:rPr>
          <w:spacing w:val="-6"/>
        </w:rPr>
        <w:t xml:space="preserve"> </w:t>
      </w:r>
      <w:r>
        <w:t>to</w:t>
      </w:r>
      <w:r>
        <w:rPr>
          <w:spacing w:val="-6"/>
        </w:rPr>
        <w:t xml:space="preserve"> </w:t>
      </w:r>
      <w:r>
        <w:t>promote</w:t>
      </w:r>
      <w:r>
        <w:rPr>
          <w:spacing w:val="-5"/>
        </w:rPr>
        <w:t xml:space="preserve"> </w:t>
      </w:r>
      <w:r>
        <w:t xml:space="preserve">dignity, respect, and culturally appropriate service delivery. Our agency adheres to these regulations and supports staff in maintaining cultural awareness through training and </w:t>
      </w:r>
      <w:r>
        <w:rPr>
          <w:spacing w:val="-2"/>
        </w:rPr>
        <w:t>supervision.</w:t>
      </w:r>
    </w:p>
    <w:p w14:paraId="4D36EDE4">
      <w:pPr>
        <w:pStyle w:val="4"/>
        <w:spacing w:before="200"/>
        <w:ind w:left="357"/>
      </w:pPr>
      <w:r>
        <w:rPr>
          <w:rFonts w:ascii="Cambria" w:hAnsi="Cambria"/>
          <w:b w:val="0"/>
        </w:rPr>
        <w:t>▶</w:t>
      </w:r>
      <w:r>
        <w:rPr>
          <w:rFonts w:ascii="Cambria" w:hAnsi="Cambria"/>
          <w:b w:val="0"/>
          <w:spacing w:val="-4"/>
        </w:rPr>
        <w:t xml:space="preserve"> </w:t>
      </w:r>
      <w:r>
        <w:t>Ongoing</w:t>
      </w:r>
      <w:r>
        <w:rPr>
          <w:spacing w:val="-3"/>
        </w:rPr>
        <w:t xml:space="preserve"> </w:t>
      </w:r>
      <w:r>
        <w:t>Learning</w:t>
      </w:r>
      <w:r>
        <w:rPr>
          <w:spacing w:val="-3"/>
        </w:rPr>
        <w:t xml:space="preserve"> </w:t>
      </w:r>
      <w:r>
        <w:t>&amp;</w:t>
      </w:r>
      <w:r>
        <w:rPr>
          <w:spacing w:val="-3"/>
        </w:rPr>
        <w:t xml:space="preserve"> </w:t>
      </w:r>
      <w:r>
        <w:t>Training</w:t>
      </w:r>
      <w:r>
        <w:rPr>
          <w:spacing w:val="-2"/>
        </w:rPr>
        <w:t xml:space="preserve"> Resources</w:t>
      </w:r>
    </w:p>
    <w:p w14:paraId="733F3CDA">
      <w:pPr>
        <w:pStyle w:val="9"/>
        <w:numPr>
          <w:ilvl w:val="1"/>
          <w:numId w:val="5"/>
        </w:numPr>
        <w:tabs>
          <w:tab w:val="left" w:pos="618"/>
        </w:tabs>
        <w:spacing w:before="41" w:after="0" w:line="290" w:lineRule="exact"/>
        <w:ind w:left="618" w:right="0" w:hanging="258"/>
        <w:jc w:val="left"/>
        <w:rPr>
          <w:rFonts w:ascii="Times New Roman" w:hAnsi="Times New Roman"/>
          <w:sz w:val="24"/>
        </w:rPr>
      </w:pPr>
      <w:r>
        <w:rPr>
          <w:sz w:val="24"/>
        </w:rPr>
        <w:t>Annual</w:t>
      </w:r>
      <w:r>
        <w:rPr>
          <w:spacing w:val="-5"/>
          <w:sz w:val="24"/>
        </w:rPr>
        <w:t xml:space="preserve"> </w:t>
      </w:r>
      <w:r>
        <w:rPr>
          <w:sz w:val="24"/>
        </w:rPr>
        <w:t>cultural</w:t>
      </w:r>
      <w:r>
        <w:rPr>
          <w:spacing w:val="-4"/>
          <w:sz w:val="24"/>
        </w:rPr>
        <w:t xml:space="preserve"> </w:t>
      </w:r>
      <w:r>
        <w:rPr>
          <w:sz w:val="24"/>
        </w:rPr>
        <w:t>competency</w:t>
      </w:r>
      <w:r>
        <w:rPr>
          <w:spacing w:val="-4"/>
          <w:sz w:val="24"/>
        </w:rPr>
        <w:t xml:space="preserve"> </w:t>
      </w:r>
      <w:r>
        <w:rPr>
          <w:sz w:val="24"/>
        </w:rPr>
        <w:t>training</w:t>
      </w:r>
      <w:r>
        <w:rPr>
          <w:spacing w:val="-4"/>
          <w:sz w:val="24"/>
        </w:rPr>
        <w:t xml:space="preserve"> </w:t>
      </w:r>
      <w:r>
        <w:rPr>
          <w:spacing w:val="-2"/>
          <w:sz w:val="24"/>
        </w:rPr>
        <w:t>(mandatory)</w:t>
      </w:r>
    </w:p>
    <w:p w14:paraId="7CE0BC14">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Self-directed</w:t>
      </w:r>
      <w:r>
        <w:rPr>
          <w:spacing w:val="-11"/>
          <w:sz w:val="24"/>
        </w:rPr>
        <w:t xml:space="preserve"> </w:t>
      </w:r>
      <w:r>
        <w:rPr>
          <w:sz w:val="24"/>
        </w:rPr>
        <w:t>learning</w:t>
      </w:r>
      <w:r>
        <w:rPr>
          <w:spacing w:val="-9"/>
          <w:sz w:val="24"/>
        </w:rPr>
        <w:t xml:space="preserve"> </w:t>
      </w:r>
      <w:r>
        <w:rPr>
          <w:sz w:val="24"/>
        </w:rPr>
        <w:t>modules</w:t>
      </w:r>
      <w:r>
        <w:rPr>
          <w:spacing w:val="-10"/>
          <w:sz w:val="24"/>
        </w:rPr>
        <w:t xml:space="preserve"> </w:t>
      </w:r>
      <w:r>
        <w:rPr>
          <w:sz w:val="24"/>
        </w:rPr>
        <w:t>on</w:t>
      </w:r>
      <w:r>
        <w:rPr>
          <w:spacing w:val="-10"/>
          <w:sz w:val="24"/>
        </w:rPr>
        <w:t xml:space="preserve"> </w:t>
      </w:r>
      <w:r>
        <w:rPr>
          <w:sz w:val="24"/>
        </w:rPr>
        <w:t>disability</w:t>
      </w:r>
      <w:r>
        <w:rPr>
          <w:spacing w:val="-10"/>
          <w:sz w:val="24"/>
        </w:rPr>
        <w:t xml:space="preserve"> </w:t>
      </w:r>
      <w:r>
        <w:rPr>
          <w:sz w:val="24"/>
        </w:rPr>
        <w:t>justice,</w:t>
      </w:r>
      <w:r>
        <w:rPr>
          <w:spacing w:val="-9"/>
          <w:sz w:val="24"/>
        </w:rPr>
        <w:t xml:space="preserve"> </w:t>
      </w:r>
      <w:r>
        <w:rPr>
          <w:sz w:val="24"/>
        </w:rPr>
        <w:t>intersectionality,</w:t>
      </w:r>
      <w:r>
        <w:rPr>
          <w:spacing w:val="-10"/>
          <w:sz w:val="24"/>
        </w:rPr>
        <w:t xml:space="preserve"> </w:t>
      </w:r>
      <w:r>
        <w:rPr>
          <w:sz w:val="24"/>
        </w:rPr>
        <w:t>and</w:t>
      </w:r>
      <w:r>
        <w:rPr>
          <w:spacing w:val="-10"/>
          <w:sz w:val="24"/>
        </w:rPr>
        <w:t xml:space="preserve"> </w:t>
      </w:r>
      <w:r>
        <w:rPr>
          <w:spacing w:val="-2"/>
          <w:sz w:val="24"/>
        </w:rPr>
        <w:t>inclusion</w:t>
      </w:r>
    </w:p>
    <w:p w14:paraId="229AB5E2">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Opportunities</w:t>
      </w:r>
      <w:r>
        <w:rPr>
          <w:spacing w:val="1"/>
          <w:sz w:val="24"/>
        </w:rPr>
        <w:t xml:space="preserve"> </w:t>
      </w:r>
      <w:r>
        <w:rPr>
          <w:sz w:val="24"/>
        </w:rPr>
        <w:t>to</w:t>
      </w:r>
      <w:r>
        <w:rPr>
          <w:spacing w:val="2"/>
          <w:sz w:val="24"/>
        </w:rPr>
        <w:t xml:space="preserve"> </w:t>
      </w:r>
      <w:r>
        <w:rPr>
          <w:sz w:val="24"/>
        </w:rPr>
        <w:t>engage</w:t>
      </w:r>
      <w:r>
        <w:rPr>
          <w:spacing w:val="2"/>
          <w:sz w:val="24"/>
        </w:rPr>
        <w:t xml:space="preserve"> </w:t>
      </w:r>
      <w:r>
        <w:rPr>
          <w:sz w:val="24"/>
        </w:rPr>
        <w:t>with</w:t>
      </w:r>
      <w:r>
        <w:rPr>
          <w:spacing w:val="1"/>
          <w:sz w:val="24"/>
        </w:rPr>
        <w:t xml:space="preserve"> </w:t>
      </w:r>
      <w:r>
        <w:rPr>
          <w:sz w:val="24"/>
        </w:rPr>
        <w:t>diverse</w:t>
      </w:r>
      <w:r>
        <w:rPr>
          <w:spacing w:val="2"/>
          <w:sz w:val="24"/>
        </w:rPr>
        <w:t xml:space="preserve"> </w:t>
      </w:r>
      <w:r>
        <w:rPr>
          <w:sz w:val="24"/>
        </w:rPr>
        <w:t>communities</w:t>
      </w:r>
      <w:r>
        <w:rPr>
          <w:spacing w:val="2"/>
          <w:sz w:val="24"/>
        </w:rPr>
        <w:t xml:space="preserve"> </w:t>
      </w:r>
      <w:r>
        <w:rPr>
          <w:sz w:val="24"/>
        </w:rPr>
        <w:t>and</w:t>
      </w:r>
      <w:r>
        <w:rPr>
          <w:spacing w:val="1"/>
          <w:sz w:val="24"/>
        </w:rPr>
        <w:t xml:space="preserve"> </w:t>
      </w:r>
      <w:r>
        <w:rPr>
          <w:sz w:val="24"/>
        </w:rPr>
        <w:t>cultural</w:t>
      </w:r>
      <w:r>
        <w:rPr>
          <w:spacing w:val="2"/>
          <w:sz w:val="24"/>
        </w:rPr>
        <w:t xml:space="preserve"> </w:t>
      </w:r>
      <w:r>
        <w:rPr>
          <w:spacing w:val="-2"/>
          <w:sz w:val="24"/>
        </w:rPr>
        <w:t>celebrations</w:t>
      </w:r>
    </w:p>
    <w:p w14:paraId="215BDE6B">
      <w:pPr>
        <w:pStyle w:val="9"/>
        <w:numPr>
          <w:ilvl w:val="1"/>
          <w:numId w:val="5"/>
        </w:numPr>
        <w:tabs>
          <w:tab w:val="left" w:pos="618"/>
        </w:tabs>
        <w:spacing w:before="0" w:after="0" w:line="290" w:lineRule="exact"/>
        <w:ind w:left="618" w:right="0" w:hanging="258"/>
        <w:jc w:val="left"/>
        <w:rPr>
          <w:rFonts w:ascii="Times New Roman" w:hAnsi="Times New Roman"/>
          <w:sz w:val="24"/>
        </w:rPr>
      </w:pPr>
      <w:r>
        <w:rPr>
          <w:sz w:val="24"/>
        </w:rPr>
        <w:t>Reflection</w:t>
      </w:r>
      <w:r>
        <w:rPr>
          <w:spacing w:val="-5"/>
          <w:sz w:val="24"/>
        </w:rPr>
        <w:t xml:space="preserve"> </w:t>
      </w:r>
      <w:r>
        <w:rPr>
          <w:sz w:val="24"/>
        </w:rPr>
        <w:t>exercises,</w:t>
      </w:r>
      <w:r>
        <w:rPr>
          <w:spacing w:val="-4"/>
          <w:sz w:val="24"/>
        </w:rPr>
        <w:t xml:space="preserve"> </w:t>
      </w:r>
      <w:r>
        <w:rPr>
          <w:sz w:val="24"/>
        </w:rPr>
        <w:t>journaling,</w:t>
      </w:r>
      <w:r>
        <w:rPr>
          <w:spacing w:val="-5"/>
          <w:sz w:val="24"/>
        </w:rPr>
        <w:t xml:space="preserve"> </w:t>
      </w:r>
      <w:r>
        <w:rPr>
          <w:sz w:val="24"/>
        </w:rPr>
        <w:t>and</w:t>
      </w:r>
      <w:r>
        <w:rPr>
          <w:spacing w:val="-4"/>
          <w:sz w:val="24"/>
        </w:rPr>
        <w:t xml:space="preserve"> </w:t>
      </w:r>
      <w:r>
        <w:rPr>
          <w:sz w:val="24"/>
        </w:rPr>
        <w:t>case</w:t>
      </w:r>
      <w:r>
        <w:rPr>
          <w:spacing w:val="-5"/>
          <w:sz w:val="24"/>
        </w:rPr>
        <w:t xml:space="preserve"> </w:t>
      </w:r>
      <w:r>
        <w:rPr>
          <w:sz w:val="24"/>
        </w:rPr>
        <w:t>reviews</w:t>
      </w:r>
      <w:r>
        <w:rPr>
          <w:spacing w:val="-4"/>
          <w:sz w:val="24"/>
        </w:rPr>
        <w:t xml:space="preserve"> </w:t>
      </w:r>
      <w:r>
        <w:rPr>
          <w:sz w:val="24"/>
        </w:rPr>
        <w:t>to</w:t>
      </w:r>
      <w:r>
        <w:rPr>
          <w:spacing w:val="-5"/>
          <w:sz w:val="24"/>
        </w:rPr>
        <w:t xml:space="preserve"> </w:t>
      </w:r>
      <w:r>
        <w:rPr>
          <w:sz w:val="24"/>
        </w:rPr>
        <w:t>identify</w:t>
      </w:r>
      <w:r>
        <w:rPr>
          <w:spacing w:val="-4"/>
          <w:sz w:val="24"/>
        </w:rPr>
        <w:t xml:space="preserve"> </w:t>
      </w:r>
      <w:r>
        <w:rPr>
          <w:sz w:val="24"/>
        </w:rPr>
        <w:t>and</w:t>
      </w:r>
      <w:r>
        <w:rPr>
          <w:spacing w:val="-5"/>
          <w:sz w:val="24"/>
        </w:rPr>
        <w:t xml:space="preserve"> </w:t>
      </w:r>
      <w:r>
        <w:rPr>
          <w:sz w:val="24"/>
        </w:rPr>
        <w:t>address</w:t>
      </w:r>
      <w:r>
        <w:rPr>
          <w:spacing w:val="-4"/>
          <w:sz w:val="24"/>
        </w:rPr>
        <w:t xml:space="preserve"> bias</w:t>
      </w:r>
    </w:p>
    <w:p w14:paraId="55BC36FE">
      <w:pPr>
        <w:pStyle w:val="9"/>
        <w:spacing w:after="0" w:line="290" w:lineRule="exact"/>
        <w:jc w:val="left"/>
        <w:rPr>
          <w:rFonts w:ascii="Times New Roman" w:hAnsi="Times New Roman"/>
          <w:sz w:val="24"/>
        </w:rPr>
        <w:sectPr>
          <w:pgSz w:w="12240" w:h="15840"/>
          <w:pgMar w:top="1360" w:right="360" w:bottom="720" w:left="1440" w:header="0" w:footer="523" w:gutter="0"/>
          <w:cols w:space="720" w:num="1"/>
        </w:sectPr>
      </w:pPr>
    </w:p>
    <w:p w14:paraId="38CFE89F">
      <w:pPr>
        <w:pStyle w:val="4"/>
        <w:spacing w:before="39"/>
        <w:ind w:left="360"/>
      </w:pPr>
      <w:r>
        <w:t>Acknowledgment</w:t>
      </w:r>
      <w:r>
        <w:rPr>
          <w:spacing w:val="-2"/>
        </w:rPr>
        <w:t xml:space="preserve"> </w:t>
      </w:r>
      <w:r>
        <w:t>of</w:t>
      </w:r>
      <w:r>
        <w:rPr>
          <w:spacing w:val="-2"/>
        </w:rPr>
        <w:t xml:space="preserve"> </w:t>
      </w:r>
      <w:r>
        <w:t>Cultural</w:t>
      </w:r>
      <w:r>
        <w:rPr>
          <w:spacing w:val="-2"/>
        </w:rPr>
        <w:t xml:space="preserve"> </w:t>
      </w:r>
      <w:r>
        <w:t>Competency</w:t>
      </w:r>
      <w:r>
        <w:rPr>
          <w:spacing w:val="-1"/>
        </w:rPr>
        <w:t xml:space="preserve"> </w:t>
      </w:r>
      <w:r>
        <w:rPr>
          <w:spacing w:val="-2"/>
        </w:rPr>
        <w:t>Policy</w:t>
      </w:r>
    </w:p>
    <w:p w14:paraId="1637F808">
      <w:pPr>
        <w:pStyle w:val="7"/>
        <w:spacing w:before="44" w:line="276" w:lineRule="auto"/>
        <w:ind w:left="360" w:right="1515"/>
      </w:pPr>
      <w:r>
        <w:t>I</w:t>
      </w:r>
      <w:r>
        <w:rPr>
          <w:spacing w:val="-2"/>
        </w:rPr>
        <w:t xml:space="preserve"> </w:t>
      </w:r>
      <w:r>
        <w:t>acknowledge</w:t>
      </w:r>
      <w:r>
        <w:rPr>
          <w:spacing w:val="-2"/>
        </w:rPr>
        <w:t xml:space="preserve"> </w:t>
      </w:r>
      <w:r>
        <w:t>that</w:t>
      </w:r>
      <w:r>
        <w:rPr>
          <w:spacing w:val="-2"/>
        </w:rPr>
        <w:t xml:space="preserve"> </w:t>
      </w:r>
      <w:r>
        <w:t>I</w:t>
      </w:r>
      <w:r>
        <w:rPr>
          <w:spacing w:val="-2"/>
        </w:rPr>
        <w:t xml:space="preserve"> </w:t>
      </w:r>
      <w:r>
        <w:t>have</w:t>
      </w:r>
      <w:r>
        <w:rPr>
          <w:spacing w:val="-2"/>
        </w:rPr>
        <w:t xml:space="preserve"> </w:t>
      </w:r>
      <w:r>
        <w:t>read,</w:t>
      </w:r>
      <w:r>
        <w:rPr>
          <w:spacing w:val="-2"/>
        </w:rPr>
        <w:t xml:space="preserve"> </w:t>
      </w:r>
      <w:r>
        <w:t>understand,</w:t>
      </w:r>
      <w:r>
        <w:rPr>
          <w:spacing w:val="-2"/>
        </w:rPr>
        <w:t xml:space="preserve"> </w:t>
      </w:r>
      <w:r>
        <w:t>and</w:t>
      </w:r>
      <w:r>
        <w:rPr>
          <w:spacing w:val="-2"/>
        </w:rPr>
        <w:t xml:space="preserve"> </w:t>
      </w:r>
      <w:r>
        <w:t>agree</w:t>
      </w:r>
      <w:r>
        <w:rPr>
          <w:spacing w:val="-2"/>
        </w:rPr>
        <w:t xml:space="preserve"> </w:t>
      </w:r>
      <w:r>
        <w:t>to</w:t>
      </w:r>
      <w:r>
        <w:rPr>
          <w:spacing w:val="-2"/>
        </w:rPr>
        <w:t xml:space="preserve"> </w:t>
      </w:r>
      <w:r>
        <w:t>support</w:t>
      </w:r>
      <w:r>
        <w:rPr>
          <w:spacing w:val="-2"/>
        </w:rPr>
        <w:t xml:space="preserve"> </w:t>
      </w:r>
      <w:r>
        <w:t>culturally</w:t>
      </w:r>
      <w:r>
        <w:rPr>
          <w:spacing w:val="-2"/>
        </w:rPr>
        <w:t xml:space="preserve"> </w:t>
      </w:r>
      <w:r>
        <w:t>competent service delivery. I will actively respect the identities, traditions, and voices of the individuals I support and will seek training or guidance as needed.</w:t>
      </w:r>
    </w:p>
    <w:p w14:paraId="7AC1BAD4">
      <w:pPr>
        <w:pStyle w:val="7"/>
        <w:rPr>
          <w:sz w:val="20"/>
        </w:rPr>
      </w:pPr>
    </w:p>
    <w:p w14:paraId="58F648B8">
      <w:pPr>
        <w:pStyle w:val="7"/>
        <w:spacing w:before="17"/>
        <w:rPr>
          <w:sz w:val="20"/>
        </w:rPr>
      </w:pPr>
      <w:r>
        <w:rPr>
          <w:sz w:val="20"/>
        </w:rPr>
        <mc:AlternateContent>
          <mc:Choice Requires="wps">
            <w:drawing>
              <wp:anchor distT="0" distB="0" distL="0" distR="0" simplePos="0" relativeHeight="251671552" behindDoc="1" locked="0" layoutInCell="1" allowOverlap="1">
                <wp:simplePos x="0" y="0"/>
                <wp:positionH relativeFrom="page">
                  <wp:posOffset>1106805</wp:posOffset>
                </wp:positionH>
                <wp:positionV relativeFrom="paragraph">
                  <wp:posOffset>186055</wp:posOffset>
                </wp:positionV>
                <wp:extent cx="6036945" cy="977900"/>
                <wp:effectExtent l="0" t="0" r="0" b="0"/>
                <wp:wrapTopAndBottom/>
                <wp:docPr id="37" name="Textbox 37"/>
                <wp:cNvGraphicFramePr/>
                <a:graphic xmlns:a="http://schemas.openxmlformats.org/drawingml/2006/main">
                  <a:graphicData uri="http://schemas.microsoft.com/office/word/2010/wordprocessingShape">
                    <wps:wsp>
                      <wps:cNvSpPr txBox="1"/>
                      <wps:spPr>
                        <a:xfrm>
                          <a:off x="0" y="0"/>
                          <a:ext cx="6036945" cy="977900"/>
                        </a:xfrm>
                        <a:prstGeom prst="rect">
                          <a:avLst/>
                        </a:prstGeom>
                        <a:solidFill>
                          <a:srgbClr val="E0E0E0"/>
                        </a:solidFill>
                        <a:ln w="9525">
                          <a:solidFill>
                            <a:srgbClr val="000000"/>
                          </a:solidFill>
                          <a:prstDash val="solid"/>
                        </a:ln>
                      </wps:spPr>
                      <wps:txbx>
                        <w:txbxContent>
                          <w:p w14:paraId="75FC0308">
                            <w:pPr>
                              <w:pStyle w:val="7"/>
                              <w:tabs>
                                <w:tab w:val="left" w:pos="5149"/>
                              </w:tabs>
                              <w:spacing w:line="285" w:lineRule="exact"/>
                              <w:ind w:left="49"/>
                              <w:rPr>
                                <w:rFonts w:ascii="Times New Roman"/>
                                <w:color w:val="000000"/>
                              </w:rPr>
                            </w:pPr>
                            <w:r>
                              <w:rPr>
                                <w:color w:val="000000"/>
                              </w:rPr>
                              <w:t xml:space="preserve">Staff Name (Print): </w:t>
                            </w:r>
                            <w:r>
                              <w:rPr>
                                <w:rFonts w:ascii="Times New Roman"/>
                                <w:color w:val="000000"/>
                                <w:u w:val="single"/>
                              </w:rPr>
                              <w:tab/>
                            </w:r>
                          </w:p>
                          <w:p w14:paraId="7797C34D">
                            <w:pPr>
                              <w:pStyle w:val="7"/>
                              <w:tabs>
                                <w:tab w:val="left" w:pos="5303"/>
                                <w:tab w:val="left" w:pos="5580"/>
                                <w:tab w:val="left" w:pos="8074"/>
                              </w:tabs>
                              <w:spacing w:before="244"/>
                              <w:ind w:left="49"/>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0F16ECE0">
                            <w:pPr>
                              <w:pStyle w:val="7"/>
                              <w:tabs>
                                <w:tab w:val="left" w:pos="5300"/>
                                <w:tab w:val="left" w:pos="5563"/>
                                <w:tab w:val="left" w:pos="8057"/>
                              </w:tabs>
                              <w:spacing w:before="245"/>
                              <w:ind w:left="49"/>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37" o:spid="_x0000_s1026" o:spt="202" type="#_x0000_t202" style="position:absolute;left:0pt;margin-left:87.15pt;margin-top:14.65pt;height:77pt;width:475.35pt;mso-position-horizontal-relative:page;mso-wrap-distance-bottom:0pt;mso-wrap-distance-top:0pt;z-index:-251644928;mso-width-relative:page;mso-height-relative:page;" fillcolor="#E0E0E0" filled="t" stroked="t" coordsize="21600,21600" o:gfxdata="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mvP6L2QAAAAsBAAAPAAAAAAAAAAEAIAAAACIAAABkcnMvZG93bnJldi54bWxQSwECFAAU&#10;AAAACACHTuJAWW4/evABAAANBAAADgAAAAAAAAABACAAAAAoAQAAZHJzL2Uyb0RvYy54bWxQSwUG&#10;AAAAAAYABgBZAQAAigUAAAAA&#10;">
                <v:fill on="t" focussize="0,0"/>
                <v:stroke color="#000000" joinstyle="round"/>
                <v:imagedata o:title=""/>
                <o:lock v:ext="edit" aspectratio="f"/>
                <v:textbox inset="0mm,0mm,0mm,0mm">
                  <w:txbxContent>
                    <w:p w14:paraId="75FC0308">
                      <w:pPr>
                        <w:pStyle w:val="7"/>
                        <w:tabs>
                          <w:tab w:val="left" w:pos="5149"/>
                        </w:tabs>
                        <w:spacing w:line="285" w:lineRule="exact"/>
                        <w:ind w:left="49"/>
                        <w:rPr>
                          <w:rFonts w:ascii="Times New Roman"/>
                          <w:color w:val="000000"/>
                        </w:rPr>
                      </w:pPr>
                      <w:r>
                        <w:rPr>
                          <w:color w:val="000000"/>
                        </w:rPr>
                        <w:t xml:space="preserve">Staff Name (Print): </w:t>
                      </w:r>
                      <w:r>
                        <w:rPr>
                          <w:rFonts w:ascii="Times New Roman"/>
                          <w:color w:val="000000"/>
                          <w:u w:val="single"/>
                        </w:rPr>
                        <w:tab/>
                      </w:r>
                    </w:p>
                    <w:p w14:paraId="7797C34D">
                      <w:pPr>
                        <w:pStyle w:val="7"/>
                        <w:tabs>
                          <w:tab w:val="left" w:pos="5303"/>
                          <w:tab w:val="left" w:pos="5580"/>
                          <w:tab w:val="left" w:pos="8074"/>
                        </w:tabs>
                        <w:spacing w:before="244"/>
                        <w:ind w:left="49"/>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0F16ECE0">
                      <w:pPr>
                        <w:pStyle w:val="7"/>
                        <w:tabs>
                          <w:tab w:val="left" w:pos="5300"/>
                          <w:tab w:val="left" w:pos="5563"/>
                          <w:tab w:val="left" w:pos="8057"/>
                        </w:tabs>
                        <w:spacing w:before="245"/>
                        <w:ind w:left="49"/>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v:textbox>
                <w10:wrap type="topAndBottom"/>
              </v:shape>
            </w:pict>
          </mc:Fallback>
        </mc:AlternateContent>
      </w:r>
    </w:p>
    <w:p w14:paraId="630E3843">
      <w:pPr>
        <w:pStyle w:val="7"/>
        <w:spacing w:after="0"/>
        <w:rPr>
          <w:sz w:val="20"/>
        </w:rPr>
        <w:sectPr>
          <w:pgSz w:w="12240" w:h="15840"/>
          <w:pgMar w:top="1400" w:right="360" w:bottom="720" w:left="1440" w:header="0" w:footer="523" w:gutter="0"/>
          <w:cols w:space="720" w:num="1"/>
        </w:sectPr>
      </w:pPr>
    </w:p>
    <w:p w14:paraId="5B602FB3">
      <w:pPr>
        <w:pStyle w:val="4"/>
        <w:spacing w:before="99"/>
        <w:ind w:left="360"/>
      </w:pPr>
      <w:r>
        <w:t>Incident</w:t>
      </w:r>
      <w:r>
        <w:rPr>
          <w:spacing w:val="-7"/>
        </w:rPr>
        <w:t xml:space="preserve"> </w:t>
      </w:r>
      <w:r>
        <w:t>Management</w:t>
      </w:r>
      <w:r>
        <w:rPr>
          <w:spacing w:val="-7"/>
        </w:rPr>
        <w:t xml:space="preserve"> </w:t>
      </w:r>
      <w:r>
        <w:t>&amp;</w:t>
      </w:r>
      <w:r>
        <w:rPr>
          <w:spacing w:val="-7"/>
        </w:rPr>
        <w:t xml:space="preserve"> </w:t>
      </w:r>
      <w:r>
        <w:t>Reporting</w:t>
      </w:r>
      <w:r>
        <w:rPr>
          <w:spacing w:val="-7"/>
        </w:rPr>
        <w:t xml:space="preserve"> </w:t>
      </w:r>
      <w:r>
        <w:t>Procedures</w:t>
      </w:r>
      <w:r>
        <w:rPr>
          <w:spacing w:val="-7"/>
        </w:rPr>
        <w:t xml:space="preserve"> </w:t>
      </w:r>
      <w:r>
        <w:t>–</w:t>
      </w:r>
      <w:r>
        <w:rPr>
          <w:spacing w:val="-8"/>
        </w:rPr>
        <w:t xml:space="preserve"> </w:t>
      </w:r>
      <w:r>
        <w:t>Habilitation</w:t>
      </w:r>
      <w:r>
        <w:rPr>
          <w:spacing w:val="-6"/>
        </w:rPr>
        <w:t xml:space="preserve"> </w:t>
      </w:r>
      <w:r>
        <w:t>Services</w:t>
      </w:r>
      <w:r>
        <w:rPr>
          <w:spacing w:val="-7"/>
        </w:rPr>
        <w:t xml:space="preserve"> </w:t>
      </w:r>
      <w:r>
        <w:rPr>
          <w:spacing w:val="-2"/>
        </w:rPr>
        <w:t>(ODP)</w:t>
      </w:r>
    </w:p>
    <w:p w14:paraId="4DB809CC">
      <w:pPr>
        <w:pStyle w:val="7"/>
        <w:spacing w:before="44" w:line="276" w:lineRule="auto"/>
        <w:ind w:left="360" w:right="1449"/>
      </w:pPr>
      <w:r>
        <w:t>This document outlines the policies and procedures for Incident Management and Reporting, specific to our agency and compliant with the Pennsylvania Office of Developmental Programs (ODP) requirements. All staff are responsible for recognizing, responding to, reporting, and documenting incidents involving individuals receiving Habilitation</w:t>
      </w:r>
      <w:r>
        <w:rPr>
          <w:spacing w:val="-1"/>
        </w:rPr>
        <w:t xml:space="preserve"> </w:t>
      </w:r>
      <w:r>
        <w:t>Services.</w:t>
      </w:r>
      <w:r>
        <w:rPr>
          <w:spacing w:val="-1"/>
        </w:rPr>
        <w:t xml:space="preserve"> </w:t>
      </w:r>
      <w:r>
        <w:t>Failure</w:t>
      </w:r>
      <w:r>
        <w:rPr>
          <w:spacing w:val="-1"/>
        </w:rPr>
        <w:t xml:space="preserve"> </w:t>
      </w:r>
      <w:r>
        <w:t>to</w:t>
      </w:r>
      <w:r>
        <w:rPr>
          <w:spacing w:val="-1"/>
        </w:rPr>
        <w:t xml:space="preserve"> </w:t>
      </w:r>
      <w:r>
        <w:t>follow</w:t>
      </w:r>
      <w:r>
        <w:rPr>
          <w:spacing w:val="-1"/>
        </w:rPr>
        <w:t xml:space="preserve"> </w:t>
      </w:r>
      <w:r>
        <w:t>these</w:t>
      </w:r>
      <w:r>
        <w:rPr>
          <w:spacing w:val="-1"/>
        </w:rPr>
        <w:t xml:space="preserve"> </w:t>
      </w:r>
      <w:r>
        <w:t>procedures</w:t>
      </w:r>
      <w:r>
        <w:rPr>
          <w:spacing w:val="-1"/>
        </w:rPr>
        <w:t xml:space="preserve"> </w:t>
      </w:r>
      <w:r>
        <w:t>may</w:t>
      </w:r>
      <w:r>
        <w:rPr>
          <w:spacing w:val="-1"/>
        </w:rPr>
        <w:t xml:space="preserve"> </w:t>
      </w:r>
      <w:r>
        <w:t>result</w:t>
      </w:r>
      <w:r>
        <w:rPr>
          <w:spacing w:val="-1"/>
        </w:rPr>
        <w:t xml:space="preserve"> </w:t>
      </w:r>
      <w:r>
        <w:t>in</w:t>
      </w:r>
      <w:r>
        <w:rPr>
          <w:spacing w:val="-1"/>
        </w:rPr>
        <w:t xml:space="preserve"> </w:t>
      </w:r>
      <w:r>
        <w:t>disciplinary</w:t>
      </w:r>
      <w:r>
        <w:rPr>
          <w:spacing w:val="-1"/>
        </w:rPr>
        <w:t xml:space="preserve"> </w:t>
      </w:r>
      <w:r>
        <w:t>action and state non-compliance citations.</w:t>
      </w:r>
    </w:p>
    <w:p w14:paraId="53F7349F">
      <w:pPr>
        <w:pStyle w:val="4"/>
        <w:spacing w:before="199"/>
      </w:pPr>
      <w:r>
        <w:rPr>
          <w:rFonts w:ascii="Cambria" w:hAnsi="Cambria"/>
          <w:b w:val="0"/>
        </w:rPr>
        <w:t>▶</w:t>
      </w:r>
      <w:r>
        <w:rPr>
          <w:rFonts w:ascii="Cambria" w:hAnsi="Cambria"/>
          <w:b w:val="0"/>
          <w:spacing w:val="-1"/>
        </w:rPr>
        <w:t xml:space="preserve"> </w:t>
      </w:r>
      <w:r>
        <w:t>What</w:t>
      </w:r>
      <w:r>
        <w:rPr>
          <w:spacing w:val="1"/>
        </w:rPr>
        <w:t xml:space="preserve"> </w:t>
      </w:r>
      <w:r>
        <w:t>is an</w:t>
      </w:r>
      <w:r>
        <w:rPr>
          <w:spacing w:val="1"/>
        </w:rPr>
        <w:t xml:space="preserve"> </w:t>
      </w:r>
      <w:r>
        <w:rPr>
          <w:spacing w:val="-2"/>
        </w:rPr>
        <w:t>Incident?</w:t>
      </w:r>
    </w:p>
    <w:p w14:paraId="2E2697B3">
      <w:pPr>
        <w:pStyle w:val="7"/>
        <w:spacing w:before="44" w:line="276" w:lineRule="auto"/>
        <w:ind w:left="360" w:right="1515"/>
      </w:pPr>
      <w:r>
        <w:t>An</w:t>
      </w:r>
      <w:r>
        <w:rPr>
          <w:spacing w:val="-3"/>
        </w:rPr>
        <w:t xml:space="preserve"> </w:t>
      </w:r>
      <w:r>
        <w:t>incident</w:t>
      </w:r>
      <w:r>
        <w:rPr>
          <w:spacing w:val="-3"/>
        </w:rPr>
        <w:t xml:space="preserve"> </w:t>
      </w:r>
      <w:r>
        <w:t>is</w:t>
      </w:r>
      <w:r>
        <w:rPr>
          <w:spacing w:val="-3"/>
        </w:rPr>
        <w:t xml:space="preserve"> </w:t>
      </w:r>
      <w:r>
        <w:t>any</w:t>
      </w:r>
      <w:r>
        <w:rPr>
          <w:spacing w:val="-2"/>
        </w:rPr>
        <w:t xml:space="preserve"> </w:t>
      </w:r>
      <w:r>
        <w:t>event</w:t>
      </w:r>
      <w:r>
        <w:rPr>
          <w:spacing w:val="-3"/>
        </w:rPr>
        <w:t xml:space="preserve"> </w:t>
      </w:r>
      <w:r>
        <w:t>or</w:t>
      </w:r>
      <w:r>
        <w:rPr>
          <w:spacing w:val="-2"/>
        </w:rPr>
        <w:t xml:space="preserve"> </w:t>
      </w:r>
      <w:r>
        <w:t>situation</w:t>
      </w:r>
      <w:r>
        <w:rPr>
          <w:spacing w:val="-3"/>
        </w:rPr>
        <w:t xml:space="preserve"> </w:t>
      </w:r>
      <w:r>
        <w:t>that</w:t>
      </w:r>
      <w:r>
        <w:rPr>
          <w:spacing w:val="-3"/>
        </w:rPr>
        <w:t xml:space="preserve"> </w:t>
      </w:r>
      <w:r>
        <w:t>could</w:t>
      </w:r>
      <w:r>
        <w:rPr>
          <w:spacing w:val="-3"/>
        </w:rPr>
        <w:t xml:space="preserve"> </w:t>
      </w:r>
      <w:r>
        <w:t>potentially</w:t>
      </w:r>
      <w:r>
        <w:rPr>
          <w:spacing w:val="-2"/>
        </w:rPr>
        <w:t xml:space="preserve"> </w:t>
      </w:r>
      <w:r>
        <w:t>or</w:t>
      </w:r>
      <w:r>
        <w:rPr>
          <w:spacing w:val="-2"/>
        </w:rPr>
        <w:t xml:space="preserve"> </w:t>
      </w:r>
      <w:r>
        <w:t>actually</w:t>
      </w:r>
      <w:r>
        <w:rPr>
          <w:spacing w:val="-2"/>
        </w:rPr>
        <w:t xml:space="preserve"> </w:t>
      </w:r>
      <w:r>
        <w:t>compromise</w:t>
      </w:r>
      <w:r>
        <w:rPr>
          <w:spacing w:val="-2"/>
        </w:rPr>
        <w:t xml:space="preserve"> </w:t>
      </w:r>
      <w:r>
        <w:t>the health, safety, rights, or welfare of an individual. Incidents may also include any violation of ODP regulations or agency policy.</w:t>
      </w:r>
    </w:p>
    <w:p w14:paraId="7A2F3F25">
      <w:pPr>
        <w:pStyle w:val="4"/>
        <w:spacing w:before="202"/>
      </w:pPr>
      <w:r>
        <w:rPr>
          <w:rFonts w:ascii="Cambria" w:hAnsi="Cambria"/>
          <w:b w:val="0"/>
        </w:rPr>
        <w:t>▶</w:t>
      </w:r>
      <w:r>
        <w:rPr>
          <w:rFonts w:ascii="Cambria" w:hAnsi="Cambria"/>
          <w:b w:val="0"/>
          <w:spacing w:val="-3"/>
        </w:rPr>
        <w:t xml:space="preserve"> </w:t>
      </w:r>
      <w:r>
        <w:t>Types</w:t>
      </w:r>
      <w:r>
        <w:rPr>
          <w:spacing w:val="-2"/>
        </w:rPr>
        <w:t xml:space="preserve"> </w:t>
      </w:r>
      <w:r>
        <w:t>of</w:t>
      </w:r>
      <w:r>
        <w:rPr>
          <w:spacing w:val="-2"/>
        </w:rPr>
        <w:t xml:space="preserve"> </w:t>
      </w:r>
      <w:r>
        <w:t>Reportable</w:t>
      </w:r>
      <w:r>
        <w:rPr>
          <w:spacing w:val="-2"/>
        </w:rPr>
        <w:t xml:space="preserve"> Incidents</w:t>
      </w:r>
    </w:p>
    <w:p w14:paraId="01153FC3">
      <w:pPr>
        <w:pStyle w:val="9"/>
        <w:numPr>
          <w:ilvl w:val="1"/>
          <w:numId w:val="5"/>
        </w:numPr>
        <w:tabs>
          <w:tab w:val="left" w:pos="618"/>
        </w:tabs>
        <w:spacing w:before="39" w:after="0" w:line="290" w:lineRule="exact"/>
        <w:ind w:left="618" w:right="0" w:hanging="258"/>
        <w:jc w:val="left"/>
        <w:rPr>
          <w:rFonts w:ascii="Times New Roman" w:hAnsi="Times New Roman"/>
          <w:sz w:val="24"/>
        </w:rPr>
      </w:pPr>
      <w:r>
        <w:rPr>
          <w:sz w:val="24"/>
        </w:rPr>
        <w:t>Abuse</w:t>
      </w:r>
      <w:r>
        <w:rPr>
          <w:spacing w:val="-5"/>
          <w:sz w:val="24"/>
        </w:rPr>
        <w:t xml:space="preserve"> </w:t>
      </w:r>
      <w:r>
        <w:rPr>
          <w:sz w:val="24"/>
        </w:rPr>
        <w:t>(physical,</w:t>
      </w:r>
      <w:r>
        <w:rPr>
          <w:spacing w:val="-5"/>
          <w:sz w:val="24"/>
        </w:rPr>
        <w:t xml:space="preserve"> </w:t>
      </w:r>
      <w:r>
        <w:rPr>
          <w:sz w:val="24"/>
        </w:rPr>
        <w:t>sexual,</w:t>
      </w:r>
      <w:r>
        <w:rPr>
          <w:spacing w:val="-5"/>
          <w:sz w:val="24"/>
        </w:rPr>
        <w:t xml:space="preserve"> </w:t>
      </w:r>
      <w:r>
        <w:rPr>
          <w:sz w:val="24"/>
        </w:rPr>
        <w:t>verbal,</w:t>
      </w:r>
      <w:r>
        <w:rPr>
          <w:spacing w:val="-5"/>
          <w:sz w:val="24"/>
        </w:rPr>
        <w:t xml:space="preserve"> </w:t>
      </w:r>
      <w:r>
        <w:rPr>
          <w:sz w:val="24"/>
        </w:rPr>
        <w:t>emotional,</w:t>
      </w:r>
      <w:r>
        <w:rPr>
          <w:spacing w:val="-5"/>
          <w:sz w:val="24"/>
        </w:rPr>
        <w:t xml:space="preserve"> </w:t>
      </w:r>
      <w:r>
        <w:rPr>
          <w:sz w:val="24"/>
        </w:rPr>
        <w:t>or</w:t>
      </w:r>
      <w:r>
        <w:rPr>
          <w:spacing w:val="-5"/>
          <w:sz w:val="24"/>
        </w:rPr>
        <w:t xml:space="preserve"> </w:t>
      </w:r>
      <w:r>
        <w:rPr>
          <w:spacing w:val="-2"/>
          <w:sz w:val="24"/>
        </w:rPr>
        <w:t>psychological)</w:t>
      </w:r>
    </w:p>
    <w:p w14:paraId="22435209">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Neglect</w:t>
      </w:r>
      <w:r>
        <w:rPr>
          <w:spacing w:val="2"/>
          <w:sz w:val="24"/>
        </w:rPr>
        <w:t xml:space="preserve"> </w:t>
      </w:r>
      <w:r>
        <w:rPr>
          <w:sz w:val="24"/>
        </w:rPr>
        <w:t>(failure</w:t>
      </w:r>
      <w:r>
        <w:rPr>
          <w:spacing w:val="5"/>
          <w:sz w:val="24"/>
        </w:rPr>
        <w:t xml:space="preserve"> </w:t>
      </w:r>
      <w:r>
        <w:rPr>
          <w:sz w:val="24"/>
        </w:rPr>
        <w:t>to</w:t>
      </w:r>
      <w:r>
        <w:rPr>
          <w:spacing w:val="5"/>
          <w:sz w:val="24"/>
        </w:rPr>
        <w:t xml:space="preserve"> </w:t>
      </w:r>
      <w:r>
        <w:rPr>
          <w:sz w:val="24"/>
        </w:rPr>
        <w:t>provide</w:t>
      </w:r>
      <w:r>
        <w:rPr>
          <w:spacing w:val="5"/>
          <w:sz w:val="24"/>
        </w:rPr>
        <w:t xml:space="preserve"> </w:t>
      </w:r>
      <w:r>
        <w:rPr>
          <w:sz w:val="24"/>
        </w:rPr>
        <w:t>necessary</w:t>
      </w:r>
      <w:r>
        <w:rPr>
          <w:spacing w:val="5"/>
          <w:sz w:val="24"/>
        </w:rPr>
        <w:t xml:space="preserve"> </w:t>
      </w:r>
      <w:r>
        <w:rPr>
          <w:sz w:val="24"/>
        </w:rPr>
        <w:t>support</w:t>
      </w:r>
      <w:r>
        <w:rPr>
          <w:spacing w:val="5"/>
          <w:sz w:val="24"/>
        </w:rPr>
        <w:t xml:space="preserve"> </w:t>
      </w:r>
      <w:r>
        <w:rPr>
          <w:sz w:val="24"/>
        </w:rPr>
        <w:t>or</w:t>
      </w:r>
      <w:r>
        <w:rPr>
          <w:spacing w:val="5"/>
          <w:sz w:val="24"/>
        </w:rPr>
        <w:t xml:space="preserve"> </w:t>
      </w:r>
      <w:r>
        <w:rPr>
          <w:spacing w:val="-2"/>
          <w:sz w:val="24"/>
        </w:rPr>
        <w:t>supervision)</w:t>
      </w:r>
    </w:p>
    <w:p w14:paraId="17C68374">
      <w:pPr>
        <w:pStyle w:val="9"/>
        <w:numPr>
          <w:ilvl w:val="1"/>
          <w:numId w:val="5"/>
        </w:numPr>
        <w:tabs>
          <w:tab w:val="left" w:pos="619"/>
        </w:tabs>
        <w:spacing w:before="0" w:after="0" w:line="288" w:lineRule="exact"/>
        <w:ind w:left="619" w:right="0" w:hanging="259"/>
        <w:jc w:val="left"/>
        <w:rPr>
          <w:rFonts w:ascii="Times New Roman" w:hAnsi="Times New Roman"/>
          <w:sz w:val="24"/>
        </w:rPr>
      </w:pPr>
      <w:r>
        <w:rPr>
          <w:sz w:val="24"/>
        </w:rPr>
        <w:t>Misuse</w:t>
      </w:r>
      <w:r>
        <w:rPr>
          <w:spacing w:val="5"/>
          <w:sz w:val="24"/>
        </w:rPr>
        <w:t xml:space="preserve"> </w:t>
      </w:r>
      <w:r>
        <w:rPr>
          <w:sz w:val="24"/>
        </w:rPr>
        <w:t>of</w:t>
      </w:r>
      <w:r>
        <w:rPr>
          <w:spacing w:val="5"/>
          <w:sz w:val="24"/>
        </w:rPr>
        <w:t xml:space="preserve"> </w:t>
      </w:r>
      <w:r>
        <w:rPr>
          <w:spacing w:val="-2"/>
          <w:sz w:val="24"/>
        </w:rPr>
        <w:t>restraints</w:t>
      </w:r>
    </w:p>
    <w:p w14:paraId="1F1BA0F8">
      <w:pPr>
        <w:pStyle w:val="9"/>
        <w:numPr>
          <w:ilvl w:val="1"/>
          <w:numId w:val="5"/>
        </w:numPr>
        <w:tabs>
          <w:tab w:val="left" w:pos="563"/>
        </w:tabs>
        <w:spacing w:before="0" w:after="0" w:line="288" w:lineRule="exact"/>
        <w:ind w:left="563" w:right="0" w:hanging="203"/>
        <w:jc w:val="left"/>
        <w:rPr>
          <w:rFonts w:ascii="Times New Roman" w:hAnsi="Times New Roman"/>
          <w:sz w:val="24"/>
        </w:rPr>
      </w:pPr>
      <w:r>
        <w:rPr>
          <w:sz w:val="24"/>
        </w:rPr>
        <w:t>Death</w:t>
      </w:r>
      <w:r>
        <w:rPr>
          <w:spacing w:val="1"/>
          <w:sz w:val="24"/>
        </w:rPr>
        <w:t xml:space="preserve"> </w:t>
      </w:r>
      <w:r>
        <w:rPr>
          <w:sz w:val="24"/>
        </w:rPr>
        <w:t>(expected</w:t>
      </w:r>
      <w:r>
        <w:rPr>
          <w:spacing w:val="3"/>
          <w:sz w:val="24"/>
        </w:rPr>
        <w:t xml:space="preserve"> </w:t>
      </w:r>
      <w:r>
        <w:rPr>
          <w:sz w:val="24"/>
        </w:rPr>
        <w:t>or</w:t>
      </w:r>
      <w:r>
        <w:rPr>
          <w:spacing w:val="3"/>
          <w:sz w:val="24"/>
        </w:rPr>
        <w:t xml:space="preserve"> </w:t>
      </w:r>
      <w:r>
        <w:rPr>
          <w:spacing w:val="-2"/>
          <w:sz w:val="24"/>
        </w:rPr>
        <w:t>unexpected)</w:t>
      </w:r>
    </w:p>
    <w:p w14:paraId="5928872C">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Hospitalization</w:t>
      </w:r>
      <w:r>
        <w:rPr>
          <w:spacing w:val="-5"/>
          <w:sz w:val="24"/>
        </w:rPr>
        <w:t xml:space="preserve"> </w:t>
      </w:r>
      <w:r>
        <w:rPr>
          <w:sz w:val="24"/>
        </w:rPr>
        <w:t>(unplanned</w:t>
      </w:r>
      <w:r>
        <w:rPr>
          <w:spacing w:val="-4"/>
          <w:sz w:val="24"/>
        </w:rPr>
        <w:t xml:space="preserve"> </w:t>
      </w:r>
      <w:r>
        <w:rPr>
          <w:sz w:val="24"/>
        </w:rPr>
        <w:t>or</w:t>
      </w:r>
      <w:r>
        <w:rPr>
          <w:spacing w:val="-4"/>
          <w:sz w:val="24"/>
        </w:rPr>
        <w:t xml:space="preserve"> </w:t>
      </w:r>
      <w:r>
        <w:rPr>
          <w:spacing w:val="-2"/>
          <w:sz w:val="24"/>
        </w:rPr>
        <w:t>psychiatric)</w:t>
      </w:r>
    </w:p>
    <w:p w14:paraId="482499AA">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Emergency</w:t>
      </w:r>
      <w:r>
        <w:rPr>
          <w:spacing w:val="-5"/>
          <w:sz w:val="24"/>
        </w:rPr>
        <w:t xml:space="preserve"> </w:t>
      </w:r>
      <w:r>
        <w:rPr>
          <w:sz w:val="24"/>
        </w:rPr>
        <w:t>room</w:t>
      </w:r>
      <w:r>
        <w:rPr>
          <w:spacing w:val="-5"/>
          <w:sz w:val="24"/>
        </w:rPr>
        <w:t xml:space="preserve"> </w:t>
      </w:r>
      <w:r>
        <w:rPr>
          <w:spacing w:val="-2"/>
          <w:sz w:val="24"/>
        </w:rPr>
        <w:t>visits</w:t>
      </w:r>
    </w:p>
    <w:p w14:paraId="67673F18">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Psychiatric</w:t>
      </w:r>
      <w:r>
        <w:rPr>
          <w:spacing w:val="-5"/>
          <w:sz w:val="24"/>
        </w:rPr>
        <w:t xml:space="preserve"> </w:t>
      </w:r>
      <w:r>
        <w:rPr>
          <w:sz w:val="24"/>
        </w:rPr>
        <w:t>crisis</w:t>
      </w:r>
      <w:r>
        <w:rPr>
          <w:spacing w:val="-5"/>
          <w:sz w:val="24"/>
        </w:rPr>
        <w:t xml:space="preserve"> </w:t>
      </w:r>
      <w:r>
        <w:rPr>
          <w:sz w:val="24"/>
        </w:rPr>
        <w:t>or</w:t>
      </w:r>
      <w:r>
        <w:rPr>
          <w:spacing w:val="-4"/>
          <w:sz w:val="24"/>
        </w:rPr>
        <w:t xml:space="preserve"> </w:t>
      </w:r>
      <w:r>
        <w:rPr>
          <w:spacing w:val="-2"/>
          <w:sz w:val="24"/>
        </w:rPr>
        <w:t>emergency</w:t>
      </w:r>
    </w:p>
    <w:p w14:paraId="0B80D0B5">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Law</w:t>
      </w:r>
      <w:r>
        <w:rPr>
          <w:spacing w:val="-8"/>
          <w:sz w:val="24"/>
        </w:rPr>
        <w:t xml:space="preserve"> </w:t>
      </w:r>
      <w:r>
        <w:rPr>
          <w:sz w:val="24"/>
        </w:rPr>
        <w:t>enforcement</w:t>
      </w:r>
      <w:r>
        <w:rPr>
          <w:spacing w:val="-7"/>
          <w:sz w:val="24"/>
        </w:rPr>
        <w:t xml:space="preserve"> </w:t>
      </w:r>
      <w:r>
        <w:rPr>
          <w:spacing w:val="-2"/>
          <w:sz w:val="24"/>
        </w:rPr>
        <w:t>involvement</w:t>
      </w:r>
    </w:p>
    <w:p w14:paraId="68B07D4C">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Medication</w:t>
      </w:r>
      <w:r>
        <w:rPr>
          <w:spacing w:val="-4"/>
          <w:sz w:val="24"/>
        </w:rPr>
        <w:t xml:space="preserve"> </w:t>
      </w:r>
      <w:r>
        <w:rPr>
          <w:sz w:val="24"/>
        </w:rPr>
        <w:t>errors</w:t>
      </w:r>
      <w:r>
        <w:rPr>
          <w:spacing w:val="-4"/>
          <w:sz w:val="24"/>
        </w:rPr>
        <w:t xml:space="preserve"> </w:t>
      </w:r>
      <w:r>
        <w:rPr>
          <w:sz w:val="24"/>
        </w:rPr>
        <w:t>(missed,</w:t>
      </w:r>
      <w:r>
        <w:rPr>
          <w:spacing w:val="-4"/>
          <w:sz w:val="24"/>
        </w:rPr>
        <w:t xml:space="preserve"> </w:t>
      </w:r>
      <w:r>
        <w:rPr>
          <w:sz w:val="24"/>
        </w:rPr>
        <w:t>wrong</w:t>
      </w:r>
      <w:r>
        <w:rPr>
          <w:spacing w:val="-4"/>
          <w:sz w:val="24"/>
        </w:rPr>
        <w:t xml:space="preserve"> </w:t>
      </w:r>
      <w:r>
        <w:rPr>
          <w:sz w:val="24"/>
        </w:rPr>
        <w:t>dose,</w:t>
      </w:r>
      <w:r>
        <w:rPr>
          <w:spacing w:val="-4"/>
          <w:sz w:val="24"/>
        </w:rPr>
        <w:t xml:space="preserve"> </w:t>
      </w:r>
      <w:r>
        <w:rPr>
          <w:spacing w:val="-2"/>
          <w:sz w:val="24"/>
        </w:rPr>
        <w:t>etc.)</w:t>
      </w:r>
    </w:p>
    <w:p w14:paraId="4C00C83C">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Rights</w:t>
      </w:r>
      <w:r>
        <w:rPr>
          <w:spacing w:val="-3"/>
          <w:sz w:val="24"/>
        </w:rPr>
        <w:t xml:space="preserve"> </w:t>
      </w:r>
      <w:r>
        <w:rPr>
          <w:sz w:val="24"/>
        </w:rPr>
        <w:t>violations</w:t>
      </w:r>
      <w:r>
        <w:rPr>
          <w:spacing w:val="-3"/>
          <w:sz w:val="24"/>
        </w:rPr>
        <w:t xml:space="preserve"> </w:t>
      </w:r>
      <w:r>
        <w:rPr>
          <w:sz w:val="24"/>
        </w:rPr>
        <w:t>or</w:t>
      </w:r>
      <w:r>
        <w:rPr>
          <w:spacing w:val="-3"/>
          <w:sz w:val="24"/>
        </w:rPr>
        <w:t xml:space="preserve"> </w:t>
      </w:r>
      <w:r>
        <w:rPr>
          <w:spacing w:val="-2"/>
          <w:sz w:val="24"/>
        </w:rPr>
        <w:t>exploitation</w:t>
      </w:r>
    </w:p>
    <w:p w14:paraId="764CD4A0">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 xml:space="preserve">Serious </w:t>
      </w:r>
      <w:r>
        <w:rPr>
          <w:spacing w:val="-2"/>
          <w:sz w:val="24"/>
        </w:rPr>
        <w:t>injury</w:t>
      </w:r>
    </w:p>
    <w:p w14:paraId="4B3D9314">
      <w:pPr>
        <w:pStyle w:val="9"/>
        <w:numPr>
          <w:ilvl w:val="1"/>
          <w:numId w:val="5"/>
        </w:numPr>
        <w:tabs>
          <w:tab w:val="left" w:pos="618"/>
        </w:tabs>
        <w:spacing w:before="0" w:after="0" w:line="288" w:lineRule="exact"/>
        <w:ind w:left="618" w:right="0" w:hanging="258"/>
        <w:jc w:val="left"/>
        <w:rPr>
          <w:rFonts w:ascii="Times New Roman" w:hAnsi="Times New Roman"/>
          <w:sz w:val="24"/>
        </w:rPr>
      </w:pPr>
      <w:r>
        <w:rPr>
          <w:sz w:val="24"/>
        </w:rPr>
        <w:t>Fire</w:t>
      </w:r>
      <w:r>
        <w:rPr>
          <w:spacing w:val="-3"/>
          <w:sz w:val="24"/>
        </w:rPr>
        <w:t xml:space="preserve"> </w:t>
      </w:r>
      <w:r>
        <w:rPr>
          <w:sz w:val="24"/>
        </w:rPr>
        <w:t>requiring</w:t>
      </w:r>
      <w:r>
        <w:rPr>
          <w:spacing w:val="-3"/>
          <w:sz w:val="24"/>
        </w:rPr>
        <w:t xml:space="preserve"> </w:t>
      </w:r>
      <w:r>
        <w:rPr>
          <w:spacing w:val="-2"/>
          <w:sz w:val="24"/>
        </w:rPr>
        <w:t>response</w:t>
      </w:r>
    </w:p>
    <w:p w14:paraId="7176C7B0">
      <w:pPr>
        <w:pStyle w:val="9"/>
        <w:numPr>
          <w:ilvl w:val="1"/>
          <w:numId w:val="5"/>
        </w:numPr>
        <w:tabs>
          <w:tab w:val="left" w:pos="564"/>
          <w:tab w:val="left" w:pos="619"/>
        </w:tabs>
        <w:spacing w:before="2" w:after="0" w:line="235" w:lineRule="auto"/>
        <w:ind w:left="564" w:right="4385" w:hanging="204"/>
        <w:jc w:val="left"/>
        <w:rPr>
          <w:rFonts w:ascii="Times New Roman" w:hAnsi="Times New Roman"/>
          <w:sz w:val="24"/>
        </w:rPr>
      </w:pPr>
      <w:r>
        <w:rPr>
          <w:sz w:val="24"/>
        </w:rPr>
        <w:t>Any</w:t>
      </w:r>
      <w:r>
        <w:rPr>
          <w:spacing w:val="40"/>
          <w:sz w:val="24"/>
        </w:rPr>
        <w:t xml:space="preserve"> </w:t>
      </w:r>
      <w:r>
        <w:rPr>
          <w:sz w:val="24"/>
        </w:rPr>
        <w:t xml:space="preserve">situation that results in risk of harm or harm to the </w:t>
      </w:r>
      <w:r>
        <w:rPr>
          <w:spacing w:val="-2"/>
          <w:sz w:val="24"/>
        </w:rPr>
        <w:t>individual</w:t>
      </w:r>
    </w:p>
    <w:p w14:paraId="62B33BE3">
      <w:pPr>
        <w:pStyle w:val="7"/>
      </w:pPr>
    </w:p>
    <w:p w14:paraId="4641F054">
      <w:pPr>
        <w:pStyle w:val="7"/>
      </w:pPr>
    </w:p>
    <w:p w14:paraId="25904DF4">
      <w:pPr>
        <w:pStyle w:val="7"/>
      </w:pPr>
    </w:p>
    <w:p w14:paraId="03AC1C47">
      <w:pPr>
        <w:pStyle w:val="7"/>
      </w:pPr>
    </w:p>
    <w:p w14:paraId="2214227E">
      <w:pPr>
        <w:pStyle w:val="7"/>
      </w:pPr>
    </w:p>
    <w:p w14:paraId="40272DCD">
      <w:pPr>
        <w:pStyle w:val="7"/>
      </w:pPr>
    </w:p>
    <w:p w14:paraId="7DA9C3DD">
      <w:pPr>
        <w:pStyle w:val="7"/>
      </w:pPr>
    </w:p>
    <w:p w14:paraId="21F066E9">
      <w:pPr>
        <w:pStyle w:val="7"/>
      </w:pPr>
    </w:p>
    <w:p w14:paraId="334A2ADF">
      <w:pPr>
        <w:pStyle w:val="7"/>
      </w:pPr>
    </w:p>
    <w:p w14:paraId="2AC1E2EC">
      <w:pPr>
        <w:pStyle w:val="7"/>
        <w:spacing w:before="21"/>
      </w:pPr>
    </w:p>
    <w:p w14:paraId="03DE83BD">
      <w:pPr>
        <w:pStyle w:val="4"/>
        <w:ind w:left="357"/>
      </w:pPr>
      <w:r>
        <w:rPr>
          <w:rFonts w:ascii="Cambria" w:hAnsi="Cambria"/>
          <w:b w:val="0"/>
        </w:rPr>
        <w:t>▶</w:t>
      </w:r>
      <w:r>
        <w:rPr>
          <w:rFonts w:ascii="Cambria" w:hAnsi="Cambria"/>
          <w:b w:val="0"/>
          <w:spacing w:val="-9"/>
        </w:rPr>
        <w:t xml:space="preserve"> </w:t>
      </w:r>
      <w:r>
        <w:t>Staff</w:t>
      </w:r>
      <w:r>
        <w:rPr>
          <w:spacing w:val="-10"/>
        </w:rPr>
        <w:t xml:space="preserve"> </w:t>
      </w:r>
      <w:r>
        <w:rPr>
          <w:spacing w:val="-2"/>
        </w:rPr>
        <w:t>Responsibilities</w:t>
      </w:r>
    </w:p>
    <w:p w14:paraId="6CAAE0FF">
      <w:pPr>
        <w:pStyle w:val="7"/>
        <w:spacing w:before="42"/>
        <w:ind w:left="360"/>
      </w:pPr>
      <w:r>
        <w:t>All</w:t>
      </w:r>
      <w:r>
        <w:rPr>
          <w:spacing w:val="-3"/>
        </w:rPr>
        <w:t xml:space="preserve"> </w:t>
      </w:r>
      <w:r>
        <w:t>Habilitation</w:t>
      </w:r>
      <w:r>
        <w:rPr>
          <w:spacing w:val="-3"/>
        </w:rPr>
        <w:t xml:space="preserve"> </w:t>
      </w:r>
      <w:r>
        <w:t>Aides</w:t>
      </w:r>
      <w:r>
        <w:rPr>
          <w:spacing w:val="-3"/>
        </w:rPr>
        <w:t xml:space="preserve"> </w:t>
      </w:r>
      <w:r>
        <w:rPr>
          <w:spacing w:val="-2"/>
        </w:rPr>
        <w:t>must:</w:t>
      </w:r>
    </w:p>
    <w:p w14:paraId="4B2C4CDA">
      <w:pPr>
        <w:pStyle w:val="9"/>
        <w:numPr>
          <w:ilvl w:val="1"/>
          <w:numId w:val="5"/>
        </w:numPr>
        <w:tabs>
          <w:tab w:val="left" w:pos="619"/>
        </w:tabs>
        <w:spacing w:before="39" w:after="0" w:line="240" w:lineRule="auto"/>
        <w:ind w:left="619" w:right="0" w:hanging="259"/>
        <w:jc w:val="left"/>
        <w:rPr>
          <w:rFonts w:ascii="Times New Roman" w:hAnsi="Times New Roman"/>
          <w:sz w:val="24"/>
        </w:rPr>
      </w:pPr>
      <w:r>
        <w:rPr>
          <w:sz w:val="24"/>
        </w:rPr>
        <w:t>Immediately</w:t>
      </w:r>
      <w:r>
        <w:rPr>
          <w:spacing w:val="2"/>
          <w:sz w:val="24"/>
        </w:rPr>
        <w:t xml:space="preserve"> </w:t>
      </w:r>
      <w:r>
        <w:rPr>
          <w:sz w:val="24"/>
        </w:rPr>
        <w:t>respond</w:t>
      </w:r>
      <w:r>
        <w:rPr>
          <w:spacing w:val="2"/>
          <w:sz w:val="24"/>
        </w:rPr>
        <w:t xml:space="preserve"> </w:t>
      </w:r>
      <w:r>
        <w:rPr>
          <w:sz w:val="24"/>
        </w:rPr>
        <w:t>to</w:t>
      </w:r>
      <w:r>
        <w:rPr>
          <w:spacing w:val="3"/>
          <w:sz w:val="24"/>
        </w:rPr>
        <w:t xml:space="preserve"> </w:t>
      </w:r>
      <w:r>
        <w:rPr>
          <w:sz w:val="24"/>
        </w:rPr>
        <w:t>protect</w:t>
      </w:r>
      <w:r>
        <w:rPr>
          <w:spacing w:val="2"/>
          <w:sz w:val="24"/>
        </w:rPr>
        <w:t xml:space="preserve"> </w:t>
      </w:r>
      <w:r>
        <w:rPr>
          <w:sz w:val="24"/>
        </w:rPr>
        <w:t>the</w:t>
      </w:r>
      <w:r>
        <w:rPr>
          <w:spacing w:val="2"/>
          <w:sz w:val="24"/>
        </w:rPr>
        <w:t xml:space="preserve"> </w:t>
      </w:r>
      <w:r>
        <w:rPr>
          <w:sz w:val="24"/>
        </w:rPr>
        <w:t>individual’s</w:t>
      </w:r>
      <w:r>
        <w:rPr>
          <w:spacing w:val="3"/>
          <w:sz w:val="24"/>
        </w:rPr>
        <w:t xml:space="preserve"> </w:t>
      </w:r>
      <w:r>
        <w:rPr>
          <w:spacing w:val="-2"/>
          <w:sz w:val="24"/>
        </w:rPr>
        <w:t>safety</w:t>
      </w:r>
    </w:p>
    <w:p w14:paraId="39B90F5E">
      <w:pPr>
        <w:pStyle w:val="9"/>
        <w:spacing w:after="0" w:line="240" w:lineRule="auto"/>
        <w:jc w:val="left"/>
        <w:rPr>
          <w:rFonts w:ascii="Times New Roman" w:hAnsi="Times New Roman"/>
          <w:sz w:val="24"/>
        </w:rPr>
        <w:sectPr>
          <w:pgSz w:w="12240" w:h="15840"/>
          <w:pgMar w:top="1820" w:right="360" w:bottom="720" w:left="1440" w:header="0" w:footer="523" w:gutter="0"/>
          <w:cols w:space="720" w:num="1"/>
        </w:sectPr>
      </w:pPr>
    </w:p>
    <w:p w14:paraId="45B50EBD">
      <w:pPr>
        <w:pStyle w:val="9"/>
        <w:numPr>
          <w:ilvl w:val="1"/>
          <w:numId w:val="5"/>
        </w:numPr>
        <w:tabs>
          <w:tab w:val="left" w:pos="533"/>
        </w:tabs>
        <w:spacing w:before="39" w:after="0" w:line="240" w:lineRule="auto"/>
        <w:ind w:left="533" w:right="0" w:hanging="173"/>
        <w:jc w:val="left"/>
        <w:rPr>
          <w:sz w:val="24"/>
        </w:rPr>
      </w:pPr>
      <w:r>
        <w:rPr>
          <w:sz w:val="24"/>
        </w:rPr>
        <w:t>Notify</w:t>
      </w:r>
      <w:r>
        <w:rPr>
          <w:spacing w:val="-4"/>
          <w:sz w:val="24"/>
        </w:rPr>
        <w:t xml:space="preserve"> </w:t>
      </w:r>
      <w:r>
        <w:rPr>
          <w:sz w:val="24"/>
        </w:rPr>
        <w:t>emergency</w:t>
      </w:r>
      <w:r>
        <w:rPr>
          <w:spacing w:val="-3"/>
          <w:sz w:val="24"/>
        </w:rPr>
        <w:t xml:space="preserve"> </w:t>
      </w:r>
      <w:r>
        <w:rPr>
          <w:sz w:val="24"/>
        </w:rPr>
        <w:t>responders</w:t>
      </w:r>
      <w:r>
        <w:rPr>
          <w:spacing w:val="-3"/>
          <w:sz w:val="24"/>
        </w:rPr>
        <w:t xml:space="preserve"> </w:t>
      </w:r>
      <w:r>
        <w:rPr>
          <w:sz w:val="24"/>
        </w:rPr>
        <w:t>(911)</w:t>
      </w:r>
      <w:r>
        <w:rPr>
          <w:spacing w:val="-3"/>
          <w:sz w:val="24"/>
        </w:rPr>
        <w:t xml:space="preserve"> </w:t>
      </w:r>
      <w:r>
        <w:rPr>
          <w:sz w:val="24"/>
        </w:rPr>
        <w:t>if</w:t>
      </w:r>
      <w:r>
        <w:rPr>
          <w:spacing w:val="-3"/>
          <w:sz w:val="24"/>
        </w:rPr>
        <w:t xml:space="preserve"> </w:t>
      </w:r>
      <w:r>
        <w:rPr>
          <w:spacing w:val="-2"/>
          <w:sz w:val="24"/>
        </w:rPr>
        <w:t>necessary</w:t>
      </w:r>
    </w:p>
    <w:p w14:paraId="11C6AA45">
      <w:pPr>
        <w:pStyle w:val="9"/>
        <w:numPr>
          <w:ilvl w:val="1"/>
          <w:numId w:val="5"/>
        </w:numPr>
        <w:tabs>
          <w:tab w:val="left" w:pos="533"/>
        </w:tabs>
        <w:spacing w:before="44" w:after="0" w:line="240" w:lineRule="auto"/>
        <w:ind w:left="533" w:right="0" w:hanging="173"/>
        <w:jc w:val="left"/>
        <w:rPr>
          <w:sz w:val="24"/>
        </w:rPr>
      </w:pPr>
      <w:r>
        <w:rPr>
          <w:sz w:val="24"/>
        </w:rPr>
        <w:t>Contact</w:t>
      </w:r>
      <w:r>
        <w:rPr>
          <w:spacing w:val="-2"/>
          <w:sz w:val="24"/>
        </w:rPr>
        <w:t xml:space="preserve"> </w:t>
      </w:r>
      <w:r>
        <w:rPr>
          <w:sz w:val="24"/>
        </w:rPr>
        <w:t>a</w:t>
      </w:r>
      <w:r>
        <w:rPr>
          <w:spacing w:val="-2"/>
          <w:sz w:val="24"/>
        </w:rPr>
        <w:t xml:space="preserve"> </w:t>
      </w:r>
      <w:r>
        <w:rPr>
          <w:sz w:val="24"/>
        </w:rPr>
        <w:t>supervisor</w:t>
      </w:r>
      <w:r>
        <w:rPr>
          <w:spacing w:val="-2"/>
          <w:sz w:val="24"/>
        </w:rPr>
        <w:t xml:space="preserve"> </w:t>
      </w:r>
      <w:r>
        <w:rPr>
          <w:sz w:val="24"/>
        </w:rPr>
        <w:t>immediately</w:t>
      </w:r>
      <w:r>
        <w:rPr>
          <w:spacing w:val="-2"/>
          <w:sz w:val="24"/>
        </w:rPr>
        <w:t xml:space="preserve"> </w:t>
      </w:r>
      <w:r>
        <w:rPr>
          <w:sz w:val="24"/>
        </w:rPr>
        <w:t>upon</w:t>
      </w:r>
      <w:r>
        <w:rPr>
          <w:spacing w:val="-2"/>
          <w:sz w:val="24"/>
        </w:rPr>
        <w:t xml:space="preserve"> </w:t>
      </w:r>
      <w:r>
        <w:rPr>
          <w:sz w:val="24"/>
        </w:rPr>
        <w:t>discovering</w:t>
      </w:r>
      <w:r>
        <w:rPr>
          <w:spacing w:val="-2"/>
          <w:sz w:val="24"/>
        </w:rPr>
        <w:t xml:space="preserve"> </w:t>
      </w:r>
      <w:r>
        <w:rPr>
          <w:sz w:val="24"/>
        </w:rPr>
        <w:t>or</w:t>
      </w:r>
      <w:r>
        <w:rPr>
          <w:spacing w:val="-2"/>
          <w:sz w:val="24"/>
        </w:rPr>
        <w:t xml:space="preserve"> </w:t>
      </w:r>
      <w:r>
        <w:rPr>
          <w:sz w:val="24"/>
        </w:rPr>
        <w:t>being</w:t>
      </w:r>
      <w:r>
        <w:rPr>
          <w:spacing w:val="-2"/>
          <w:sz w:val="24"/>
        </w:rPr>
        <w:t xml:space="preserve"> </w:t>
      </w:r>
      <w:r>
        <w:rPr>
          <w:sz w:val="24"/>
        </w:rPr>
        <w:t>informed</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incident</w:t>
      </w:r>
      <w:r>
        <w:rPr>
          <w:spacing w:val="-3"/>
          <w:sz w:val="24"/>
        </w:rPr>
        <w:t xml:space="preserve"> </w:t>
      </w:r>
      <w:r>
        <w:rPr>
          <w:rFonts w:ascii="Times New Roman" w:hAnsi="Times New Roman"/>
          <w:spacing w:val="-5"/>
          <w:sz w:val="16"/>
        </w:rPr>
        <w:t>26</w:t>
      </w:r>
    </w:p>
    <w:p w14:paraId="78E6FA92">
      <w:pPr>
        <w:pStyle w:val="9"/>
        <w:numPr>
          <w:ilvl w:val="1"/>
          <w:numId w:val="5"/>
        </w:numPr>
        <w:tabs>
          <w:tab w:val="left" w:pos="534"/>
        </w:tabs>
        <w:spacing w:before="45" w:after="0" w:line="240" w:lineRule="auto"/>
        <w:ind w:left="534" w:right="0" w:hanging="174"/>
        <w:jc w:val="left"/>
        <w:rPr>
          <w:sz w:val="24"/>
        </w:rPr>
      </w:pPr>
      <w:r>
        <w:rPr>
          <w:sz w:val="24"/>
        </w:rPr>
        <w:t>Complete</w:t>
      </w:r>
      <w:r>
        <w:rPr>
          <w:spacing w:val="2"/>
          <w:sz w:val="24"/>
        </w:rPr>
        <w:t xml:space="preserve"> </w:t>
      </w:r>
      <w:r>
        <w:rPr>
          <w:sz w:val="24"/>
        </w:rPr>
        <w:t>a</w:t>
      </w:r>
      <w:r>
        <w:rPr>
          <w:spacing w:val="2"/>
          <w:sz w:val="24"/>
        </w:rPr>
        <w:t xml:space="preserve"> </w:t>
      </w:r>
      <w:r>
        <w:rPr>
          <w:sz w:val="24"/>
        </w:rPr>
        <w:t>written</w:t>
      </w:r>
      <w:r>
        <w:rPr>
          <w:spacing w:val="3"/>
          <w:sz w:val="24"/>
        </w:rPr>
        <w:t xml:space="preserve"> </w:t>
      </w:r>
      <w:r>
        <w:rPr>
          <w:sz w:val="24"/>
        </w:rPr>
        <w:t>incident</w:t>
      </w:r>
      <w:r>
        <w:rPr>
          <w:spacing w:val="2"/>
          <w:sz w:val="24"/>
        </w:rPr>
        <w:t xml:space="preserve"> </w:t>
      </w:r>
      <w:r>
        <w:rPr>
          <w:sz w:val="24"/>
        </w:rPr>
        <w:t>report</w:t>
      </w:r>
      <w:r>
        <w:rPr>
          <w:spacing w:val="2"/>
          <w:sz w:val="24"/>
        </w:rPr>
        <w:t xml:space="preserve"> </w:t>
      </w:r>
      <w:r>
        <w:rPr>
          <w:sz w:val="24"/>
        </w:rPr>
        <w:t>before</w:t>
      </w:r>
      <w:r>
        <w:rPr>
          <w:spacing w:val="3"/>
          <w:sz w:val="24"/>
        </w:rPr>
        <w:t xml:space="preserve"> </w:t>
      </w:r>
      <w:r>
        <w:rPr>
          <w:sz w:val="24"/>
        </w:rPr>
        <w:t>the</w:t>
      </w:r>
      <w:r>
        <w:rPr>
          <w:spacing w:val="2"/>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pacing w:val="-2"/>
          <w:sz w:val="24"/>
        </w:rPr>
        <w:t>shift</w:t>
      </w:r>
    </w:p>
    <w:p w14:paraId="4BE50087">
      <w:pPr>
        <w:pStyle w:val="9"/>
        <w:numPr>
          <w:ilvl w:val="1"/>
          <w:numId w:val="5"/>
        </w:numPr>
        <w:tabs>
          <w:tab w:val="left" w:pos="534"/>
        </w:tabs>
        <w:spacing w:before="42" w:after="0" w:line="240" w:lineRule="auto"/>
        <w:ind w:left="534" w:right="0" w:hanging="174"/>
        <w:jc w:val="left"/>
        <w:rPr>
          <w:sz w:val="24"/>
        </w:rPr>
      </w:pPr>
      <w:r>
        <w:rPr>
          <w:sz w:val="24"/>
        </w:rPr>
        <w:t>Participate</w:t>
      </w:r>
      <w:r>
        <w:rPr>
          <w:spacing w:val="-3"/>
          <w:sz w:val="24"/>
        </w:rPr>
        <w:t xml:space="preserve"> </w:t>
      </w:r>
      <w:r>
        <w:rPr>
          <w:sz w:val="24"/>
        </w:rPr>
        <w:t>in</w:t>
      </w:r>
      <w:r>
        <w:rPr>
          <w:spacing w:val="-2"/>
          <w:sz w:val="24"/>
        </w:rPr>
        <w:t xml:space="preserve"> </w:t>
      </w:r>
      <w:r>
        <w:rPr>
          <w:sz w:val="24"/>
        </w:rPr>
        <w:t>incident</w:t>
      </w:r>
      <w:r>
        <w:rPr>
          <w:spacing w:val="-2"/>
          <w:sz w:val="24"/>
        </w:rPr>
        <w:t xml:space="preserve"> </w:t>
      </w:r>
      <w:r>
        <w:rPr>
          <w:sz w:val="24"/>
        </w:rPr>
        <w:t>review,</w:t>
      </w:r>
      <w:r>
        <w:rPr>
          <w:spacing w:val="-3"/>
          <w:sz w:val="24"/>
        </w:rPr>
        <w:t xml:space="preserve"> </w:t>
      </w:r>
      <w:r>
        <w:rPr>
          <w:sz w:val="24"/>
        </w:rPr>
        <w:t>investigation,</w:t>
      </w:r>
      <w:r>
        <w:rPr>
          <w:spacing w:val="-2"/>
          <w:sz w:val="24"/>
        </w:rPr>
        <w:t xml:space="preserve"> </w:t>
      </w:r>
      <w:r>
        <w:rPr>
          <w:sz w:val="24"/>
        </w:rPr>
        <w:t>or</w:t>
      </w:r>
      <w:r>
        <w:rPr>
          <w:spacing w:val="-2"/>
          <w:sz w:val="24"/>
        </w:rPr>
        <w:t xml:space="preserve"> </w:t>
      </w:r>
      <w:r>
        <w:rPr>
          <w:sz w:val="24"/>
        </w:rPr>
        <w:t>retraining</w:t>
      </w:r>
      <w:r>
        <w:rPr>
          <w:spacing w:val="-2"/>
          <w:sz w:val="24"/>
        </w:rPr>
        <w:t xml:space="preserve"> </w:t>
      </w:r>
      <w:r>
        <w:rPr>
          <w:sz w:val="24"/>
        </w:rPr>
        <w:t>if</w:t>
      </w:r>
      <w:r>
        <w:rPr>
          <w:spacing w:val="-3"/>
          <w:sz w:val="24"/>
        </w:rPr>
        <w:t xml:space="preserve"> </w:t>
      </w:r>
      <w:r>
        <w:rPr>
          <w:spacing w:val="-2"/>
          <w:sz w:val="24"/>
        </w:rPr>
        <w:t>requested</w:t>
      </w:r>
    </w:p>
    <w:p w14:paraId="01FCBE4C">
      <w:pPr>
        <w:pStyle w:val="9"/>
        <w:numPr>
          <w:ilvl w:val="1"/>
          <w:numId w:val="5"/>
        </w:numPr>
        <w:tabs>
          <w:tab w:val="left" w:pos="533"/>
        </w:tabs>
        <w:spacing w:before="47" w:after="0" w:line="240" w:lineRule="auto"/>
        <w:ind w:left="533" w:right="0" w:hanging="173"/>
        <w:jc w:val="left"/>
        <w:rPr>
          <w:sz w:val="24"/>
        </w:rPr>
      </w:pPr>
      <w:r>
        <w:rPr>
          <w:sz w:val="24"/>
        </w:rPr>
        <w:t>Cooperate</w:t>
      </w:r>
      <w:r>
        <w:rPr>
          <w:spacing w:val="-4"/>
          <w:sz w:val="24"/>
        </w:rPr>
        <w:t xml:space="preserve"> </w:t>
      </w:r>
      <w:r>
        <w:rPr>
          <w:sz w:val="24"/>
        </w:rPr>
        <w:t>fully</w:t>
      </w:r>
      <w:r>
        <w:rPr>
          <w:spacing w:val="-4"/>
          <w:sz w:val="24"/>
        </w:rPr>
        <w:t xml:space="preserve"> </w:t>
      </w:r>
      <w:r>
        <w:rPr>
          <w:sz w:val="24"/>
        </w:rPr>
        <w:t>with</w:t>
      </w:r>
      <w:r>
        <w:rPr>
          <w:spacing w:val="-3"/>
          <w:sz w:val="24"/>
        </w:rPr>
        <w:t xml:space="preserve"> </w:t>
      </w:r>
      <w:r>
        <w:rPr>
          <w:sz w:val="24"/>
        </w:rPr>
        <w:t>internal</w:t>
      </w:r>
      <w:r>
        <w:rPr>
          <w:spacing w:val="-4"/>
          <w:sz w:val="24"/>
        </w:rPr>
        <w:t xml:space="preserve"> </w:t>
      </w:r>
      <w:r>
        <w:rPr>
          <w:sz w:val="24"/>
        </w:rPr>
        <w:t>and</w:t>
      </w:r>
      <w:r>
        <w:rPr>
          <w:spacing w:val="-4"/>
          <w:sz w:val="24"/>
        </w:rPr>
        <w:t xml:space="preserve"> </w:t>
      </w:r>
      <w:r>
        <w:rPr>
          <w:sz w:val="24"/>
        </w:rPr>
        <w:t>external</w:t>
      </w:r>
      <w:r>
        <w:rPr>
          <w:spacing w:val="-3"/>
          <w:sz w:val="24"/>
        </w:rPr>
        <w:t xml:space="preserve"> </w:t>
      </w:r>
      <w:r>
        <w:rPr>
          <w:spacing w:val="-2"/>
          <w:sz w:val="24"/>
        </w:rPr>
        <w:t>investigations</w:t>
      </w:r>
    </w:p>
    <w:p w14:paraId="21C43F8D">
      <w:pPr>
        <w:pStyle w:val="4"/>
        <w:spacing w:before="242"/>
      </w:pPr>
      <w:r>
        <w:rPr>
          <w:rFonts w:ascii="Cambria" w:hAnsi="Cambria"/>
          <w:b w:val="0"/>
        </w:rPr>
        <w:t>▶</w:t>
      </w:r>
      <w:r>
        <w:rPr>
          <w:rFonts w:ascii="Cambria" w:hAnsi="Cambria"/>
          <w:b w:val="0"/>
          <w:spacing w:val="-6"/>
        </w:rPr>
        <w:t xml:space="preserve"> </w:t>
      </w:r>
      <w:r>
        <w:t>Internal</w:t>
      </w:r>
      <w:r>
        <w:rPr>
          <w:spacing w:val="-4"/>
        </w:rPr>
        <w:t xml:space="preserve"> </w:t>
      </w:r>
      <w:r>
        <w:t>Reporting</w:t>
      </w:r>
      <w:r>
        <w:rPr>
          <w:spacing w:val="-5"/>
        </w:rPr>
        <w:t xml:space="preserve"> </w:t>
      </w:r>
      <w:r>
        <w:rPr>
          <w:spacing w:val="-2"/>
        </w:rPr>
        <w:t>Protocol</w:t>
      </w:r>
    </w:p>
    <w:p w14:paraId="7A8A21CE">
      <w:pPr>
        <w:pStyle w:val="9"/>
        <w:numPr>
          <w:ilvl w:val="0"/>
          <w:numId w:val="6"/>
        </w:numPr>
        <w:tabs>
          <w:tab w:val="left" w:pos="716"/>
        </w:tabs>
        <w:spacing w:before="44" w:after="0" w:line="290" w:lineRule="exact"/>
        <w:ind w:left="716" w:right="0" w:hanging="356"/>
        <w:jc w:val="left"/>
        <w:rPr>
          <w:sz w:val="24"/>
        </w:rPr>
      </w:pPr>
      <w:r>
        <w:rPr>
          <w:sz w:val="24"/>
        </w:rPr>
        <w:t>Ensure</w:t>
      </w:r>
      <w:r>
        <w:rPr>
          <w:spacing w:val="3"/>
          <w:sz w:val="24"/>
        </w:rPr>
        <w:t xml:space="preserve"> </w:t>
      </w:r>
      <w:r>
        <w:rPr>
          <w:sz w:val="24"/>
        </w:rPr>
        <w:t>the</w:t>
      </w:r>
      <w:r>
        <w:rPr>
          <w:spacing w:val="4"/>
          <w:sz w:val="24"/>
        </w:rPr>
        <w:t xml:space="preserve"> </w:t>
      </w:r>
      <w:r>
        <w:rPr>
          <w:sz w:val="24"/>
        </w:rPr>
        <w:t>individual</w:t>
      </w:r>
      <w:r>
        <w:rPr>
          <w:spacing w:val="4"/>
          <w:sz w:val="24"/>
        </w:rPr>
        <w:t xml:space="preserve"> </w:t>
      </w:r>
      <w:r>
        <w:rPr>
          <w:sz w:val="24"/>
        </w:rPr>
        <w:t>is</w:t>
      </w:r>
      <w:r>
        <w:rPr>
          <w:spacing w:val="4"/>
          <w:sz w:val="24"/>
        </w:rPr>
        <w:t xml:space="preserve"> </w:t>
      </w:r>
      <w:r>
        <w:rPr>
          <w:sz w:val="24"/>
        </w:rPr>
        <w:t>safe</w:t>
      </w:r>
      <w:r>
        <w:rPr>
          <w:spacing w:val="3"/>
          <w:sz w:val="24"/>
        </w:rPr>
        <w:t xml:space="preserve"> </w:t>
      </w:r>
      <w:r>
        <w:rPr>
          <w:sz w:val="24"/>
        </w:rPr>
        <w:t>and</w:t>
      </w:r>
      <w:r>
        <w:rPr>
          <w:spacing w:val="4"/>
          <w:sz w:val="24"/>
        </w:rPr>
        <w:t xml:space="preserve"> </w:t>
      </w:r>
      <w:r>
        <w:rPr>
          <w:sz w:val="24"/>
        </w:rPr>
        <w:t>provide</w:t>
      </w:r>
      <w:r>
        <w:rPr>
          <w:spacing w:val="4"/>
          <w:sz w:val="24"/>
        </w:rPr>
        <w:t xml:space="preserve"> </w:t>
      </w:r>
      <w:r>
        <w:rPr>
          <w:sz w:val="24"/>
        </w:rPr>
        <w:t>immediate</w:t>
      </w:r>
      <w:r>
        <w:rPr>
          <w:spacing w:val="4"/>
          <w:sz w:val="24"/>
        </w:rPr>
        <w:t xml:space="preserve"> </w:t>
      </w:r>
      <w:r>
        <w:rPr>
          <w:spacing w:val="-2"/>
          <w:sz w:val="24"/>
        </w:rPr>
        <w:t>support.</w:t>
      </w:r>
    </w:p>
    <w:p w14:paraId="2D2B7975">
      <w:pPr>
        <w:pStyle w:val="9"/>
        <w:numPr>
          <w:ilvl w:val="0"/>
          <w:numId w:val="6"/>
        </w:numPr>
        <w:tabs>
          <w:tab w:val="left" w:pos="716"/>
        </w:tabs>
        <w:spacing w:before="0" w:after="0" w:line="288" w:lineRule="exact"/>
        <w:ind w:left="716" w:right="0" w:hanging="356"/>
        <w:jc w:val="left"/>
        <w:rPr>
          <w:sz w:val="24"/>
        </w:rPr>
      </w:pPr>
      <w:r>
        <w:rPr>
          <w:sz w:val="24"/>
        </w:rPr>
        <w:t>Contact</w:t>
      </w:r>
      <w:r>
        <w:rPr>
          <w:spacing w:val="-1"/>
          <w:sz w:val="24"/>
        </w:rPr>
        <w:t xml:space="preserve"> </w:t>
      </w:r>
      <w:r>
        <w:rPr>
          <w:sz w:val="24"/>
        </w:rPr>
        <w:t>your</w:t>
      </w:r>
      <w:r>
        <w:rPr>
          <w:spacing w:val="3"/>
          <w:sz w:val="24"/>
        </w:rPr>
        <w:t xml:space="preserve"> </w:t>
      </w:r>
      <w:r>
        <w:rPr>
          <w:sz w:val="24"/>
        </w:rPr>
        <w:t>immediate</w:t>
      </w:r>
      <w:r>
        <w:rPr>
          <w:spacing w:val="3"/>
          <w:sz w:val="24"/>
        </w:rPr>
        <w:t xml:space="preserve"> </w:t>
      </w:r>
      <w:r>
        <w:rPr>
          <w:sz w:val="24"/>
        </w:rPr>
        <w:t>supervisor</w:t>
      </w:r>
      <w:r>
        <w:rPr>
          <w:spacing w:val="3"/>
          <w:sz w:val="24"/>
        </w:rPr>
        <w:t xml:space="preserve"> </w:t>
      </w:r>
      <w:r>
        <w:rPr>
          <w:sz w:val="24"/>
        </w:rPr>
        <w:t>or</w:t>
      </w:r>
      <w:r>
        <w:rPr>
          <w:spacing w:val="3"/>
          <w:sz w:val="24"/>
        </w:rPr>
        <w:t xml:space="preserve"> </w:t>
      </w:r>
      <w:r>
        <w:rPr>
          <w:sz w:val="24"/>
        </w:rPr>
        <w:t>the</w:t>
      </w:r>
      <w:r>
        <w:rPr>
          <w:spacing w:val="2"/>
          <w:sz w:val="24"/>
        </w:rPr>
        <w:t xml:space="preserve"> </w:t>
      </w:r>
      <w:r>
        <w:rPr>
          <w:sz w:val="24"/>
        </w:rPr>
        <w:t>on-call</w:t>
      </w:r>
      <w:r>
        <w:rPr>
          <w:spacing w:val="2"/>
          <w:sz w:val="24"/>
        </w:rPr>
        <w:t xml:space="preserve"> </w:t>
      </w:r>
      <w:r>
        <w:rPr>
          <w:spacing w:val="-2"/>
          <w:sz w:val="24"/>
        </w:rPr>
        <w:t>manager.</w:t>
      </w:r>
    </w:p>
    <w:p w14:paraId="6387490B">
      <w:pPr>
        <w:pStyle w:val="9"/>
        <w:numPr>
          <w:ilvl w:val="0"/>
          <w:numId w:val="6"/>
        </w:numPr>
        <w:tabs>
          <w:tab w:val="left" w:pos="715"/>
        </w:tabs>
        <w:spacing w:before="0" w:after="0" w:line="288" w:lineRule="exact"/>
        <w:ind w:left="715" w:right="0" w:hanging="355"/>
        <w:jc w:val="left"/>
        <w:rPr>
          <w:sz w:val="24"/>
        </w:rPr>
      </w:pPr>
      <w:r>
        <w:rPr>
          <w:sz w:val="24"/>
        </w:rPr>
        <w:t>Complete</w:t>
      </w:r>
      <w:r>
        <w:rPr>
          <w:spacing w:val="-6"/>
          <w:sz w:val="24"/>
        </w:rPr>
        <w:t xml:space="preserve"> </w:t>
      </w:r>
      <w:r>
        <w:rPr>
          <w:sz w:val="24"/>
        </w:rPr>
        <w:t>the</w:t>
      </w:r>
      <w:r>
        <w:rPr>
          <w:spacing w:val="-3"/>
          <w:sz w:val="24"/>
        </w:rPr>
        <w:t xml:space="preserve"> </w:t>
      </w:r>
      <w:r>
        <w:rPr>
          <w:sz w:val="24"/>
        </w:rPr>
        <w:t>agency’s</w:t>
      </w:r>
      <w:r>
        <w:rPr>
          <w:spacing w:val="-3"/>
          <w:sz w:val="24"/>
        </w:rPr>
        <w:t xml:space="preserve"> </w:t>
      </w:r>
      <w:r>
        <w:rPr>
          <w:sz w:val="24"/>
        </w:rPr>
        <w:t>Incident</w:t>
      </w:r>
      <w:r>
        <w:rPr>
          <w:spacing w:val="-3"/>
          <w:sz w:val="24"/>
        </w:rPr>
        <w:t xml:space="preserve"> </w:t>
      </w:r>
      <w:r>
        <w:rPr>
          <w:sz w:val="24"/>
        </w:rPr>
        <w:t>Report</w:t>
      </w:r>
      <w:r>
        <w:rPr>
          <w:spacing w:val="-3"/>
          <w:sz w:val="24"/>
        </w:rPr>
        <w:t xml:space="preserve"> </w:t>
      </w:r>
      <w:r>
        <w:rPr>
          <w:sz w:val="24"/>
        </w:rPr>
        <w:t>Form</w:t>
      </w:r>
      <w:r>
        <w:rPr>
          <w:spacing w:val="-3"/>
          <w:sz w:val="24"/>
        </w:rPr>
        <w:t xml:space="preserve"> </w:t>
      </w:r>
      <w:r>
        <w:rPr>
          <w:sz w:val="24"/>
        </w:rPr>
        <w:t>(paper</w:t>
      </w:r>
      <w:r>
        <w:rPr>
          <w:spacing w:val="-3"/>
          <w:sz w:val="24"/>
        </w:rPr>
        <w:t xml:space="preserve"> </w:t>
      </w:r>
      <w:r>
        <w:rPr>
          <w:sz w:val="24"/>
        </w:rPr>
        <w:t>or</w:t>
      </w:r>
      <w:r>
        <w:rPr>
          <w:spacing w:val="-3"/>
          <w:sz w:val="24"/>
        </w:rPr>
        <w:t xml:space="preserve"> </w:t>
      </w:r>
      <w:r>
        <w:rPr>
          <w:spacing w:val="-2"/>
          <w:sz w:val="24"/>
        </w:rPr>
        <w:t>electronic).</w:t>
      </w:r>
    </w:p>
    <w:p w14:paraId="5212CEB7">
      <w:pPr>
        <w:pStyle w:val="9"/>
        <w:numPr>
          <w:ilvl w:val="0"/>
          <w:numId w:val="6"/>
        </w:numPr>
        <w:tabs>
          <w:tab w:val="left" w:pos="660"/>
        </w:tabs>
        <w:spacing w:before="0" w:after="0" w:line="288" w:lineRule="exact"/>
        <w:ind w:left="660" w:right="0" w:hanging="300"/>
        <w:jc w:val="left"/>
        <w:rPr>
          <w:sz w:val="24"/>
        </w:rPr>
      </w:pPr>
      <w:r>
        <w:rPr>
          <w:sz w:val="24"/>
        </w:rPr>
        <w:t>Submit</w:t>
      </w:r>
      <w:r>
        <w:rPr>
          <w:spacing w:val="-4"/>
          <w:sz w:val="24"/>
        </w:rPr>
        <w:t xml:space="preserve"> </w:t>
      </w:r>
      <w:r>
        <w:rPr>
          <w:sz w:val="24"/>
        </w:rPr>
        <w:t>the</w:t>
      </w:r>
      <w:r>
        <w:rPr>
          <w:spacing w:val="-2"/>
          <w:sz w:val="24"/>
        </w:rPr>
        <w:t xml:space="preserve"> </w:t>
      </w:r>
      <w:r>
        <w:rPr>
          <w:sz w:val="24"/>
        </w:rPr>
        <w:t>report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designated</w:t>
      </w:r>
      <w:r>
        <w:rPr>
          <w:spacing w:val="-1"/>
          <w:sz w:val="24"/>
        </w:rPr>
        <w:t xml:space="preserve"> </w:t>
      </w:r>
      <w:r>
        <w:rPr>
          <w:sz w:val="24"/>
        </w:rPr>
        <w:t>Incident</w:t>
      </w:r>
      <w:r>
        <w:rPr>
          <w:spacing w:val="-2"/>
          <w:sz w:val="24"/>
        </w:rPr>
        <w:t xml:space="preserve"> </w:t>
      </w:r>
      <w:r>
        <w:rPr>
          <w:sz w:val="24"/>
        </w:rPr>
        <w:t>Management</w:t>
      </w:r>
      <w:r>
        <w:rPr>
          <w:spacing w:val="-2"/>
          <w:sz w:val="24"/>
        </w:rPr>
        <w:t xml:space="preserve"> Coordinator.</w:t>
      </w:r>
    </w:p>
    <w:p w14:paraId="53CE5540">
      <w:pPr>
        <w:pStyle w:val="9"/>
        <w:numPr>
          <w:ilvl w:val="0"/>
          <w:numId w:val="6"/>
        </w:numPr>
        <w:tabs>
          <w:tab w:val="left" w:pos="715"/>
        </w:tabs>
        <w:spacing w:before="0" w:after="0" w:line="290" w:lineRule="exact"/>
        <w:ind w:left="715" w:right="0" w:hanging="355"/>
        <w:jc w:val="left"/>
        <w:rPr>
          <w:sz w:val="24"/>
        </w:rPr>
      </w:pPr>
      <w:r>
        <w:rPr>
          <w:sz w:val="24"/>
        </w:rPr>
        <w:t>Follow</w:t>
      </w:r>
      <w:r>
        <w:rPr>
          <w:spacing w:val="-5"/>
          <w:sz w:val="24"/>
        </w:rPr>
        <w:t xml:space="preserve"> </w:t>
      </w:r>
      <w:r>
        <w:rPr>
          <w:sz w:val="24"/>
        </w:rPr>
        <w:t>up</w:t>
      </w:r>
      <w:r>
        <w:rPr>
          <w:spacing w:val="-5"/>
          <w:sz w:val="24"/>
        </w:rPr>
        <w:t xml:space="preserve"> </w:t>
      </w:r>
      <w:r>
        <w:rPr>
          <w:sz w:val="24"/>
        </w:rPr>
        <w:t>as</w:t>
      </w:r>
      <w:r>
        <w:rPr>
          <w:spacing w:val="-4"/>
          <w:sz w:val="24"/>
        </w:rPr>
        <w:t xml:space="preserve"> </w:t>
      </w:r>
      <w:r>
        <w:rPr>
          <w:sz w:val="24"/>
        </w:rPr>
        <w:t>directed</w:t>
      </w:r>
      <w:r>
        <w:rPr>
          <w:spacing w:val="-5"/>
          <w:sz w:val="24"/>
        </w:rPr>
        <w:t xml:space="preserve"> </w:t>
      </w:r>
      <w:r>
        <w:rPr>
          <w:sz w:val="24"/>
        </w:rPr>
        <w:t>for</w:t>
      </w:r>
      <w:r>
        <w:rPr>
          <w:spacing w:val="-4"/>
          <w:sz w:val="24"/>
        </w:rPr>
        <w:t xml:space="preserve"> </w:t>
      </w:r>
      <w:r>
        <w:rPr>
          <w:sz w:val="24"/>
        </w:rPr>
        <w:t>additional</w:t>
      </w:r>
      <w:r>
        <w:rPr>
          <w:spacing w:val="-5"/>
          <w:sz w:val="24"/>
        </w:rPr>
        <w:t xml:space="preserve"> </w:t>
      </w:r>
      <w:r>
        <w:rPr>
          <w:sz w:val="24"/>
        </w:rPr>
        <w:t>documentation</w:t>
      </w:r>
      <w:r>
        <w:rPr>
          <w:spacing w:val="-5"/>
          <w:sz w:val="24"/>
        </w:rPr>
        <w:t xml:space="preserve"> </w:t>
      </w:r>
      <w:r>
        <w:rPr>
          <w:sz w:val="24"/>
        </w:rPr>
        <w:t>or</w:t>
      </w:r>
      <w:r>
        <w:rPr>
          <w:spacing w:val="-4"/>
          <w:sz w:val="24"/>
        </w:rPr>
        <w:t xml:space="preserve"> </w:t>
      </w:r>
      <w:r>
        <w:rPr>
          <w:spacing w:val="-2"/>
          <w:sz w:val="24"/>
        </w:rPr>
        <w:t>statements.</w:t>
      </w:r>
    </w:p>
    <w:p w14:paraId="615A23E4">
      <w:pPr>
        <w:pStyle w:val="7"/>
        <w:spacing w:before="147"/>
      </w:pPr>
    </w:p>
    <w:p w14:paraId="6925C8B6">
      <w:pPr>
        <w:pStyle w:val="4"/>
      </w:pPr>
      <w:r>
        <w:rPr>
          <w:rFonts w:ascii="Cambria" w:hAnsi="Cambria"/>
          <w:b w:val="0"/>
        </w:rPr>
        <w:t>▶</w:t>
      </w:r>
      <w:r>
        <w:rPr>
          <w:rFonts w:ascii="Cambria" w:hAnsi="Cambria"/>
          <w:b w:val="0"/>
          <w:spacing w:val="-12"/>
        </w:rPr>
        <w:t xml:space="preserve"> </w:t>
      </w:r>
      <w:r>
        <w:t>Documentation</w:t>
      </w:r>
      <w:r>
        <w:rPr>
          <w:spacing w:val="-13"/>
        </w:rPr>
        <w:t xml:space="preserve"> </w:t>
      </w:r>
      <w:r>
        <w:rPr>
          <w:spacing w:val="-2"/>
        </w:rPr>
        <w:t>Requirements</w:t>
      </w:r>
    </w:p>
    <w:p w14:paraId="7C823834">
      <w:pPr>
        <w:pStyle w:val="7"/>
        <w:spacing w:before="42"/>
        <w:ind w:left="360"/>
      </w:pPr>
      <w:r>
        <w:t>All</w:t>
      </w:r>
      <w:r>
        <w:rPr>
          <w:spacing w:val="3"/>
        </w:rPr>
        <w:t xml:space="preserve"> </w:t>
      </w:r>
      <w:r>
        <w:t>incident</w:t>
      </w:r>
      <w:r>
        <w:rPr>
          <w:spacing w:val="3"/>
        </w:rPr>
        <w:t xml:space="preserve"> </w:t>
      </w:r>
      <w:r>
        <w:t>documentation</w:t>
      </w:r>
      <w:r>
        <w:rPr>
          <w:spacing w:val="3"/>
        </w:rPr>
        <w:t xml:space="preserve"> </w:t>
      </w:r>
      <w:r>
        <w:t>must</w:t>
      </w:r>
      <w:r>
        <w:rPr>
          <w:spacing w:val="4"/>
        </w:rPr>
        <w:t xml:space="preserve"> </w:t>
      </w:r>
      <w:r>
        <w:rPr>
          <w:spacing w:val="-5"/>
        </w:rPr>
        <w:t>be:</w:t>
      </w:r>
    </w:p>
    <w:p w14:paraId="1A187073">
      <w:pPr>
        <w:pStyle w:val="9"/>
        <w:numPr>
          <w:ilvl w:val="1"/>
          <w:numId w:val="6"/>
        </w:numPr>
        <w:tabs>
          <w:tab w:val="left" w:pos="619"/>
        </w:tabs>
        <w:spacing w:before="42" w:after="0" w:line="290" w:lineRule="exact"/>
        <w:ind w:left="619" w:right="0" w:hanging="259"/>
        <w:jc w:val="left"/>
        <w:rPr>
          <w:sz w:val="24"/>
        </w:rPr>
      </w:pPr>
      <w:r>
        <w:rPr>
          <w:sz w:val="24"/>
        </w:rPr>
        <w:t>Objective</w:t>
      </w:r>
      <w:r>
        <w:rPr>
          <w:spacing w:val="3"/>
          <w:sz w:val="24"/>
        </w:rPr>
        <w:t xml:space="preserve"> </w:t>
      </w:r>
      <w:r>
        <w:rPr>
          <w:sz w:val="24"/>
        </w:rPr>
        <w:t>and</w:t>
      </w:r>
      <w:r>
        <w:rPr>
          <w:spacing w:val="4"/>
          <w:sz w:val="24"/>
        </w:rPr>
        <w:t xml:space="preserve"> </w:t>
      </w:r>
      <w:r>
        <w:rPr>
          <w:sz w:val="24"/>
        </w:rPr>
        <w:t>factual</w:t>
      </w:r>
      <w:r>
        <w:rPr>
          <w:spacing w:val="3"/>
          <w:sz w:val="24"/>
        </w:rPr>
        <w:t xml:space="preserve"> </w:t>
      </w:r>
      <w:r>
        <w:rPr>
          <w:sz w:val="24"/>
        </w:rPr>
        <w:t>(no</w:t>
      </w:r>
      <w:r>
        <w:rPr>
          <w:spacing w:val="4"/>
          <w:sz w:val="24"/>
        </w:rPr>
        <w:t xml:space="preserve"> </w:t>
      </w:r>
      <w:r>
        <w:rPr>
          <w:sz w:val="24"/>
        </w:rPr>
        <w:t>opinions</w:t>
      </w:r>
      <w:r>
        <w:rPr>
          <w:spacing w:val="4"/>
          <w:sz w:val="24"/>
        </w:rPr>
        <w:t xml:space="preserve"> </w:t>
      </w:r>
      <w:r>
        <w:rPr>
          <w:sz w:val="24"/>
        </w:rPr>
        <w:t>or</w:t>
      </w:r>
      <w:r>
        <w:rPr>
          <w:spacing w:val="3"/>
          <w:sz w:val="24"/>
        </w:rPr>
        <w:t xml:space="preserve"> </w:t>
      </w:r>
      <w:r>
        <w:rPr>
          <w:spacing w:val="-2"/>
          <w:sz w:val="24"/>
        </w:rPr>
        <w:t>assumptions)</w:t>
      </w:r>
    </w:p>
    <w:p w14:paraId="2F12A2CB">
      <w:pPr>
        <w:pStyle w:val="9"/>
        <w:numPr>
          <w:ilvl w:val="1"/>
          <w:numId w:val="6"/>
        </w:numPr>
        <w:tabs>
          <w:tab w:val="left" w:pos="564"/>
          <w:tab w:val="left" w:pos="619"/>
        </w:tabs>
        <w:spacing w:before="2" w:after="0" w:line="235" w:lineRule="auto"/>
        <w:ind w:left="564" w:right="3089" w:hanging="204"/>
        <w:jc w:val="left"/>
        <w:rPr>
          <w:sz w:val="24"/>
        </w:rPr>
      </w:pPr>
      <w:r>
        <w:rPr>
          <w:sz w:val="24"/>
        </w:rPr>
        <w:t>Detailed,</w:t>
      </w:r>
      <w:r>
        <w:rPr>
          <w:spacing w:val="40"/>
          <w:sz w:val="24"/>
        </w:rPr>
        <w:t xml:space="preserve"> </w:t>
      </w:r>
      <w:r>
        <w:rPr>
          <w:sz w:val="24"/>
        </w:rPr>
        <w:t xml:space="preserve">including time, date, people involved, location, and actions </w:t>
      </w:r>
      <w:r>
        <w:rPr>
          <w:spacing w:val="-2"/>
          <w:sz w:val="24"/>
        </w:rPr>
        <w:t>taken</w:t>
      </w:r>
    </w:p>
    <w:p w14:paraId="45BC285F">
      <w:pPr>
        <w:pStyle w:val="9"/>
        <w:numPr>
          <w:ilvl w:val="1"/>
          <w:numId w:val="6"/>
        </w:numPr>
        <w:tabs>
          <w:tab w:val="left" w:pos="619"/>
        </w:tabs>
        <w:spacing w:before="0" w:after="0" w:line="288" w:lineRule="exact"/>
        <w:ind w:left="619" w:right="0" w:hanging="259"/>
        <w:jc w:val="left"/>
        <w:rPr>
          <w:sz w:val="24"/>
        </w:rPr>
      </w:pPr>
      <w:r>
        <w:rPr>
          <w:sz w:val="24"/>
        </w:rPr>
        <w:t>Submitted</w:t>
      </w:r>
      <w:r>
        <w:rPr>
          <w:spacing w:val="2"/>
          <w:sz w:val="24"/>
        </w:rPr>
        <w:t xml:space="preserve"> </w:t>
      </w:r>
      <w:r>
        <w:rPr>
          <w:sz w:val="24"/>
        </w:rPr>
        <w:t>within</w:t>
      </w:r>
      <w:r>
        <w:rPr>
          <w:spacing w:val="3"/>
          <w:sz w:val="24"/>
        </w:rPr>
        <w:t xml:space="preserve"> </w:t>
      </w:r>
      <w:r>
        <w:rPr>
          <w:sz w:val="24"/>
        </w:rPr>
        <w:t>24</w:t>
      </w:r>
      <w:r>
        <w:rPr>
          <w:spacing w:val="3"/>
          <w:sz w:val="24"/>
        </w:rPr>
        <w:t xml:space="preserve"> </w:t>
      </w:r>
      <w:r>
        <w:rPr>
          <w:sz w:val="24"/>
        </w:rPr>
        <w:t>hours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incident</w:t>
      </w:r>
      <w:r>
        <w:rPr>
          <w:spacing w:val="3"/>
          <w:sz w:val="24"/>
        </w:rPr>
        <w:t xml:space="preserve"> </w:t>
      </w:r>
      <w:r>
        <w:rPr>
          <w:sz w:val="24"/>
        </w:rPr>
        <w:t>(or</w:t>
      </w:r>
      <w:r>
        <w:rPr>
          <w:spacing w:val="3"/>
          <w:sz w:val="24"/>
        </w:rPr>
        <w:t xml:space="preserve"> </w:t>
      </w:r>
      <w:r>
        <w:rPr>
          <w:sz w:val="24"/>
        </w:rPr>
        <w:t>immediately</w:t>
      </w:r>
      <w:r>
        <w:rPr>
          <w:spacing w:val="3"/>
          <w:sz w:val="24"/>
        </w:rPr>
        <w:t xml:space="preserve"> </w:t>
      </w:r>
      <w:r>
        <w:rPr>
          <w:sz w:val="24"/>
        </w:rPr>
        <w:t>if</w:t>
      </w:r>
      <w:r>
        <w:rPr>
          <w:spacing w:val="3"/>
          <w:sz w:val="24"/>
        </w:rPr>
        <w:t xml:space="preserve"> </w:t>
      </w:r>
      <w:r>
        <w:rPr>
          <w:spacing w:val="-2"/>
          <w:sz w:val="24"/>
        </w:rPr>
        <w:t>urgent)</w:t>
      </w:r>
    </w:p>
    <w:p w14:paraId="46B5433D">
      <w:pPr>
        <w:pStyle w:val="9"/>
        <w:numPr>
          <w:ilvl w:val="1"/>
          <w:numId w:val="6"/>
        </w:numPr>
        <w:tabs>
          <w:tab w:val="left" w:pos="619"/>
        </w:tabs>
        <w:spacing w:before="0" w:after="0" w:line="290" w:lineRule="exact"/>
        <w:ind w:left="619" w:right="0" w:hanging="259"/>
        <w:jc w:val="left"/>
        <w:rPr>
          <w:sz w:val="24"/>
        </w:rPr>
      </w:pPr>
      <w:r>
        <w:rPr>
          <w:sz w:val="24"/>
        </w:rPr>
        <w:t>Completed</w:t>
      </w:r>
      <w:r>
        <w:rPr>
          <w:spacing w:val="2"/>
          <w:sz w:val="24"/>
        </w:rPr>
        <w:t xml:space="preserve"> </w:t>
      </w:r>
      <w:r>
        <w:rPr>
          <w:sz w:val="24"/>
        </w:rPr>
        <w:t>using</w:t>
      </w:r>
      <w:r>
        <w:rPr>
          <w:spacing w:val="3"/>
          <w:sz w:val="24"/>
        </w:rPr>
        <w:t xml:space="preserve"> </w:t>
      </w:r>
      <w:r>
        <w:rPr>
          <w:sz w:val="24"/>
        </w:rPr>
        <w:t>the</w:t>
      </w:r>
      <w:r>
        <w:rPr>
          <w:spacing w:val="3"/>
          <w:sz w:val="24"/>
        </w:rPr>
        <w:t xml:space="preserve"> </w:t>
      </w:r>
      <w:r>
        <w:rPr>
          <w:sz w:val="24"/>
        </w:rPr>
        <w:t>agency’s</w:t>
      </w:r>
      <w:r>
        <w:rPr>
          <w:spacing w:val="3"/>
          <w:sz w:val="24"/>
        </w:rPr>
        <w:t xml:space="preserve"> </w:t>
      </w:r>
      <w:r>
        <w:rPr>
          <w:sz w:val="24"/>
        </w:rPr>
        <w:t>approved</w:t>
      </w:r>
      <w:r>
        <w:rPr>
          <w:spacing w:val="3"/>
          <w:sz w:val="24"/>
        </w:rPr>
        <w:t xml:space="preserve"> </w:t>
      </w:r>
      <w:r>
        <w:rPr>
          <w:sz w:val="24"/>
        </w:rPr>
        <w:t>forms</w:t>
      </w:r>
      <w:r>
        <w:rPr>
          <w:spacing w:val="3"/>
          <w:sz w:val="24"/>
        </w:rPr>
        <w:t xml:space="preserve"> </w:t>
      </w:r>
      <w:r>
        <w:rPr>
          <w:sz w:val="24"/>
        </w:rPr>
        <w:t>and</w:t>
      </w:r>
      <w:r>
        <w:rPr>
          <w:spacing w:val="3"/>
          <w:sz w:val="24"/>
        </w:rPr>
        <w:t xml:space="preserve"> </w:t>
      </w:r>
      <w:r>
        <w:rPr>
          <w:spacing w:val="-2"/>
          <w:sz w:val="24"/>
        </w:rPr>
        <w:t>procedures</w:t>
      </w:r>
    </w:p>
    <w:p w14:paraId="37AC1150">
      <w:pPr>
        <w:pStyle w:val="4"/>
        <w:spacing w:before="106"/>
      </w:pPr>
      <w:r>
        <w:rPr>
          <w:rFonts w:ascii="Cambria" w:hAnsi="Cambria"/>
          <w:b w:val="0"/>
        </w:rPr>
        <w:t>▶</w:t>
      </w:r>
      <w:r>
        <w:rPr>
          <w:rFonts w:ascii="Cambria" w:hAnsi="Cambria"/>
          <w:b w:val="0"/>
          <w:spacing w:val="-3"/>
        </w:rPr>
        <w:t xml:space="preserve"> </w:t>
      </w:r>
      <w:r>
        <w:t>ODP</w:t>
      </w:r>
      <w:r>
        <w:rPr>
          <w:spacing w:val="-1"/>
        </w:rPr>
        <w:t xml:space="preserve"> </w:t>
      </w:r>
      <w:r>
        <w:t>Compliance</w:t>
      </w:r>
      <w:r>
        <w:rPr>
          <w:spacing w:val="-1"/>
        </w:rPr>
        <w:t xml:space="preserve"> </w:t>
      </w:r>
      <w:r>
        <w:t>&amp;</w:t>
      </w:r>
      <w:r>
        <w:rPr>
          <w:spacing w:val="-1"/>
        </w:rPr>
        <w:t xml:space="preserve"> </w:t>
      </w:r>
      <w:r>
        <w:t>Incident</w:t>
      </w:r>
      <w:r>
        <w:rPr>
          <w:spacing w:val="-1"/>
        </w:rPr>
        <w:t xml:space="preserve"> </w:t>
      </w:r>
      <w:r>
        <w:t>Management</w:t>
      </w:r>
      <w:r>
        <w:rPr>
          <w:spacing w:val="-1"/>
        </w:rPr>
        <w:t xml:space="preserve"> </w:t>
      </w:r>
      <w:r>
        <w:t>System</w:t>
      </w:r>
      <w:r>
        <w:rPr>
          <w:spacing w:val="-1"/>
        </w:rPr>
        <w:t xml:space="preserve"> </w:t>
      </w:r>
      <w:r>
        <w:rPr>
          <w:spacing w:val="-2"/>
        </w:rPr>
        <w:t>(EIM)</w:t>
      </w:r>
    </w:p>
    <w:p w14:paraId="5FE65862">
      <w:pPr>
        <w:pStyle w:val="7"/>
        <w:spacing w:before="44" w:line="276" w:lineRule="auto"/>
        <w:ind w:left="360" w:right="1449"/>
      </w:pPr>
      <w:r>
        <w:t>Our agency utilizes the Enterprise Incident Management (EIM) system in accordance with</w:t>
      </w:r>
      <w:r>
        <w:rPr>
          <w:spacing w:val="-2"/>
        </w:rPr>
        <w:t xml:space="preserve"> </w:t>
      </w:r>
      <w:r>
        <w:t>ODP</w:t>
      </w:r>
      <w:r>
        <w:rPr>
          <w:spacing w:val="-2"/>
        </w:rPr>
        <w:t xml:space="preserve"> </w:t>
      </w:r>
      <w:r>
        <w:t>regulations.</w:t>
      </w:r>
      <w:r>
        <w:rPr>
          <w:spacing w:val="-2"/>
        </w:rPr>
        <w:t xml:space="preserve"> </w:t>
      </w:r>
      <w:r>
        <w:t>All</w:t>
      </w:r>
      <w:r>
        <w:rPr>
          <w:spacing w:val="-2"/>
        </w:rPr>
        <w:t xml:space="preserve"> </w:t>
      </w:r>
      <w:r>
        <w:t>reportable</w:t>
      </w:r>
      <w:r>
        <w:rPr>
          <w:spacing w:val="-2"/>
        </w:rPr>
        <w:t xml:space="preserve"> </w:t>
      </w:r>
      <w:r>
        <w:t>incidents</w:t>
      </w:r>
      <w:r>
        <w:rPr>
          <w:spacing w:val="-2"/>
        </w:rPr>
        <w:t xml:space="preserve"> </w:t>
      </w:r>
      <w:r>
        <w:t>must</w:t>
      </w:r>
      <w:r>
        <w:rPr>
          <w:spacing w:val="-2"/>
        </w:rPr>
        <w:t xml:space="preserve"> </w:t>
      </w:r>
      <w:r>
        <w:t>be</w:t>
      </w:r>
      <w:r>
        <w:rPr>
          <w:spacing w:val="-2"/>
        </w:rPr>
        <w:t xml:space="preserve"> </w:t>
      </w:r>
      <w:r>
        <w:t>entered</w:t>
      </w:r>
      <w:r>
        <w:rPr>
          <w:spacing w:val="-2"/>
        </w:rPr>
        <w:t xml:space="preserve"> </w:t>
      </w:r>
      <w:r>
        <w:t>into</w:t>
      </w:r>
      <w:r>
        <w:rPr>
          <w:spacing w:val="-2"/>
        </w:rPr>
        <w:t xml:space="preserve"> </w:t>
      </w:r>
      <w:r>
        <w:t>EIM</w:t>
      </w:r>
      <w:r>
        <w:rPr>
          <w:spacing w:val="-2"/>
        </w:rPr>
        <w:t xml:space="preserve"> </w:t>
      </w:r>
      <w:r>
        <w:t>within</w:t>
      </w:r>
      <w:r>
        <w:rPr>
          <w:spacing w:val="-2"/>
        </w:rPr>
        <w:t xml:space="preserve"> </w:t>
      </w:r>
      <w:r>
        <w:t>required timeframes and will undergo state-level review. Staff may be asked to assist in investigations, root cause analysis, or prevention planning.</w:t>
      </w:r>
    </w:p>
    <w:p w14:paraId="420C3424">
      <w:pPr>
        <w:pStyle w:val="4"/>
        <w:spacing w:before="200"/>
        <w:ind w:left="357"/>
      </w:pPr>
      <w:r>
        <w:rPr>
          <w:rFonts w:ascii="Cambria" w:hAnsi="Cambria"/>
          <w:b w:val="0"/>
        </w:rPr>
        <w:t>▶</w:t>
      </w:r>
      <w:r>
        <w:rPr>
          <w:rFonts w:ascii="Cambria" w:hAnsi="Cambria"/>
          <w:b w:val="0"/>
          <w:spacing w:val="-5"/>
        </w:rPr>
        <w:t xml:space="preserve"> </w:t>
      </w:r>
      <w:r>
        <w:t>Confidentiality</w:t>
      </w:r>
      <w:r>
        <w:rPr>
          <w:spacing w:val="-4"/>
        </w:rPr>
        <w:t xml:space="preserve"> </w:t>
      </w:r>
      <w:r>
        <w:t>&amp;</w:t>
      </w:r>
      <w:r>
        <w:rPr>
          <w:spacing w:val="-3"/>
        </w:rPr>
        <w:t xml:space="preserve"> </w:t>
      </w:r>
      <w:r>
        <w:t>Non-</w:t>
      </w:r>
      <w:r>
        <w:rPr>
          <w:spacing w:val="-2"/>
        </w:rPr>
        <w:t>Retaliation</w:t>
      </w:r>
    </w:p>
    <w:p w14:paraId="3911F36B">
      <w:pPr>
        <w:pStyle w:val="7"/>
        <w:spacing w:before="44" w:line="276" w:lineRule="auto"/>
        <w:ind w:left="360" w:right="1900"/>
        <w:jc w:val="both"/>
      </w:pPr>
      <w:r>
        <w:t>All</w:t>
      </w:r>
      <w:r>
        <w:rPr>
          <w:spacing w:val="-5"/>
        </w:rPr>
        <w:t xml:space="preserve"> </w:t>
      </w:r>
      <w:r>
        <w:t>incidents</w:t>
      </w:r>
      <w:r>
        <w:rPr>
          <w:spacing w:val="-5"/>
        </w:rPr>
        <w:t xml:space="preserve"> </w:t>
      </w:r>
      <w:r>
        <w:t>and</w:t>
      </w:r>
      <w:r>
        <w:rPr>
          <w:spacing w:val="-5"/>
        </w:rPr>
        <w:t xml:space="preserve"> </w:t>
      </w:r>
      <w:r>
        <w:t>investigations</w:t>
      </w:r>
      <w:r>
        <w:rPr>
          <w:spacing w:val="-5"/>
        </w:rPr>
        <w:t xml:space="preserve"> </w:t>
      </w:r>
      <w:r>
        <w:t>are</w:t>
      </w:r>
      <w:r>
        <w:rPr>
          <w:spacing w:val="-4"/>
        </w:rPr>
        <w:t xml:space="preserve"> </w:t>
      </w:r>
      <w:r>
        <w:t>confidential.</w:t>
      </w:r>
      <w:r>
        <w:rPr>
          <w:spacing w:val="-5"/>
        </w:rPr>
        <w:t xml:space="preserve"> </w:t>
      </w:r>
      <w:r>
        <w:t>Staff</w:t>
      </w:r>
      <w:r>
        <w:rPr>
          <w:spacing w:val="-5"/>
        </w:rPr>
        <w:t xml:space="preserve"> </w:t>
      </w:r>
      <w:r>
        <w:t>may</w:t>
      </w:r>
      <w:r>
        <w:rPr>
          <w:spacing w:val="-4"/>
        </w:rPr>
        <w:t xml:space="preserve"> </w:t>
      </w:r>
      <w:r>
        <w:t>not</w:t>
      </w:r>
      <w:r>
        <w:rPr>
          <w:spacing w:val="-5"/>
        </w:rPr>
        <w:t xml:space="preserve"> </w:t>
      </w:r>
      <w:r>
        <w:t>discuss</w:t>
      </w:r>
      <w:r>
        <w:rPr>
          <w:spacing w:val="-5"/>
        </w:rPr>
        <w:t xml:space="preserve"> </w:t>
      </w:r>
      <w:r>
        <w:t>incidents</w:t>
      </w:r>
      <w:r>
        <w:rPr>
          <w:spacing w:val="-5"/>
        </w:rPr>
        <w:t xml:space="preserve"> </w:t>
      </w:r>
      <w:r>
        <w:t>with unauthorized</w:t>
      </w:r>
      <w:r>
        <w:rPr>
          <w:spacing w:val="-3"/>
        </w:rPr>
        <w:t xml:space="preserve"> </w:t>
      </w:r>
      <w:r>
        <w:t>individuals.</w:t>
      </w:r>
      <w:r>
        <w:rPr>
          <w:spacing w:val="-3"/>
        </w:rPr>
        <w:t xml:space="preserve"> </w:t>
      </w:r>
      <w:r>
        <w:t>Any</w:t>
      </w:r>
      <w:r>
        <w:rPr>
          <w:spacing w:val="-2"/>
        </w:rPr>
        <w:t xml:space="preserve"> </w:t>
      </w:r>
      <w:r>
        <w:t>form</w:t>
      </w:r>
      <w:r>
        <w:rPr>
          <w:spacing w:val="-3"/>
        </w:rPr>
        <w:t xml:space="preserve"> </w:t>
      </w:r>
      <w:r>
        <w:t>of</w:t>
      </w:r>
      <w:r>
        <w:rPr>
          <w:spacing w:val="-3"/>
        </w:rPr>
        <w:t xml:space="preserve"> </w:t>
      </w:r>
      <w:r>
        <w:t>retaliation</w:t>
      </w:r>
      <w:r>
        <w:rPr>
          <w:spacing w:val="-3"/>
        </w:rPr>
        <w:t xml:space="preserve"> </w:t>
      </w:r>
      <w:r>
        <w:t>against</w:t>
      </w:r>
      <w:r>
        <w:rPr>
          <w:spacing w:val="-3"/>
        </w:rPr>
        <w:t xml:space="preserve"> </w:t>
      </w:r>
      <w:r>
        <w:t>someone</w:t>
      </w:r>
      <w:r>
        <w:rPr>
          <w:spacing w:val="-3"/>
        </w:rPr>
        <w:t xml:space="preserve"> </w:t>
      </w:r>
      <w:r>
        <w:t>who</w:t>
      </w:r>
      <w:r>
        <w:rPr>
          <w:spacing w:val="-3"/>
        </w:rPr>
        <w:t xml:space="preserve"> </w:t>
      </w:r>
      <w:r>
        <w:t>reports</w:t>
      </w:r>
      <w:r>
        <w:rPr>
          <w:spacing w:val="-3"/>
        </w:rPr>
        <w:t xml:space="preserve"> </w:t>
      </w:r>
      <w:r>
        <w:t>or</w:t>
      </w:r>
      <w:r>
        <w:rPr>
          <w:spacing w:val="-2"/>
        </w:rPr>
        <w:t xml:space="preserve"> </w:t>
      </w:r>
      <w:r>
        <w:t>is involved in an incident is strictly prohibited and will result in disciplinary action.</w:t>
      </w:r>
    </w:p>
    <w:p w14:paraId="04E327CD">
      <w:pPr>
        <w:pStyle w:val="7"/>
        <w:spacing w:after="0" w:line="276" w:lineRule="auto"/>
        <w:jc w:val="both"/>
        <w:sectPr>
          <w:footerReference r:id="rId11" w:type="default"/>
          <w:pgSz w:w="12240" w:h="15840"/>
          <w:pgMar w:top="1400" w:right="360" w:bottom="280" w:left="1440" w:header="0" w:footer="0" w:gutter="0"/>
          <w:cols w:space="720" w:num="1"/>
        </w:sectPr>
      </w:pPr>
    </w:p>
    <w:p w14:paraId="6ED852DD">
      <w:pPr>
        <w:pStyle w:val="4"/>
        <w:spacing w:before="39"/>
        <w:ind w:left="360"/>
      </w:pPr>
      <w:r>
        <w:t>Acknowledgment</w:t>
      </w:r>
      <w:r>
        <w:rPr>
          <w:spacing w:val="-1"/>
        </w:rPr>
        <w:t xml:space="preserve"> </w:t>
      </w:r>
      <w:r>
        <w:t>of</w:t>
      </w:r>
      <w:r>
        <w:rPr>
          <w:spacing w:val="-1"/>
        </w:rPr>
        <w:t xml:space="preserve"> </w:t>
      </w:r>
      <w:r>
        <w:t>Incident</w:t>
      </w:r>
      <w:r>
        <w:rPr>
          <w:spacing w:val="-1"/>
        </w:rPr>
        <w:t xml:space="preserve"> </w:t>
      </w:r>
      <w:r>
        <w:t>Management</w:t>
      </w:r>
      <w:r>
        <w:rPr>
          <w:spacing w:val="-1"/>
        </w:rPr>
        <w:t xml:space="preserve"> </w:t>
      </w:r>
      <w:r>
        <w:rPr>
          <w:spacing w:val="-2"/>
        </w:rPr>
        <w:t>Policy</w:t>
      </w:r>
    </w:p>
    <w:p w14:paraId="3A39C36D">
      <w:pPr>
        <w:pStyle w:val="7"/>
        <w:spacing w:before="44" w:line="276" w:lineRule="auto"/>
        <w:ind w:left="360" w:right="1449"/>
      </w:pPr>
      <w:r>
        <w:t>I acknowledge that I have read, understand, and agree to follow the Incident Management</w:t>
      </w:r>
      <w:r>
        <w:rPr>
          <w:spacing w:val="-3"/>
        </w:rPr>
        <w:t xml:space="preserve"> </w:t>
      </w:r>
      <w:r>
        <w:t>&amp;</w:t>
      </w:r>
      <w:r>
        <w:rPr>
          <w:spacing w:val="-3"/>
        </w:rPr>
        <w:t xml:space="preserve"> </w:t>
      </w:r>
      <w:r>
        <w:t>Reporting</w:t>
      </w:r>
      <w:r>
        <w:rPr>
          <w:spacing w:val="-3"/>
        </w:rPr>
        <w:t xml:space="preserve"> </w:t>
      </w:r>
      <w:r>
        <w:t>Procedures</w:t>
      </w:r>
      <w:r>
        <w:rPr>
          <w:spacing w:val="-3"/>
        </w:rPr>
        <w:t xml:space="preserve"> </w:t>
      </w:r>
      <w:r>
        <w:t>of</w:t>
      </w:r>
      <w:r>
        <w:rPr>
          <w:spacing w:val="-3"/>
        </w:rPr>
        <w:t xml:space="preserve"> </w:t>
      </w:r>
      <w:r>
        <w:t>the</w:t>
      </w:r>
      <w:r>
        <w:rPr>
          <w:spacing w:val="-3"/>
        </w:rPr>
        <w:t xml:space="preserve"> </w:t>
      </w:r>
      <w:r>
        <w:t>agency,</w:t>
      </w:r>
      <w:r>
        <w:rPr>
          <w:spacing w:val="-3"/>
        </w:rPr>
        <w:t xml:space="preserve"> </w:t>
      </w:r>
      <w:r>
        <w:t>including</w:t>
      </w:r>
      <w:r>
        <w:rPr>
          <w:spacing w:val="-3"/>
        </w:rPr>
        <w:t xml:space="preserve"> </w:t>
      </w:r>
      <w:r>
        <w:t>my</w:t>
      </w:r>
      <w:r>
        <w:rPr>
          <w:spacing w:val="-3"/>
        </w:rPr>
        <w:t xml:space="preserve"> </w:t>
      </w:r>
      <w:r>
        <w:t>responsibilities</w:t>
      </w:r>
      <w:r>
        <w:rPr>
          <w:spacing w:val="-3"/>
        </w:rPr>
        <w:t xml:space="preserve"> </w:t>
      </w:r>
      <w:r>
        <w:t>under Pennsylvania’s ODP regulations. I understand that failure to comply with these procedures may result in disciplinary action.</w:t>
      </w:r>
    </w:p>
    <w:p w14:paraId="1E22480A">
      <w:pPr>
        <w:pStyle w:val="7"/>
        <w:rPr>
          <w:sz w:val="20"/>
        </w:rPr>
      </w:pPr>
    </w:p>
    <w:p w14:paraId="4E3352FE">
      <w:pPr>
        <w:pStyle w:val="7"/>
        <w:spacing w:before="15"/>
        <w:rPr>
          <w:sz w:val="20"/>
        </w:rPr>
      </w:pPr>
      <w:r>
        <w:rPr>
          <w:sz w:val="20"/>
        </w:rPr>
        <mc:AlternateContent>
          <mc:Choice Requires="wps">
            <w:drawing>
              <wp:anchor distT="0" distB="0" distL="0" distR="0" simplePos="0" relativeHeight="251671552" behindDoc="1" locked="0" layoutInCell="1" allowOverlap="1">
                <wp:simplePos x="0" y="0"/>
                <wp:positionH relativeFrom="page">
                  <wp:posOffset>1106805</wp:posOffset>
                </wp:positionH>
                <wp:positionV relativeFrom="paragraph">
                  <wp:posOffset>184785</wp:posOffset>
                </wp:positionV>
                <wp:extent cx="5989320" cy="987425"/>
                <wp:effectExtent l="0" t="0" r="0" b="0"/>
                <wp:wrapTopAndBottom/>
                <wp:docPr id="39" name="Textbox 39"/>
                <wp:cNvGraphicFramePr/>
                <a:graphic xmlns:a="http://schemas.openxmlformats.org/drawingml/2006/main">
                  <a:graphicData uri="http://schemas.microsoft.com/office/word/2010/wordprocessingShape">
                    <wps:wsp>
                      <wps:cNvSpPr txBox="1"/>
                      <wps:spPr>
                        <a:xfrm>
                          <a:off x="0" y="0"/>
                          <a:ext cx="5989320" cy="987425"/>
                        </a:xfrm>
                        <a:prstGeom prst="rect">
                          <a:avLst/>
                        </a:prstGeom>
                        <a:solidFill>
                          <a:srgbClr val="E0E0E0"/>
                        </a:solidFill>
                        <a:ln w="9525">
                          <a:solidFill>
                            <a:srgbClr val="000000"/>
                          </a:solidFill>
                          <a:prstDash val="solid"/>
                        </a:ln>
                      </wps:spPr>
                      <wps:txbx>
                        <w:txbxContent>
                          <w:p w14:paraId="6D86294F">
                            <w:pPr>
                              <w:pStyle w:val="7"/>
                              <w:tabs>
                                <w:tab w:val="left" w:pos="5149"/>
                              </w:tabs>
                              <w:spacing w:line="288" w:lineRule="exact"/>
                              <w:ind w:left="49"/>
                              <w:rPr>
                                <w:rFonts w:ascii="Times New Roman"/>
                                <w:color w:val="000000"/>
                              </w:rPr>
                            </w:pPr>
                            <w:r>
                              <w:rPr>
                                <w:color w:val="000000"/>
                              </w:rPr>
                              <w:t xml:space="preserve">Staff Name (Print): </w:t>
                            </w:r>
                            <w:r>
                              <w:rPr>
                                <w:rFonts w:ascii="Times New Roman"/>
                                <w:color w:val="000000"/>
                                <w:u w:val="single"/>
                              </w:rPr>
                              <w:tab/>
                            </w:r>
                          </w:p>
                          <w:p w14:paraId="48335A30">
                            <w:pPr>
                              <w:pStyle w:val="7"/>
                              <w:tabs>
                                <w:tab w:val="left" w:pos="5303"/>
                                <w:tab w:val="left" w:pos="5580"/>
                                <w:tab w:val="left" w:pos="8074"/>
                              </w:tabs>
                              <w:spacing w:before="242"/>
                              <w:ind w:left="49"/>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288B7576">
                            <w:pPr>
                              <w:pStyle w:val="7"/>
                              <w:tabs>
                                <w:tab w:val="left" w:pos="5300"/>
                                <w:tab w:val="left" w:pos="5563"/>
                                <w:tab w:val="left" w:pos="8057"/>
                              </w:tabs>
                              <w:spacing w:before="244"/>
                              <w:ind w:left="49"/>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39" o:spid="_x0000_s1026" o:spt="202" type="#_x0000_t202" style="position:absolute;left:0pt;margin-left:87.15pt;margin-top:14.55pt;height:77.75pt;width:471.6pt;mso-position-horizontal-relative:page;mso-wrap-distance-bottom:0pt;mso-wrap-distance-top:0pt;z-index:-251644928;mso-width-relative:page;mso-height-relative:page;" fillcolor="#E0E0E0" filled="t" stroked="t" coordsize="21600,21600" o:gfxdata="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P0&#10;nBHZAAAACwEAAA8AAAAAAAAAAQAgAAAAIgAAAGRycy9kb3ducmV2LnhtbFBLAQIUABQAAAAIAIdO&#10;4kAapiFL6QEAAA0EAAAOAAAAAAAAAAEAIAAAACgBAABkcnMvZTJvRG9jLnhtbFBLBQYAAAAABgAG&#10;AFkBAACDBQAAAAA=&#10;">
                <v:fill on="t" focussize="0,0"/>
                <v:stroke color="#000000" joinstyle="round"/>
                <v:imagedata o:title=""/>
                <o:lock v:ext="edit" aspectratio="f"/>
                <v:textbox inset="0mm,0mm,0mm,0mm">
                  <w:txbxContent>
                    <w:p w14:paraId="6D86294F">
                      <w:pPr>
                        <w:pStyle w:val="7"/>
                        <w:tabs>
                          <w:tab w:val="left" w:pos="5149"/>
                        </w:tabs>
                        <w:spacing w:line="288" w:lineRule="exact"/>
                        <w:ind w:left="49"/>
                        <w:rPr>
                          <w:rFonts w:ascii="Times New Roman"/>
                          <w:color w:val="000000"/>
                        </w:rPr>
                      </w:pPr>
                      <w:r>
                        <w:rPr>
                          <w:color w:val="000000"/>
                        </w:rPr>
                        <w:t xml:space="preserve">Staff Name (Print): </w:t>
                      </w:r>
                      <w:r>
                        <w:rPr>
                          <w:rFonts w:ascii="Times New Roman"/>
                          <w:color w:val="000000"/>
                          <w:u w:val="single"/>
                        </w:rPr>
                        <w:tab/>
                      </w:r>
                    </w:p>
                    <w:p w14:paraId="48335A30">
                      <w:pPr>
                        <w:pStyle w:val="7"/>
                        <w:tabs>
                          <w:tab w:val="left" w:pos="5303"/>
                          <w:tab w:val="left" w:pos="5580"/>
                          <w:tab w:val="left" w:pos="8074"/>
                        </w:tabs>
                        <w:spacing w:before="242"/>
                        <w:ind w:left="49"/>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288B7576">
                      <w:pPr>
                        <w:pStyle w:val="7"/>
                        <w:tabs>
                          <w:tab w:val="left" w:pos="5300"/>
                          <w:tab w:val="left" w:pos="5563"/>
                          <w:tab w:val="left" w:pos="8057"/>
                        </w:tabs>
                        <w:spacing w:before="244"/>
                        <w:ind w:left="49"/>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v:textbox>
                <w10:wrap type="topAndBottom"/>
              </v:shape>
            </w:pict>
          </mc:Fallback>
        </mc:AlternateContent>
      </w:r>
    </w:p>
    <w:p w14:paraId="2CCE2502">
      <w:pPr>
        <w:pStyle w:val="7"/>
        <w:spacing w:after="0"/>
        <w:rPr>
          <w:sz w:val="20"/>
        </w:rPr>
        <w:sectPr>
          <w:footerReference r:id="rId12" w:type="default"/>
          <w:pgSz w:w="12240" w:h="15840"/>
          <w:pgMar w:top="1400" w:right="360" w:bottom="720" w:left="1440" w:header="0" w:footer="523" w:gutter="0"/>
          <w:pgNumType w:start="27"/>
          <w:cols w:space="720" w:num="1"/>
        </w:sectPr>
      </w:pPr>
    </w:p>
    <w:p w14:paraId="7FA392E2">
      <w:pPr>
        <w:pStyle w:val="4"/>
        <w:spacing w:before="99"/>
        <w:ind w:left="360"/>
      </w:pPr>
      <w:r>
        <w:t>Documentation</w:t>
      </w:r>
      <w:r>
        <w:rPr>
          <w:spacing w:val="-3"/>
        </w:rPr>
        <w:t xml:space="preserve"> </w:t>
      </w:r>
      <w:r>
        <w:t>Standards</w:t>
      </w:r>
      <w:r>
        <w:rPr>
          <w:spacing w:val="-2"/>
        </w:rPr>
        <w:t xml:space="preserve"> </w:t>
      </w:r>
      <w:r>
        <w:t>&amp;</w:t>
      </w:r>
      <w:r>
        <w:rPr>
          <w:spacing w:val="-2"/>
        </w:rPr>
        <w:t xml:space="preserve"> </w:t>
      </w:r>
      <w:r>
        <w:t>Progress</w:t>
      </w:r>
      <w:r>
        <w:rPr>
          <w:spacing w:val="-3"/>
        </w:rPr>
        <w:t xml:space="preserve"> </w:t>
      </w:r>
      <w:r>
        <w:t>Notes</w:t>
      </w:r>
      <w:r>
        <w:rPr>
          <w:spacing w:val="-2"/>
        </w:rPr>
        <w:t xml:space="preserve"> </w:t>
      </w:r>
      <w:r>
        <w:t>–</w:t>
      </w:r>
      <w:r>
        <w:rPr>
          <w:spacing w:val="-2"/>
        </w:rPr>
        <w:t xml:space="preserve"> </w:t>
      </w:r>
      <w:r>
        <w:t>Habilitation</w:t>
      </w:r>
      <w:r>
        <w:rPr>
          <w:spacing w:val="-3"/>
        </w:rPr>
        <w:t xml:space="preserve"> </w:t>
      </w:r>
      <w:r>
        <w:t>Services</w:t>
      </w:r>
      <w:r>
        <w:rPr>
          <w:spacing w:val="-2"/>
        </w:rPr>
        <w:t xml:space="preserve"> (ODP)</w:t>
      </w:r>
    </w:p>
    <w:p w14:paraId="27FCD9E0">
      <w:pPr>
        <w:pStyle w:val="7"/>
        <w:spacing w:before="44" w:line="276" w:lineRule="auto"/>
        <w:ind w:left="360" w:right="1449"/>
      </w:pPr>
      <w:r>
        <w:t>This policy outlines the documentation requirements for staff providing Habilitation Services, in compliance with the Pennsylvania Office of Developmental Programs (ODP) regulations and agency protocols. Accurate, timely, and professional documentation is essential</w:t>
      </w:r>
      <w:r>
        <w:rPr>
          <w:spacing w:val="-6"/>
        </w:rPr>
        <w:t xml:space="preserve"> </w:t>
      </w:r>
      <w:r>
        <w:t>for</w:t>
      </w:r>
      <w:r>
        <w:rPr>
          <w:spacing w:val="-5"/>
        </w:rPr>
        <w:t xml:space="preserve"> </w:t>
      </w:r>
      <w:r>
        <w:t>demonstrating</w:t>
      </w:r>
      <w:r>
        <w:rPr>
          <w:spacing w:val="-5"/>
        </w:rPr>
        <w:t xml:space="preserve"> </w:t>
      </w:r>
      <w:r>
        <w:t>service</w:t>
      </w:r>
      <w:r>
        <w:rPr>
          <w:spacing w:val="-5"/>
        </w:rPr>
        <w:t xml:space="preserve"> </w:t>
      </w:r>
      <w:r>
        <w:t>delivery,</w:t>
      </w:r>
      <w:r>
        <w:rPr>
          <w:spacing w:val="-6"/>
        </w:rPr>
        <w:t xml:space="preserve"> </w:t>
      </w:r>
      <w:r>
        <w:t>tracking</w:t>
      </w:r>
      <w:r>
        <w:rPr>
          <w:spacing w:val="-5"/>
        </w:rPr>
        <w:t xml:space="preserve"> </w:t>
      </w:r>
      <w:r>
        <w:t>progress,</w:t>
      </w:r>
      <w:r>
        <w:rPr>
          <w:spacing w:val="-6"/>
        </w:rPr>
        <w:t xml:space="preserve"> </w:t>
      </w:r>
      <w:r>
        <w:t>maintaining</w:t>
      </w:r>
      <w:r>
        <w:rPr>
          <w:spacing w:val="-5"/>
        </w:rPr>
        <w:t xml:space="preserve"> </w:t>
      </w:r>
      <w:r>
        <w:t>funding,</w:t>
      </w:r>
      <w:r>
        <w:rPr>
          <w:spacing w:val="-6"/>
        </w:rPr>
        <w:t xml:space="preserve"> </w:t>
      </w:r>
      <w:r>
        <w:t>and ensuring the safety and well-being of individuals.</w:t>
      </w:r>
    </w:p>
    <w:p w14:paraId="0C897D12">
      <w:pPr>
        <w:pStyle w:val="4"/>
        <w:spacing w:before="201"/>
      </w:pPr>
      <w:r>
        <w:rPr>
          <w:rFonts w:ascii="Cambria" w:hAnsi="Cambria"/>
          <w:b w:val="0"/>
        </w:rPr>
        <w:t>▶</w:t>
      </w:r>
      <w:r>
        <w:rPr>
          <w:rFonts w:ascii="Cambria" w:hAnsi="Cambria"/>
          <w:b w:val="0"/>
          <w:spacing w:val="-5"/>
        </w:rPr>
        <w:t xml:space="preserve"> </w:t>
      </w:r>
      <w:r>
        <w:t>General</w:t>
      </w:r>
      <w:r>
        <w:rPr>
          <w:spacing w:val="-4"/>
        </w:rPr>
        <w:t xml:space="preserve"> </w:t>
      </w:r>
      <w:r>
        <w:t>Documentation</w:t>
      </w:r>
      <w:r>
        <w:rPr>
          <w:spacing w:val="-4"/>
        </w:rPr>
        <w:t xml:space="preserve"> </w:t>
      </w:r>
      <w:r>
        <w:rPr>
          <w:spacing w:val="-2"/>
        </w:rPr>
        <w:t>Requirements</w:t>
      </w:r>
    </w:p>
    <w:p w14:paraId="402B60E1">
      <w:pPr>
        <w:pStyle w:val="7"/>
        <w:spacing w:before="42"/>
        <w:ind w:left="360"/>
      </w:pPr>
      <w:r>
        <w:t>Habilitation</w:t>
      </w:r>
      <w:r>
        <w:rPr>
          <w:spacing w:val="-5"/>
        </w:rPr>
        <w:t xml:space="preserve"> </w:t>
      </w:r>
      <w:r>
        <w:t>Aides</w:t>
      </w:r>
      <w:r>
        <w:rPr>
          <w:spacing w:val="-4"/>
        </w:rPr>
        <w:t xml:space="preserve"> </w:t>
      </w:r>
      <w:r>
        <w:rPr>
          <w:spacing w:val="-2"/>
        </w:rPr>
        <w:t>must:</w:t>
      </w:r>
    </w:p>
    <w:p w14:paraId="181F591C">
      <w:pPr>
        <w:pStyle w:val="9"/>
        <w:numPr>
          <w:ilvl w:val="1"/>
          <w:numId w:val="6"/>
        </w:numPr>
        <w:tabs>
          <w:tab w:val="left" w:pos="618"/>
        </w:tabs>
        <w:spacing w:before="41" w:after="0" w:line="290" w:lineRule="exact"/>
        <w:ind w:left="618" w:right="0" w:hanging="258"/>
        <w:jc w:val="left"/>
        <w:rPr>
          <w:sz w:val="24"/>
        </w:rPr>
      </w:pPr>
      <w:r>
        <w:rPr>
          <w:sz w:val="24"/>
        </w:rPr>
        <w:t>Complete</w:t>
      </w:r>
      <w:r>
        <w:rPr>
          <w:spacing w:val="-5"/>
          <w:sz w:val="24"/>
        </w:rPr>
        <w:t xml:space="preserve"> </w:t>
      </w:r>
      <w:r>
        <w:rPr>
          <w:sz w:val="24"/>
        </w:rPr>
        <w:t>documentation</w:t>
      </w:r>
      <w:r>
        <w:rPr>
          <w:spacing w:val="-4"/>
          <w:sz w:val="24"/>
        </w:rPr>
        <w:t xml:space="preserve"> </w:t>
      </w:r>
      <w:r>
        <w:rPr>
          <w:sz w:val="24"/>
        </w:rPr>
        <w:t>daily</w:t>
      </w:r>
      <w:r>
        <w:rPr>
          <w:spacing w:val="-4"/>
          <w:sz w:val="24"/>
        </w:rPr>
        <w:t xml:space="preserve"> </w:t>
      </w:r>
      <w:r>
        <w:rPr>
          <w:sz w:val="24"/>
        </w:rPr>
        <w:t>for</w:t>
      </w:r>
      <w:r>
        <w:rPr>
          <w:spacing w:val="-4"/>
          <w:sz w:val="24"/>
        </w:rPr>
        <w:t xml:space="preserve"> </w:t>
      </w:r>
      <w:r>
        <w:rPr>
          <w:sz w:val="24"/>
        </w:rPr>
        <w:t>every</w:t>
      </w:r>
      <w:r>
        <w:rPr>
          <w:spacing w:val="-4"/>
          <w:sz w:val="24"/>
        </w:rPr>
        <w:t xml:space="preserve"> </w:t>
      </w:r>
      <w:r>
        <w:rPr>
          <w:sz w:val="24"/>
        </w:rPr>
        <w:t>shift</w:t>
      </w:r>
      <w:r>
        <w:rPr>
          <w:spacing w:val="-4"/>
          <w:sz w:val="24"/>
        </w:rPr>
        <w:t xml:space="preserve"> </w:t>
      </w:r>
      <w:r>
        <w:rPr>
          <w:sz w:val="24"/>
        </w:rPr>
        <w:t>where</w:t>
      </w:r>
      <w:r>
        <w:rPr>
          <w:spacing w:val="-4"/>
          <w:sz w:val="24"/>
        </w:rPr>
        <w:t xml:space="preserve"> </w:t>
      </w:r>
      <w:r>
        <w:rPr>
          <w:sz w:val="24"/>
        </w:rPr>
        <w:t>services</w:t>
      </w:r>
      <w:r>
        <w:rPr>
          <w:spacing w:val="-4"/>
          <w:sz w:val="24"/>
        </w:rPr>
        <w:t xml:space="preserve"> </w:t>
      </w:r>
      <w:r>
        <w:rPr>
          <w:sz w:val="24"/>
        </w:rPr>
        <w:t>are</w:t>
      </w:r>
      <w:r>
        <w:rPr>
          <w:spacing w:val="-4"/>
          <w:sz w:val="24"/>
        </w:rPr>
        <w:t xml:space="preserve"> </w:t>
      </w:r>
      <w:r>
        <w:rPr>
          <w:spacing w:val="-2"/>
          <w:sz w:val="24"/>
        </w:rPr>
        <w:t>provided</w:t>
      </w:r>
    </w:p>
    <w:p w14:paraId="117AE110">
      <w:pPr>
        <w:pStyle w:val="9"/>
        <w:numPr>
          <w:ilvl w:val="1"/>
          <w:numId w:val="6"/>
        </w:numPr>
        <w:tabs>
          <w:tab w:val="left" w:pos="618"/>
        </w:tabs>
        <w:spacing w:before="0" w:after="0" w:line="288" w:lineRule="exact"/>
        <w:ind w:left="618" w:right="0" w:hanging="258"/>
        <w:jc w:val="left"/>
        <w:rPr>
          <w:sz w:val="24"/>
        </w:rPr>
      </w:pPr>
      <w:r>
        <w:rPr>
          <w:sz w:val="24"/>
        </w:rPr>
        <w:t>Record</w:t>
      </w:r>
      <w:r>
        <w:rPr>
          <w:spacing w:val="-8"/>
          <w:sz w:val="24"/>
        </w:rPr>
        <w:t xml:space="preserve"> </w:t>
      </w:r>
      <w:r>
        <w:rPr>
          <w:sz w:val="24"/>
        </w:rPr>
        <w:t>information</w:t>
      </w:r>
      <w:r>
        <w:rPr>
          <w:spacing w:val="-8"/>
          <w:sz w:val="24"/>
        </w:rPr>
        <w:t xml:space="preserve"> </w:t>
      </w:r>
      <w:r>
        <w:rPr>
          <w:sz w:val="24"/>
        </w:rPr>
        <w:t>in</w:t>
      </w:r>
      <w:r>
        <w:rPr>
          <w:spacing w:val="-7"/>
          <w:sz w:val="24"/>
        </w:rPr>
        <w:t xml:space="preserve"> </w:t>
      </w:r>
      <w:r>
        <w:rPr>
          <w:sz w:val="24"/>
        </w:rPr>
        <w:t>a</w:t>
      </w:r>
      <w:r>
        <w:rPr>
          <w:spacing w:val="-8"/>
          <w:sz w:val="24"/>
        </w:rPr>
        <w:t xml:space="preserve"> </w:t>
      </w:r>
      <w:r>
        <w:rPr>
          <w:sz w:val="24"/>
        </w:rPr>
        <w:t>clear,</w:t>
      </w:r>
      <w:r>
        <w:rPr>
          <w:spacing w:val="-7"/>
          <w:sz w:val="24"/>
        </w:rPr>
        <w:t xml:space="preserve"> </w:t>
      </w:r>
      <w:r>
        <w:rPr>
          <w:sz w:val="24"/>
        </w:rPr>
        <w:t>objective,</w:t>
      </w:r>
      <w:r>
        <w:rPr>
          <w:spacing w:val="-8"/>
          <w:sz w:val="24"/>
        </w:rPr>
        <w:t xml:space="preserve"> </w:t>
      </w:r>
      <w:r>
        <w:rPr>
          <w:sz w:val="24"/>
        </w:rPr>
        <w:t>and</w:t>
      </w:r>
      <w:r>
        <w:rPr>
          <w:spacing w:val="-7"/>
          <w:sz w:val="24"/>
        </w:rPr>
        <w:t xml:space="preserve"> </w:t>
      </w:r>
      <w:r>
        <w:rPr>
          <w:sz w:val="24"/>
        </w:rPr>
        <w:t>professional</w:t>
      </w:r>
      <w:r>
        <w:rPr>
          <w:spacing w:val="-8"/>
          <w:sz w:val="24"/>
        </w:rPr>
        <w:t xml:space="preserve"> </w:t>
      </w:r>
      <w:r>
        <w:rPr>
          <w:spacing w:val="-2"/>
          <w:sz w:val="24"/>
        </w:rPr>
        <w:t>manner</w:t>
      </w:r>
    </w:p>
    <w:p w14:paraId="1ACA584F">
      <w:pPr>
        <w:pStyle w:val="9"/>
        <w:numPr>
          <w:ilvl w:val="1"/>
          <w:numId w:val="6"/>
        </w:numPr>
        <w:tabs>
          <w:tab w:val="left" w:pos="619"/>
        </w:tabs>
        <w:spacing w:before="0" w:after="0" w:line="288" w:lineRule="exact"/>
        <w:ind w:left="619" w:right="0" w:hanging="259"/>
        <w:jc w:val="left"/>
        <w:rPr>
          <w:sz w:val="24"/>
        </w:rPr>
      </w:pPr>
      <w:r>
        <w:rPr>
          <w:sz w:val="24"/>
        </w:rPr>
        <w:t>Use</w:t>
      </w:r>
      <w:r>
        <w:rPr>
          <w:spacing w:val="3"/>
          <w:sz w:val="24"/>
        </w:rPr>
        <w:t xml:space="preserve"> </w:t>
      </w:r>
      <w:r>
        <w:rPr>
          <w:sz w:val="24"/>
        </w:rPr>
        <w:t>black</w:t>
      </w:r>
      <w:r>
        <w:rPr>
          <w:spacing w:val="4"/>
          <w:sz w:val="24"/>
        </w:rPr>
        <w:t xml:space="preserve"> </w:t>
      </w:r>
      <w:r>
        <w:rPr>
          <w:sz w:val="24"/>
        </w:rPr>
        <w:t>or</w:t>
      </w:r>
      <w:r>
        <w:rPr>
          <w:spacing w:val="4"/>
          <w:sz w:val="24"/>
        </w:rPr>
        <w:t xml:space="preserve"> </w:t>
      </w:r>
      <w:r>
        <w:rPr>
          <w:sz w:val="24"/>
        </w:rPr>
        <w:t>blue</w:t>
      </w:r>
      <w:r>
        <w:rPr>
          <w:spacing w:val="4"/>
          <w:sz w:val="24"/>
        </w:rPr>
        <w:t xml:space="preserve"> </w:t>
      </w:r>
      <w:r>
        <w:rPr>
          <w:sz w:val="24"/>
        </w:rPr>
        <w:t>ink</w:t>
      </w:r>
      <w:r>
        <w:rPr>
          <w:spacing w:val="3"/>
          <w:sz w:val="24"/>
        </w:rPr>
        <w:t xml:space="preserve"> </w:t>
      </w:r>
      <w:r>
        <w:rPr>
          <w:sz w:val="24"/>
        </w:rPr>
        <w:t>for</w:t>
      </w:r>
      <w:r>
        <w:rPr>
          <w:spacing w:val="4"/>
          <w:sz w:val="24"/>
        </w:rPr>
        <w:t xml:space="preserve"> </w:t>
      </w:r>
      <w:r>
        <w:rPr>
          <w:sz w:val="24"/>
        </w:rPr>
        <w:t>handwritten</w:t>
      </w:r>
      <w:r>
        <w:rPr>
          <w:spacing w:val="4"/>
          <w:sz w:val="24"/>
        </w:rPr>
        <w:t xml:space="preserve"> </w:t>
      </w:r>
      <w:r>
        <w:rPr>
          <w:sz w:val="24"/>
        </w:rPr>
        <w:t>notes</w:t>
      </w:r>
      <w:r>
        <w:rPr>
          <w:spacing w:val="4"/>
          <w:sz w:val="24"/>
        </w:rPr>
        <w:t xml:space="preserve"> </w:t>
      </w:r>
      <w:r>
        <w:rPr>
          <w:sz w:val="24"/>
        </w:rPr>
        <w:t>(if</w:t>
      </w:r>
      <w:r>
        <w:rPr>
          <w:spacing w:val="3"/>
          <w:sz w:val="24"/>
        </w:rPr>
        <w:t xml:space="preserve"> </w:t>
      </w:r>
      <w:r>
        <w:rPr>
          <w:sz w:val="24"/>
        </w:rPr>
        <w:t>applicable);</w:t>
      </w:r>
      <w:r>
        <w:rPr>
          <w:spacing w:val="4"/>
          <w:sz w:val="24"/>
        </w:rPr>
        <w:t xml:space="preserve"> </w:t>
      </w:r>
      <w:r>
        <w:rPr>
          <w:sz w:val="24"/>
        </w:rPr>
        <w:t>no</w:t>
      </w:r>
      <w:r>
        <w:rPr>
          <w:spacing w:val="4"/>
          <w:sz w:val="24"/>
        </w:rPr>
        <w:t xml:space="preserve"> </w:t>
      </w:r>
      <w:r>
        <w:rPr>
          <w:spacing w:val="-2"/>
          <w:sz w:val="24"/>
        </w:rPr>
        <w:t>pencil</w:t>
      </w:r>
    </w:p>
    <w:p w14:paraId="1E2B713E">
      <w:pPr>
        <w:pStyle w:val="9"/>
        <w:numPr>
          <w:ilvl w:val="1"/>
          <w:numId w:val="6"/>
        </w:numPr>
        <w:tabs>
          <w:tab w:val="left" w:pos="618"/>
        </w:tabs>
        <w:spacing w:before="0" w:after="0" w:line="290" w:lineRule="exact"/>
        <w:ind w:left="618" w:right="0" w:hanging="258"/>
        <w:jc w:val="left"/>
        <w:rPr>
          <w:sz w:val="24"/>
        </w:rPr>
      </w:pPr>
      <w:r>
        <w:rPr>
          <w:sz w:val="24"/>
        </w:rPr>
        <w:t>Correct</w:t>
      </w:r>
      <w:r>
        <w:rPr>
          <w:spacing w:val="-4"/>
          <w:sz w:val="24"/>
        </w:rPr>
        <w:t xml:space="preserve"> </w:t>
      </w:r>
      <w:r>
        <w:rPr>
          <w:sz w:val="24"/>
        </w:rPr>
        <w:t>mistakes</w:t>
      </w:r>
      <w:r>
        <w:rPr>
          <w:spacing w:val="-4"/>
          <w:sz w:val="24"/>
        </w:rPr>
        <w:t xml:space="preserve"> </w:t>
      </w:r>
      <w:r>
        <w:rPr>
          <w:sz w:val="24"/>
        </w:rPr>
        <w:t>with</w:t>
      </w:r>
      <w:r>
        <w:rPr>
          <w:spacing w:val="-5"/>
          <w:sz w:val="24"/>
        </w:rPr>
        <w:t xml:space="preserve"> </w:t>
      </w:r>
      <w:r>
        <w:rPr>
          <w:sz w:val="24"/>
        </w:rPr>
        <w:t>a</w:t>
      </w:r>
      <w:r>
        <w:rPr>
          <w:spacing w:val="-4"/>
          <w:sz w:val="24"/>
        </w:rPr>
        <w:t xml:space="preserve"> </w:t>
      </w:r>
      <w:r>
        <w:rPr>
          <w:sz w:val="24"/>
        </w:rPr>
        <w:t>single</w:t>
      </w:r>
      <w:r>
        <w:rPr>
          <w:spacing w:val="-4"/>
          <w:sz w:val="24"/>
        </w:rPr>
        <w:t xml:space="preserve"> </w:t>
      </w:r>
      <w:r>
        <w:rPr>
          <w:sz w:val="24"/>
        </w:rPr>
        <w:t>line,</w:t>
      </w:r>
      <w:r>
        <w:rPr>
          <w:spacing w:val="-3"/>
          <w:sz w:val="24"/>
        </w:rPr>
        <w:t xml:space="preserve"> </w:t>
      </w:r>
      <w:r>
        <w:rPr>
          <w:sz w:val="24"/>
        </w:rPr>
        <w:t>initial,</w:t>
      </w:r>
      <w:r>
        <w:rPr>
          <w:spacing w:val="-3"/>
          <w:sz w:val="24"/>
        </w:rPr>
        <w:t xml:space="preserve"> </w:t>
      </w:r>
      <w:r>
        <w:rPr>
          <w:sz w:val="24"/>
        </w:rPr>
        <w:t>and</w:t>
      </w:r>
      <w:r>
        <w:rPr>
          <w:spacing w:val="-5"/>
          <w:sz w:val="24"/>
        </w:rPr>
        <w:t xml:space="preserve"> </w:t>
      </w:r>
      <w:r>
        <w:rPr>
          <w:sz w:val="24"/>
        </w:rPr>
        <w:t>date;</w:t>
      </w:r>
      <w:r>
        <w:rPr>
          <w:spacing w:val="-3"/>
          <w:sz w:val="24"/>
        </w:rPr>
        <w:t xml:space="preserve"> </w:t>
      </w:r>
      <w:r>
        <w:rPr>
          <w:sz w:val="24"/>
        </w:rPr>
        <w:t>do</w:t>
      </w:r>
      <w:r>
        <w:rPr>
          <w:spacing w:val="-5"/>
          <w:sz w:val="24"/>
        </w:rPr>
        <w:t xml:space="preserve"> </w:t>
      </w:r>
      <w:r>
        <w:rPr>
          <w:sz w:val="24"/>
        </w:rPr>
        <w:t>not</w:t>
      </w:r>
      <w:r>
        <w:rPr>
          <w:spacing w:val="-3"/>
          <w:sz w:val="24"/>
        </w:rPr>
        <w:t xml:space="preserve"> </w:t>
      </w:r>
      <w:r>
        <w:rPr>
          <w:sz w:val="24"/>
        </w:rPr>
        <w:t>use</w:t>
      </w:r>
      <w:r>
        <w:rPr>
          <w:spacing w:val="-4"/>
          <w:sz w:val="24"/>
        </w:rPr>
        <w:t xml:space="preserve"> </w:t>
      </w:r>
      <w:r>
        <w:rPr>
          <w:sz w:val="24"/>
        </w:rPr>
        <w:t>white-</w:t>
      </w:r>
      <w:r>
        <w:rPr>
          <w:spacing w:val="-5"/>
          <w:sz w:val="24"/>
        </w:rPr>
        <w:t>out</w:t>
      </w:r>
    </w:p>
    <w:p w14:paraId="52495381">
      <w:pPr>
        <w:pStyle w:val="9"/>
        <w:numPr>
          <w:ilvl w:val="1"/>
          <w:numId w:val="6"/>
        </w:numPr>
        <w:tabs>
          <w:tab w:val="left" w:pos="564"/>
          <w:tab w:val="left" w:pos="619"/>
        </w:tabs>
        <w:spacing w:before="43" w:after="0" w:line="276" w:lineRule="auto"/>
        <w:ind w:left="564" w:right="1791" w:hanging="204"/>
        <w:jc w:val="left"/>
        <w:rPr>
          <w:sz w:val="24"/>
        </w:rPr>
      </w:pPr>
      <w:r>
        <w:rPr>
          <w:sz w:val="24"/>
        </w:rPr>
        <w:t>Submit</w:t>
      </w:r>
      <w:r>
        <w:rPr>
          <w:spacing w:val="40"/>
          <w:sz w:val="24"/>
        </w:rPr>
        <w:t xml:space="preserve"> </w:t>
      </w:r>
      <w:r>
        <w:rPr>
          <w:sz w:val="24"/>
        </w:rPr>
        <w:t>documentation by the end of each shift or within the timeline specified by the agency</w:t>
      </w:r>
    </w:p>
    <w:p w14:paraId="031EEC7E">
      <w:pPr>
        <w:pStyle w:val="7"/>
        <w:spacing w:before="59"/>
      </w:pPr>
    </w:p>
    <w:p w14:paraId="4CC71E4B">
      <w:pPr>
        <w:pStyle w:val="4"/>
      </w:pPr>
      <w:r>
        <w:rPr>
          <w:rFonts w:ascii="Cambria" w:hAnsi="Cambria"/>
          <w:b w:val="0"/>
        </w:rPr>
        <w:t>▶</w:t>
      </w:r>
      <w:r>
        <w:rPr>
          <w:rFonts w:ascii="Cambria" w:hAnsi="Cambria"/>
          <w:b w:val="0"/>
          <w:spacing w:val="-7"/>
        </w:rPr>
        <w:t xml:space="preserve"> </w:t>
      </w:r>
      <w:r>
        <w:t>Required</w:t>
      </w:r>
      <w:r>
        <w:rPr>
          <w:spacing w:val="-8"/>
        </w:rPr>
        <w:t xml:space="preserve"> </w:t>
      </w:r>
      <w:r>
        <w:t>Elements</w:t>
      </w:r>
      <w:r>
        <w:rPr>
          <w:spacing w:val="-8"/>
        </w:rPr>
        <w:t xml:space="preserve"> </w:t>
      </w:r>
      <w:r>
        <w:t>of</w:t>
      </w:r>
      <w:r>
        <w:rPr>
          <w:spacing w:val="-8"/>
        </w:rPr>
        <w:t xml:space="preserve"> </w:t>
      </w:r>
      <w:r>
        <w:t>a</w:t>
      </w:r>
      <w:r>
        <w:rPr>
          <w:spacing w:val="-8"/>
        </w:rPr>
        <w:t xml:space="preserve"> </w:t>
      </w:r>
      <w:r>
        <w:t>Progress</w:t>
      </w:r>
      <w:r>
        <w:rPr>
          <w:spacing w:val="-8"/>
        </w:rPr>
        <w:t xml:space="preserve"> </w:t>
      </w:r>
      <w:r>
        <w:rPr>
          <w:spacing w:val="-4"/>
        </w:rPr>
        <w:t>Note</w:t>
      </w:r>
    </w:p>
    <w:p w14:paraId="7E6C3337">
      <w:pPr>
        <w:pStyle w:val="9"/>
        <w:numPr>
          <w:ilvl w:val="1"/>
          <w:numId w:val="6"/>
        </w:numPr>
        <w:tabs>
          <w:tab w:val="left" w:pos="618"/>
        </w:tabs>
        <w:spacing w:before="39" w:after="0" w:line="290" w:lineRule="exact"/>
        <w:ind w:left="618" w:right="0" w:hanging="258"/>
        <w:jc w:val="left"/>
        <w:rPr>
          <w:sz w:val="24"/>
        </w:rPr>
      </w:pPr>
      <w:r>
        <w:rPr>
          <w:sz w:val="24"/>
        </w:rPr>
        <w:t>Full</w:t>
      </w:r>
      <w:r>
        <w:rPr>
          <w:spacing w:val="-1"/>
          <w:sz w:val="24"/>
        </w:rPr>
        <w:t xml:space="preserve"> </w:t>
      </w:r>
      <w:r>
        <w:rPr>
          <w:sz w:val="24"/>
        </w:rPr>
        <w:t>name of</w:t>
      </w:r>
      <w:r>
        <w:rPr>
          <w:spacing w:val="-1"/>
          <w:sz w:val="24"/>
        </w:rPr>
        <w:t xml:space="preserve"> </w:t>
      </w:r>
      <w:r>
        <w:rPr>
          <w:sz w:val="24"/>
        </w:rPr>
        <w:t>the individual</w:t>
      </w:r>
      <w:r>
        <w:rPr>
          <w:spacing w:val="-1"/>
          <w:sz w:val="24"/>
        </w:rPr>
        <w:t xml:space="preserve"> </w:t>
      </w:r>
      <w:r>
        <w:rPr>
          <w:sz w:val="24"/>
        </w:rPr>
        <w:t xml:space="preserve">receiving </w:t>
      </w:r>
      <w:r>
        <w:rPr>
          <w:spacing w:val="-2"/>
          <w:sz w:val="24"/>
        </w:rPr>
        <w:t>services</w:t>
      </w:r>
    </w:p>
    <w:p w14:paraId="02F2DAC3">
      <w:pPr>
        <w:pStyle w:val="9"/>
        <w:numPr>
          <w:ilvl w:val="1"/>
          <w:numId w:val="6"/>
        </w:numPr>
        <w:tabs>
          <w:tab w:val="left" w:pos="618"/>
        </w:tabs>
        <w:spacing w:before="0" w:after="0" w:line="288" w:lineRule="exact"/>
        <w:ind w:left="618" w:right="0" w:hanging="258"/>
        <w:jc w:val="left"/>
        <w:rPr>
          <w:sz w:val="24"/>
        </w:rPr>
      </w:pPr>
      <w:r>
        <w:rPr>
          <w:sz w:val="24"/>
        </w:rPr>
        <w:t>Date</w:t>
      </w:r>
      <w:r>
        <w:rPr>
          <w:spacing w:val="-3"/>
          <w:sz w:val="24"/>
        </w:rPr>
        <w:t xml:space="preserve"> </w:t>
      </w:r>
      <w:r>
        <w:rPr>
          <w:sz w:val="24"/>
        </w:rPr>
        <w:t>and</w:t>
      </w:r>
      <w:r>
        <w:rPr>
          <w:spacing w:val="-2"/>
          <w:sz w:val="24"/>
        </w:rPr>
        <w:t xml:space="preserve"> </w:t>
      </w:r>
      <w:r>
        <w:rPr>
          <w:sz w:val="24"/>
        </w:rPr>
        <w:t>time</w:t>
      </w:r>
      <w:r>
        <w:rPr>
          <w:spacing w:val="-3"/>
          <w:sz w:val="24"/>
        </w:rPr>
        <w:t xml:space="preserve"> </w:t>
      </w:r>
      <w:r>
        <w:rPr>
          <w:sz w:val="24"/>
        </w:rPr>
        <w:t>services</w:t>
      </w:r>
      <w:r>
        <w:rPr>
          <w:spacing w:val="-2"/>
          <w:sz w:val="24"/>
        </w:rPr>
        <w:t xml:space="preserve"> </w:t>
      </w:r>
      <w:r>
        <w:rPr>
          <w:sz w:val="24"/>
        </w:rPr>
        <w:t>were</w:t>
      </w:r>
      <w:r>
        <w:rPr>
          <w:spacing w:val="-3"/>
          <w:sz w:val="24"/>
        </w:rPr>
        <w:t xml:space="preserve"> </w:t>
      </w:r>
      <w:r>
        <w:rPr>
          <w:spacing w:val="-2"/>
          <w:sz w:val="24"/>
        </w:rPr>
        <w:t>provided</w:t>
      </w:r>
    </w:p>
    <w:p w14:paraId="09525DB0">
      <w:pPr>
        <w:pStyle w:val="9"/>
        <w:numPr>
          <w:ilvl w:val="1"/>
          <w:numId w:val="6"/>
        </w:numPr>
        <w:tabs>
          <w:tab w:val="left" w:pos="619"/>
        </w:tabs>
        <w:spacing w:before="0" w:after="0" w:line="288" w:lineRule="exact"/>
        <w:ind w:left="619" w:right="0" w:hanging="259"/>
        <w:jc w:val="left"/>
        <w:rPr>
          <w:sz w:val="24"/>
        </w:rPr>
      </w:pPr>
      <w:r>
        <w:rPr>
          <w:sz w:val="24"/>
        </w:rPr>
        <w:t>Total</w:t>
      </w:r>
      <w:r>
        <w:rPr>
          <w:spacing w:val="-3"/>
          <w:sz w:val="24"/>
        </w:rPr>
        <w:t xml:space="preserve"> </w:t>
      </w:r>
      <w:r>
        <w:rPr>
          <w:sz w:val="24"/>
        </w:rPr>
        <w:t>time</w:t>
      </w:r>
      <w:r>
        <w:rPr>
          <w:spacing w:val="-3"/>
          <w:sz w:val="24"/>
        </w:rPr>
        <w:t xml:space="preserve"> </w:t>
      </w:r>
      <w:r>
        <w:rPr>
          <w:sz w:val="24"/>
        </w:rPr>
        <w:t>(units/hours)</w:t>
      </w:r>
      <w:r>
        <w:rPr>
          <w:spacing w:val="-3"/>
          <w:sz w:val="24"/>
        </w:rPr>
        <w:t xml:space="preserve"> </w:t>
      </w:r>
      <w:r>
        <w:rPr>
          <w:spacing w:val="-2"/>
          <w:sz w:val="24"/>
        </w:rPr>
        <w:t>documented</w:t>
      </w:r>
    </w:p>
    <w:p w14:paraId="203A9F83">
      <w:pPr>
        <w:pStyle w:val="9"/>
        <w:numPr>
          <w:ilvl w:val="1"/>
          <w:numId w:val="6"/>
        </w:numPr>
        <w:tabs>
          <w:tab w:val="left" w:pos="618"/>
        </w:tabs>
        <w:spacing w:before="0" w:after="0" w:line="288" w:lineRule="exact"/>
        <w:ind w:left="618" w:right="0" w:hanging="258"/>
        <w:jc w:val="left"/>
        <w:rPr>
          <w:sz w:val="24"/>
        </w:rPr>
      </w:pPr>
      <w:r>
        <w:rPr>
          <w:sz w:val="24"/>
        </w:rPr>
        <w:t>Activities</w:t>
      </w:r>
      <w:r>
        <w:rPr>
          <w:spacing w:val="-3"/>
          <w:sz w:val="24"/>
        </w:rPr>
        <w:t xml:space="preserve"> </w:t>
      </w:r>
      <w:r>
        <w:rPr>
          <w:sz w:val="24"/>
        </w:rPr>
        <w:t>performed</w:t>
      </w:r>
      <w:r>
        <w:rPr>
          <w:spacing w:val="-2"/>
          <w:sz w:val="24"/>
        </w:rPr>
        <w:t xml:space="preserve"> </w:t>
      </w:r>
      <w:r>
        <w:rPr>
          <w:sz w:val="24"/>
        </w:rPr>
        <w:t>that</w:t>
      </w:r>
      <w:r>
        <w:rPr>
          <w:spacing w:val="-3"/>
          <w:sz w:val="24"/>
        </w:rPr>
        <w:t xml:space="preserve"> </w:t>
      </w:r>
      <w:r>
        <w:rPr>
          <w:sz w:val="24"/>
        </w:rPr>
        <w:t>align</w:t>
      </w:r>
      <w:r>
        <w:rPr>
          <w:spacing w:val="-2"/>
          <w:sz w:val="24"/>
        </w:rPr>
        <w:t xml:space="preserve"> </w:t>
      </w:r>
      <w:r>
        <w:rPr>
          <w:sz w:val="24"/>
        </w:rPr>
        <w:t>with</w:t>
      </w:r>
      <w:r>
        <w:rPr>
          <w:spacing w:val="-3"/>
          <w:sz w:val="24"/>
        </w:rPr>
        <w:t xml:space="preserve"> </w:t>
      </w:r>
      <w:r>
        <w:rPr>
          <w:sz w:val="24"/>
        </w:rPr>
        <w:t>ISP</w:t>
      </w:r>
      <w:r>
        <w:rPr>
          <w:spacing w:val="-2"/>
          <w:sz w:val="24"/>
        </w:rPr>
        <w:t xml:space="preserve"> outcomes</w:t>
      </w:r>
    </w:p>
    <w:p w14:paraId="65B7A0F8">
      <w:pPr>
        <w:pStyle w:val="9"/>
        <w:numPr>
          <w:ilvl w:val="1"/>
          <w:numId w:val="6"/>
        </w:numPr>
        <w:tabs>
          <w:tab w:val="left" w:pos="618"/>
        </w:tabs>
        <w:spacing w:before="0" w:after="0" w:line="288" w:lineRule="exact"/>
        <w:ind w:left="618" w:right="0" w:hanging="258"/>
        <w:jc w:val="left"/>
        <w:rPr>
          <w:sz w:val="24"/>
        </w:rPr>
      </w:pPr>
      <w:r>
        <w:rPr>
          <w:sz w:val="24"/>
        </w:rPr>
        <w:t>Location</w:t>
      </w:r>
      <w:r>
        <w:rPr>
          <w:spacing w:val="-5"/>
          <w:sz w:val="24"/>
        </w:rPr>
        <w:t xml:space="preserve"> </w:t>
      </w:r>
      <w:r>
        <w:rPr>
          <w:sz w:val="24"/>
        </w:rPr>
        <w:t>of</w:t>
      </w:r>
      <w:r>
        <w:rPr>
          <w:spacing w:val="-5"/>
          <w:sz w:val="24"/>
        </w:rPr>
        <w:t xml:space="preserve"> </w:t>
      </w:r>
      <w:r>
        <w:rPr>
          <w:sz w:val="24"/>
        </w:rPr>
        <w:t>service</w:t>
      </w:r>
      <w:r>
        <w:rPr>
          <w:spacing w:val="-5"/>
          <w:sz w:val="24"/>
        </w:rPr>
        <w:t xml:space="preserve"> </w:t>
      </w:r>
      <w:r>
        <w:rPr>
          <w:sz w:val="24"/>
        </w:rPr>
        <w:t>(home,</w:t>
      </w:r>
      <w:r>
        <w:rPr>
          <w:spacing w:val="-5"/>
          <w:sz w:val="24"/>
        </w:rPr>
        <w:t xml:space="preserve"> </w:t>
      </w:r>
      <w:r>
        <w:rPr>
          <w:sz w:val="24"/>
        </w:rPr>
        <w:t>community,</w:t>
      </w:r>
      <w:r>
        <w:rPr>
          <w:spacing w:val="-5"/>
          <w:sz w:val="24"/>
        </w:rPr>
        <w:t xml:space="preserve"> </w:t>
      </w:r>
      <w:r>
        <w:rPr>
          <w:spacing w:val="-2"/>
          <w:sz w:val="24"/>
        </w:rPr>
        <w:t>etc.)</w:t>
      </w:r>
    </w:p>
    <w:p w14:paraId="0D473513">
      <w:pPr>
        <w:pStyle w:val="9"/>
        <w:numPr>
          <w:ilvl w:val="1"/>
          <w:numId w:val="6"/>
        </w:numPr>
        <w:tabs>
          <w:tab w:val="left" w:pos="563"/>
        </w:tabs>
        <w:spacing w:before="0" w:after="0" w:line="288" w:lineRule="exact"/>
        <w:ind w:left="563" w:right="0" w:hanging="203"/>
        <w:jc w:val="left"/>
        <w:rPr>
          <w:sz w:val="24"/>
        </w:rPr>
      </w:pPr>
      <w:r>
        <w:rPr>
          <w:sz w:val="24"/>
        </w:rPr>
        <w:t>Level</w:t>
      </w:r>
      <w:r>
        <w:rPr>
          <w:spacing w:val="1"/>
          <w:sz w:val="24"/>
        </w:rPr>
        <w:t xml:space="preserve"> </w:t>
      </w:r>
      <w:r>
        <w:rPr>
          <w:sz w:val="24"/>
        </w:rPr>
        <w:t>of</w:t>
      </w:r>
      <w:r>
        <w:rPr>
          <w:spacing w:val="2"/>
          <w:sz w:val="24"/>
        </w:rPr>
        <w:t xml:space="preserve"> </w:t>
      </w:r>
      <w:r>
        <w:rPr>
          <w:sz w:val="24"/>
        </w:rPr>
        <w:t>participation</w:t>
      </w:r>
      <w:r>
        <w:rPr>
          <w:spacing w:val="2"/>
          <w:sz w:val="24"/>
        </w:rPr>
        <w:t xml:space="preserve"> </w:t>
      </w:r>
      <w:r>
        <w:rPr>
          <w:sz w:val="24"/>
        </w:rPr>
        <w:t>and</w:t>
      </w:r>
      <w:r>
        <w:rPr>
          <w:spacing w:val="2"/>
          <w:sz w:val="24"/>
        </w:rPr>
        <w:t xml:space="preserve"> </w:t>
      </w:r>
      <w:r>
        <w:rPr>
          <w:spacing w:val="-2"/>
          <w:sz w:val="24"/>
        </w:rPr>
        <w:t>engagement</w:t>
      </w:r>
    </w:p>
    <w:p w14:paraId="2766AE2A">
      <w:pPr>
        <w:pStyle w:val="9"/>
        <w:numPr>
          <w:ilvl w:val="1"/>
          <w:numId w:val="6"/>
        </w:numPr>
        <w:tabs>
          <w:tab w:val="left" w:pos="618"/>
        </w:tabs>
        <w:spacing w:before="0" w:after="0" w:line="288" w:lineRule="exact"/>
        <w:ind w:left="618" w:right="0" w:hanging="258"/>
        <w:jc w:val="left"/>
        <w:rPr>
          <w:sz w:val="24"/>
        </w:rPr>
      </w:pPr>
      <w:r>
        <w:rPr>
          <w:sz w:val="24"/>
        </w:rPr>
        <w:t>Any</w:t>
      </w:r>
      <w:r>
        <w:rPr>
          <w:spacing w:val="-5"/>
          <w:sz w:val="24"/>
        </w:rPr>
        <w:t xml:space="preserve"> </w:t>
      </w:r>
      <w:r>
        <w:rPr>
          <w:sz w:val="24"/>
        </w:rPr>
        <w:t>significant</w:t>
      </w:r>
      <w:r>
        <w:rPr>
          <w:spacing w:val="-4"/>
          <w:sz w:val="24"/>
        </w:rPr>
        <w:t xml:space="preserve"> </w:t>
      </w:r>
      <w:r>
        <w:rPr>
          <w:sz w:val="24"/>
        </w:rPr>
        <w:t>events,</w:t>
      </w:r>
      <w:r>
        <w:rPr>
          <w:spacing w:val="-4"/>
          <w:sz w:val="24"/>
        </w:rPr>
        <w:t xml:space="preserve"> </w:t>
      </w:r>
      <w:r>
        <w:rPr>
          <w:sz w:val="24"/>
        </w:rPr>
        <w:t>changes,</w:t>
      </w:r>
      <w:r>
        <w:rPr>
          <w:spacing w:val="-5"/>
          <w:sz w:val="24"/>
        </w:rPr>
        <w:t xml:space="preserve"> </w:t>
      </w:r>
      <w:r>
        <w:rPr>
          <w:sz w:val="24"/>
        </w:rPr>
        <w:t>or</w:t>
      </w:r>
      <w:r>
        <w:rPr>
          <w:spacing w:val="-4"/>
          <w:sz w:val="24"/>
        </w:rPr>
        <w:t xml:space="preserve"> </w:t>
      </w:r>
      <w:r>
        <w:rPr>
          <w:sz w:val="24"/>
        </w:rPr>
        <w:t>concerns</w:t>
      </w:r>
      <w:r>
        <w:rPr>
          <w:spacing w:val="-4"/>
          <w:sz w:val="24"/>
        </w:rPr>
        <w:t xml:space="preserve"> </w:t>
      </w:r>
      <w:r>
        <w:rPr>
          <w:spacing w:val="-2"/>
          <w:sz w:val="24"/>
        </w:rPr>
        <w:t>observed</w:t>
      </w:r>
    </w:p>
    <w:p w14:paraId="672325EF">
      <w:pPr>
        <w:pStyle w:val="9"/>
        <w:numPr>
          <w:ilvl w:val="1"/>
          <w:numId w:val="6"/>
        </w:numPr>
        <w:tabs>
          <w:tab w:val="left" w:pos="564"/>
        </w:tabs>
        <w:spacing w:before="2" w:after="0" w:line="235" w:lineRule="auto"/>
        <w:ind w:left="564" w:right="4457" w:hanging="204"/>
        <w:jc w:val="left"/>
        <w:rPr>
          <w:sz w:val="24"/>
        </w:rPr>
      </w:pPr>
      <w:r>
        <w:rPr>
          <w:sz w:val="24"/>
        </w:rPr>
        <w:t>Signature</w:t>
      </w:r>
      <w:r>
        <w:rPr>
          <w:spacing w:val="-1"/>
          <w:sz w:val="24"/>
        </w:rPr>
        <w:t xml:space="preserve"> </w:t>
      </w:r>
      <w:r>
        <w:rPr>
          <w:sz w:val="24"/>
        </w:rPr>
        <w:t>and</w:t>
      </w:r>
      <w:r>
        <w:rPr>
          <w:spacing w:val="-1"/>
          <w:sz w:val="24"/>
        </w:rPr>
        <w:t xml:space="preserve"> </w:t>
      </w:r>
      <w:r>
        <w:rPr>
          <w:sz w:val="24"/>
        </w:rPr>
        <w:t>printed</w:t>
      </w:r>
      <w:r>
        <w:rPr>
          <w:spacing w:val="-1"/>
          <w:sz w:val="24"/>
        </w:rPr>
        <w:t xml:space="preserve"> </w:t>
      </w:r>
      <w:r>
        <w:rPr>
          <w:sz w:val="24"/>
        </w:rPr>
        <w:t>name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staff</w:t>
      </w:r>
      <w:r>
        <w:rPr>
          <w:spacing w:val="-1"/>
          <w:sz w:val="24"/>
        </w:rPr>
        <w:t xml:space="preserve"> </w:t>
      </w:r>
      <w:r>
        <w:rPr>
          <w:sz w:val="24"/>
        </w:rPr>
        <w:t>completing</w:t>
      </w:r>
      <w:r>
        <w:rPr>
          <w:spacing w:val="-1"/>
          <w:sz w:val="24"/>
        </w:rPr>
        <w:t xml:space="preserve"> </w:t>
      </w:r>
      <w:r>
        <w:rPr>
          <w:sz w:val="24"/>
        </w:rPr>
        <w:t xml:space="preserve">the </w:t>
      </w:r>
      <w:r>
        <w:rPr>
          <w:spacing w:val="-4"/>
          <w:sz w:val="24"/>
        </w:rPr>
        <w:t>note</w:t>
      </w:r>
    </w:p>
    <w:p w14:paraId="75D52533">
      <w:pPr>
        <w:pStyle w:val="7"/>
      </w:pPr>
    </w:p>
    <w:p w14:paraId="1A69C1A9">
      <w:pPr>
        <w:pStyle w:val="7"/>
      </w:pPr>
    </w:p>
    <w:p w14:paraId="48AA87C6">
      <w:pPr>
        <w:pStyle w:val="7"/>
      </w:pPr>
    </w:p>
    <w:p w14:paraId="779C1FBD">
      <w:pPr>
        <w:pStyle w:val="7"/>
      </w:pPr>
    </w:p>
    <w:p w14:paraId="419DE8E5">
      <w:pPr>
        <w:pStyle w:val="7"/>
        <w:spacing w:before="241"/>
      </w:pPr>
    </w:p>
    <w:p w14:paraId="43FDD5B7">
      <w:pPr>
        <w:pStyle w:val="4"/>
        <w:ind w:left="357"/>
      </w:pPr>
      <w:r>
        <w:rPr>
          <w:rFonts w:ascii="Cambria" w:hAnsi="Cambria"/>
          <w:b w:val="0"/>
        </w:rPr>
        <w:t>▶</w:t>
      </w:r>
      <w:r>
        <w:rPr>
          <w:rFonts w:ascii="Cambria" w:hAnsi="Cambria"/>
          <w:b w:val="0"/>
          <w:spacing w:val="-8"/>
        </w:rPr>
        <w:t xml:space="preserve"> </w:t>
      </w:r>
      <w:r>
        <w:t>Use</w:t>
      </w:r>
      <w:r>
        <w:rPr>
          <w:spacing w:val="-9"/>
        </w:rPr>
        <w:t xml:space="preserve"> </w:t>
      </w:r>
      <w:r>
        <w:t>of</w:t>
      </w:r>
      <w:r>
        <w:rPr>
          <w:spacing w:val="-9"/>
        </w:rPr>
        <w:t xml:space="preserve"> </w:t>
      </w:r>
      <w:r>
        <w:t>Objective,</w:t>
      </w:r>
      <w:r>
        <w:rPr>
          <w:spacing w:val="-9"/>
        </w:rPr>
        <w:t xml:space="preserve"> </w:t>
      </w:r>
      <w:r>
        <w:t>Factual</w:t>
      </w:r>
      <w:r>
        <w:rPr>
          <w:spacing w:val="-9"/>
        </w:rPr>
        <w:t xml:space="preserve"> </w:t>
      </w:r>
      <w:r>
        <w:rPr>
          <w:spacing w:val="-2"/>
        </w:rPr>
        <w:t>Language</w:t>
      </w:r>
    </w:p>
    <w:p w14:paraId="09DF0435">
      <w:pPr>
        <w:pStyle w:val="7"/>
        <w:spacing w:before="42" w:line="276" w:lineRule="auto"/>
        <w:ind w:left="360" w:right="1515"/>
      </w:pPr>
      <w:r>
        <w:t>All</w:t>
      </w:r>
      <w:r>
        <w:rPr>
          <w:spacing w:val="-2"/>
        </w:rPr>
        <w:t xml:space="preserve"> </w:t>
      </w:r>
      <w:r>
        <w:t>documentation</w:t>
      </w:r>
      <w:r>
        <w:rPr>
          <w:spacing w:val="-2"/>
        </w:rPr>
        <w:t xml:space="preserve"> </w:t>
      </w:r>
      <w:r>
        <w:t>must</w:t>
      </w:r>
      <w:r>
        <w:rPr>
          <w:spacing w:val="-2"/>
        </w:rPr>
        <w:t xml:space="preserve"> </w:t>
      </w:r>
      <w:r>
        <w:t>reflect</w:t>
      </w:r>
      <w:r>
        <w:rPr>
          <w:spacing w:val="-2"/>
        </w:rPr>
        <w:t xml:space="preserve"> </w:t>
      </w:r>
      <w:r>
        <w:t>facts</w:t>
      </w:r>
      <w:r>
        <w:rPr>
          <w:spacing w:val="-2"/>
        </w:rPr>
        <w:t xml:space="preserve"> </w:t>
      </w:r>
      <w:r>
        <w:t>rather</w:t>
      </w:r>
      <w:r>
        <w:rPr>
          <w:spacing w:val="-2"/>
        </w:rPr>
        <w:t xml:space="preserve"> </w:t>
      </w:r>
      <w:r>
        <w:t>than</w:t>
      </w:r>
      <w:r>
        <w:rPr>
          <w:spacing w:val="-2"/>
        </w:rPr>
        <w:t xml:space="preserve"> </w:t>
      </w:r>
      <w:r>
        <w:t>opinions</w:t>
      </w:r>
      <w:r>
        <w:rPr>
          <w:spacing w:val="-2"/>
        </w:rPr>
        <w:t xml:space="preserve"> </w:t>
      </w:r>
      <w:r>
        <w:t>or</w:t>
      </w:r>
      <w:r>
        <w:rPr>
          <w:spacing w:val="-2"/>
        </w:rPr>
        <w:t xml:space="preserve"> </w:t>
      </w:r>
      <w:r>
        <w:t>assumptions.</w:t>
      </w:r>
      <w:r>
        <w:rPr>
          <w:spacing w:val="-2"/>
        </w:rPr>
        <w:t xml:space="preserve"> </w:t>
      </w:r>
      <w:r>
        <w:t>Use observable and measurable terms. Examples:</w:t>
      </w:r>
    </w:p>
    <w:p w14:paraId="393B76A9">
      <w:pPr>
        <w:pStyle w:val="9"/>
        <w:numPr>
          <w:ilvl w:val="1"/>
          <w:numId w:val="6"/>
        </w:numPr>
        <w:tabs>
          <w:tab w:val="left" w:pos="618"/>
        </w:tabs>
        <w:spacing w:before="0" w:after="0" w:line="288" w:lineRule="exact"/>
        <w:ind w:left="618" w:right="0" w:hanging="258"/>
        <w:jc w:val="left"/>
        <w:rPr>
          <w:sz w:val="24"/>
        </w:rPr>
      </w:pPr>
      <w:r>
        <w:rPr>
          <w:sz w:val="24"/>
        </w:rPr>
        <w:t>Write:</w:t>
      </w:r>
      <w:r>
        <w:rPr>
          <w:spacing w:val="-6"/>
          <w:sz w:val="24"/>
        </w:rPr>
        <w:t xml:space="preserve"> </w:t>
      </w:r>
      <w:r>
        <w:rPr>
          <w:sz w:val="24"/>
        </w:rPr>
        <w:t>“John</w:t>
      </w:r>
      <w:r>
        <w:rPr>
          <w:spacing w:val="-3"/>
          <w:sz w:val="24"/>
        </w:rPr>
        <w:t xml:space="preserve"> </w:t>
      </w:r>
      <w:r>
        <w:rPr>
          <w:sz w:val="24"/>
        </w:rPr>
        <w:t>completed</w:t>
      </w:r>
      <w:r>
        <w:rPr>
          <w:spacing w:val="-3"/>
          <w:sz w:val="24"/>
        </w:rPr>
        <w:t xml:space="preserve"> </w:t>
      </w:r>
      <w:r>
        <w:rPr>
          <w:sz w:val="24"/>
        </w:rPr>
        <w:t>a</w:t>
      </w:r>
      <w:r>
        <w:rPr>
          <w:spacing w:val="-4"/>
          <w:sz w:val="24"/>
        </w:rPr>
        <w:t xml:space="preserve"> </w:t>
      </w:r>
      <w:r>
        <w:rPr>
          <w:sz w:val="24"/>
        </w:rPr>
        <w:t>load</w:t>
      </w:r>
      <w:r>
        <w:rPr>
          <w:spacing w:val="-3"/>
          <w:sz w:val="24"/>
        </w:rPr>
        <w:t xml:space="preserve"> </w:t>
      </w:r>
      <w:r>
        <w:rPr>
          <w:sz w:val="24"/>
        </w:rPr>
        <w:t>of</w:t>
      </w:r>
      <w:r>
        <w:rPr>
          <w:spacing w:val="-3"/>
          <w:sz w:val="24"/>
        </w:rPr>
        <w:t xml:space="preserve"> </w:t>
      </w:r>
      <w:r>
        <w:rPr>
          <w:sz w:val="24"/>
        </w:rPr>
        <w:t>laundry</w:t>
      </w:r>
      <w:r>
        <w:rPr>
          <w:spacing w:val="-4"/>
          <w:sz w:val="24"/>
        </w:rPr>
        <w:t xml:space="preserve"> </w:t>
      </w:r>
      <w:r>
        <w:rPr>
          <w:sz w:val="24"/>
        </w:rPr>
        <w:t>with</w:t>
      </w:r>
      <w:r>
        <w:rPr>
          <w:spacing w:val="-3"/>
          <w:sz w:val="24"/>
        </w:rPr>
        <w:t xml:space="preserve"> </w:t>
      </w:r>
      <w:r>
        <w:rPr>
          <w:sz w:val="24"/>
        </w:rPr>
        <w:t>verbal</w:t>
      </w:r>
      <w:r>
        <w:rPr>
          <w:spacing w:val="-3"/>
          <w:sz w:val="24"/>
        </w:rPr>
        <w:t xml:space="preserve"> </w:t>
      </w:r>
      <w:r>
        <w:rPr>
          <w:spacing w:val="-2"/>
          <w:sz w:val="24"/>
        </w:rPr>
        <w:t>prompts.”</w:t>
      </w:r>
    </w:p>
    <w:p w14:paraId="0F9B6BE0">
      <w:pPr>
        <w:pStyle w:val="9"/>
        <w:numPr>
          <w:ilvl w:val="1"/>
          <w:numId w:val="6"/>
        </w:numPr>
        <w:tabs>
          <w:tab w:val="left" w:pos="618"/>
        </w:tabs>
        <w:spacing w:before="0" w:after="0" w:line="288" w:lineRule="exact"/>
        <w:ind w:left="618" w:right="0" w:hanging="258"/>
        <w:jc w:val="left"/>
        <w:rPr>
          <w:sz w:val="24"/>
        </w:rPr>
      </w:pPr>
      <w:r>
        <w:rPr>
          <w:sz w:val="24"/>
        </w:rPr>
        <w:t>Avoid:</w:t>
      </w:r>
      <w:r>
        <w:rPr>
          <w:spacing w:val="-6"/>
          <w:sz w:val="24"/>
        </w:rPr>
        <w:t xml:space="preserve"> </w:t>
      </w:r>
      <w:r>
        <w:rPr>
          <w:sz w:val="24"/>
        </w:rPr>
        <w:t>“John</w:t>
      </w:r>
      <w:r>
        <w:rPr>
          <w:spacing w:val="-6"/>
          <w:sz w:val="24"/>
        </w:rPr>
        <w:t xml:space="preserve"> </w:t>
      </w:r>
      <w:r>
        <w:rPr>
          <w:sz w:val="24"/>
        </w:rPr>
        <w:t>was</w:t>
      </w:r>
      <w:r>
        <w:rPr>
          <w:spacing w:val="-6"/>
          <w:sz w:val="24"/>
        </w:rPr>
        <w:t xml:space="preserve"> </w:t>
      </w:r>
      <w:r>
        <w:rPr>
          <w:sz w:val="24"/>
        </w:rPr>
        <w:t>lazy</w:t>
      </w:r>
      <w:r>
        <w:rPr>
          <w:spacing w:val="-5"/>
          <w:sz w:val="24"/>
        </w:rPr>
        <w:t xml:space="preserve"> </w:t>
      </w:r>
      <w:r>
        <w:rPr>
          <w:spacing w:val="-2"/>
          <w:sz w:val="24"/>
        </w:rPr>
        <w:t>today.”</w:t>
      </w:r>
    </w:p>
    <w:p w14:paraId="6461C27A">
      <w:pPr>
        <w:pStyle w:val="9"/>
        <w:numPr>
          <w:ilvl w:val="1"/>
          <w:numId w:val="6"/>
        </w:numPr>
        <w:tabs>
          <w:tab w:val="left" w:pos="618"/>
        </w:tabs>
        <w:spacing w:before="0" w:after="0" w:line="288" w:lineRule="exact"/>
        <w:ind w:left="618" w:right="0" w:hanging="258"/>
        <w:jc w:val="left"/>
        <w:rPr>
          <w:sz w:val="24"/>
        </w:rPr>
      </w:pPr>
      <w:r>
        <w:rPr>
          <w:sz w:val="24"/>
        </w:rPr>
        <w:t>Write:</w:t>
      </w:r>
      <w:r>
        <w:rPr>
          <w:spacing w:val="-5"/>
          <w:sz w:val="24"/>
        </w:rPr>
        <w:t xml:space="preserve"> </w:t>
      </w:r>
      <w:r>
        <w:rPr>
          <w:sz w:val="24"/>
        </w:rPr>
        <w:t>“Maria</w:t>
      </w:r>
      <w:r>
        <w:rPr>
          <w:spacing w:val="-5"/>
          <w:sz w:val="24"/>
        </w:rPr>
        <w:t xml:space="preserve"> </w:t>
      </w:r>
      <w:r>
        <w:rPr>
          <w:sz w:val="24"/>
        </w:rPr>
        <w:t>refused</w:t>
      </w:r>
      <w:r>
        <w:rPr>
          <w:spacing w:val="-5"/>
          <w:sz w:val="24"/>
        </w:rPr>
        <w:t xml:space="preserve"> </w:t>
      </w:r>
      <w:r>
        <w:rPr>
          <w:sz w:val="24"/>
        </w:rPr>
        <w:t>to</w:t>
      </w:r>
      <w:r>
        <w:rPr>
          <w:spacing w:val="-5"/>
          <w:sz w:val="24"/>
        </w:rPr>
        <w:t xml:space="preserve"> </w:t>
      </w:r>
      <w:r>
        <w:rPr>
          <w:sz w:val="24"/>
        </w:rPr>
        <w:t>attend</w:t>
      </w:r>
      <w:r>
        <w:rPr>
          <w:spacing w:val="-5"/>
          <w:sz w:val="24"/>
        </w:rPr>
        <w:t xml:space="preserve"> </w:t>
      </w:r>
      <w:r>
        <w:rPr>
          <w:sz w:val="24"/>
        </w:rPr>
        <w:t>the</w:t>
      </w:r>
      <w:r>
        <w:rPr>
          <w:spacing w:val="-5"/>
          <w:sz w:val="24"/>
        </w:rPr>
        <w:t xml:space="preserve"> </w:t>
      </w:r>
      <w:r>
        <w:rPr>
          <w:sz w:val="24"/>
        </w:rPr>
        <w:t>activity</w:t>
      </w:r>
      <w:r>
        <w:rPr>
          <w:spacing w:val="-5"/>
          <w:sz w:val="24"/>
        </w:rPr>
        <w:t xml:space="preserve"> </w:t>
      </w:r>
      <w:r>
        <w:rPr>
          <w:sz w:val="24"/>
        </w:rPr>
        <w:t>after</w:t>
      </w:r>
      <w:r>
        <w:rPr>
          <w:spacing w:val="-5"/>
          <w:sz w:val="24"/>
        </w:rPr>
        <w:t xml:space="preserve"> </w:t>
      </w:r>
      <w:r>
        <w:rPr>
          <w:sz w:val="24"/>
        </w:rPr>
        <w:t>being</w:t>
      </w:r>
      <w:r>
        <w:rPr>
          <w:spacing w:val="-5"/>
          <w:sz w:val="24"/>
        </w:rPr>
        <w:t xml:space="preserve"> </w:t>
      </w:r>
      <w:r>
        <w:rPr>
          <w:sz w:val="24"/>
        </w:rPr>
        <w:t>offered</w:t>
      </w:r>
      <w:r>
        <w:rPr>
          <w:spacing w:val="-5"/>
          <w:sz w:val="24"/>
        </w:rPr>
        <w:t xml:space="preserve"> </w:t>
      </w:r>
      <w:r>
        <w:rPr>
          <w:sz w:val="24"/>
        </w:rPr>
        <w:t>two</w:t>
      </w:r>
      <w:r>
        <w:rPr>
          <w:spacing w:val="-5"/>
          <w:sz w:val="24"/>
        </w:rPr>
        <w:t xml:space="preserve"> </w:t>
      </w:r>
      <w:r>
        <w:rPr>
          <w:spacing w:val="-2"/>
          <w:sz w:val="24"/>
        </w:rPr>
        <w:t>alternatives.”</w:t>
      </w:r>
    </w:p>
    <w:p w14:paraId="1890CEB7">
      <w:pPr>
        <w:pStyle w:val="9"/>
        <w:numPr>
          <w:ilvl w:val="1"/>
          <w:numId w:val="6"/>
        </w:numPr>
        <w:tabs>
          <w:tab w:val="left" w:pos="618"/>
        </w:tabs>
        <w:spacing w:before="0" w:after="0" w:line="290" w:lineRule="exact"/>
        <w:ind w:left="618" w:right="0" w:hanging="258"/>
        <w:jc w:val="left"/>
        <w:rPr>
          <w:sz w:val="24"/>
        </w:rPr>
      </w:pPr>
      <w:r>
        <w:rPr>
          <w:sz w:val="24"/>
        </w:rPr>
        <w:t>Avoid:</w:t>
      </w:r>
      <w:r>
        <w:rPr>
          <w:spacing w:val="-2"/>
          <w:sz w:val="24"/>
        </w:rPr>
        <w:t xml:space="preserve"> </w:t>
      </w:r>
      <w:r>
        <w:rPr>
          <w:sz w:val="24"/>
        </w:rPr>
        <w:t>“Maria</w:t>
      </w:r>
      <w:r>
        <w:rPr>
          <w:spacing w:val="-2"/>
          <w:sz w:val="24"/>
        </w:rPr>
        <w:t xml:space="preserve"> </w:t>
      </w:r>
      <w:r>
        <w:rPr>
          <w:sz w:val="24"/>
        </w:rPr>
        <w:t>had</w:t>
      </w:r>
      <w:r>
        <w:rPr>
          <w:spacing w:val="-2"/>
          <w:sz w:val="24"/>
        </w:rPr>
        <w:t xml:space="preserve"> </w:t>
      </w:r>
      <w:r>
        <w:rPr>
          <w:sz w:val="24"/>
        </w:rPr>
        <w:t>an</w:t>
      </w:r>
      <w:r>
        <w:rPr>
          <w:spacing w:val="-1"/>
          <w:sz w:val="24"/>
        </w:rPr>
        <w:t xml:space="preserve"> </w:t>
      </w:r>
      <w:r>
        <w:rPr>
          <w:spacing w:val="-2"/>
          <w:sz w:val="24"/>
        </w:rPr>
        <w:t>attitude.”</w:t>
      </w:r>
    </w:p>
    <w:p w14:paraId="3AE4024D">
      <w:pPr>
        <w:pStyle w:val="9"/>
        <w:spacing w:after="0" w:line="290" w:lineRule="exact"/>
        <w:jc w:val="left"/>
        <w:rPr>
          <w:sz w:val="24"/>
        </w:rPr>
        <w:sectPr>
          <w:pgSz w:w="12240" w:h="15840"/>
          <w:pgMar w:top="1820" w:right="360" w:bottom="720" w:left="1440" w:header="0" w:footer="523" w:gutter="0"/>
          <w:cols w:space="720" w:num="1"/>
        </w:sectPr>
      </w:pPr>
    </w:p>
    <w:p w14:paraId="51867416">
      <w:pPr>
        <w:pStyle w:val="4"/>
        <w:spacing w:before="79"/>
      </w:pPr>
      <w:r>
        <w:rPr>
          <w:rFonts w:ascii="Cambria" w:hAnsi="Cambria"/>
          <w:b w:val="0"/>
        </w:rPr>
        <w:t>▶</w:t>
      </w:r>
      <w:r>
        <w:rPr>
          <w:rFonts w:ascii="Cambria" w:hAnsi="Cambria"/>
          <w:b w:val="0"/>
          <w:spacing w:val="-6"/>
        </w:rPr>
        <w:t xml:space="preserve"> </w:t>
      </w:r>
      <w:r>
        <w:t>Example</w:t>
      </w:r>
      <w:r>
        <w:rPr>
          <w:spacing w:val="-7"/>
        </w:rPr>
        <w:t xml:space="preserve"> </w:t>
      </w:r>
      <w:r>
        <w:t>of</w:t>
      </w:r>
      <w:r>
        <w:rPr>
          <w:spacing w:val="-7"/>
        </w:rPr>
        <w:t xml:space="preserve"> </w:t>
      </w:r>
      <w:r>
        <w:t>a</w:t>
      </w:r>
      <w:r>
        <w:rPr>
          <w:spacing w:val="-7"/>
        </w:rPr>
        <w:t xml:space="preserve"> </w:t>
      </w:r>
      <w:r>
        <w:t>Quality</w:t>
      </w:r>
      <w:r>
        <w:rPr>
          <w:spacing w:val="-6"/>
        </w:rPr>
        <w:t xml:space="preserve"> </w:t>
      </w:r>
      <w:r>
        <w:t>Progress</w:t>
      </w:r>
      <w:r>
        <w:rPr>
          <w:spacing w:val="-7"/>
        </w:rPr>
        <w:t xml:space="preserve"> </w:t>
      </w:r>
      <w:r>
        <w:rPr>
          <w:spacing w:val="-4"/>
        </w:rPr>
        <w:t>Note</w:t>
      </w:r>
    </w:p>
    <w:p w14:paraId="751A66E6">
      <w:pPr>
        <w:pStyle w:val="7"/>
        <w:spacing w:before="44"/>
        <w:ind w:left="360"/>
      </w:pPr>
      <w:r>
        <w:rPr>
          <w:spacing w:val="-2"/>
        </w:rPr>
        <w:t>Example:</w:t>
      </w:r>
    </w:p>
    <w:p w14:paraId="4BB27497">
      <w:pPr>
        <w:pStyle w:val="7"/>
        <w:spacing w:before="45" w:line="276" w:lineRule="auto"/>
        <w:ind w:left="360" w:right="1435"/>
      </w:pPr>
      <w:r>
        <w:t>“Staff arrived at 2:00 PM. Provided support to Jason with cooking lunch and completing kitchen cleanup per ISP goal. Jason selected grilled cheese and used a visual recipe. Staff provided</w:t>
      </w:r>
      <w:r>
        <w:rPr>
          <w:spacing w:val="-1"/>
        </w:rPr>
        <w:t xml:space="preserve"> </w:t>
      </w:r>
      <w:r>
        <w:t>verbal</w:t>
      </w:r>
      <w:r>
        <w:rPr>
          <w:spacing w:val="-1"/>
        </w:rPr>
        <w:t xml:space="preserve"> </w:t>
      </w:r>
      <w:r>
        <w:t>prompts</w:t>
      </w:r>
      <w:r>
        <w:rPr>
          <w:spacing w:val="-1"/>
        </w:rPr>
        <w:t xml:space="preserve"> </w:t>
      </w:r>
      <w:r>
        <w:t>for stovetop</w:t>
      </w:r>
      <w:r>
        <w:rPr>
          <w:spacing w:val="-1"/>
        </w:rPr>
        <w:t xml:space="preserve"> </w:t>
      </w:r>
      <w:r>
        <w:t>safety.</w:t>
      </w:r>
      <w:r>
        <w:rPr>
          <w:spacing w:val="-1"/>
        </w:rPr>
        <w:t xml:space="preserve"> </w:t>
      </w:r>
      <w:r>
        <w:t>Jason</w:t>
      </w:r>
      <w:r>
        <w:rPr>
          <w:spacing w:val="-1"/>
        </w:rPr>
        <w:t xml:space="preserve"> </w:t>
      </w:r>
      <w:r>
        <w:t>independently</w:t>
      </w:r>
      <w:r>
        <w:rPr>
          <w:spacing w:val="-1"/>
        </w:rPr>
        <w:t xml:space="preserve"> </w:t>
      </w:r>
      <w:r>
        <w:t>cleaned</w:t>
      </w:r>
      <w:r>
        <w:rPr>
          <w:spacing w:val="-1"/>
        </w:rPr>
        <w:t xml:space="preserve"> </w:t>
      </w:r>
      <w:r>
        <w:t>his</w:t>
      </w:r>
      <w:r>
        <w:rPr>
          <w:spacing w:val="-1"/>
        </w:rPr>
        <w:t xml:space="preserve"> </w:t>
      </w:r>
      <w:r>
        <w:t>dishes.</w:t>
      </w:r>
      <w:r>
        <w:rPr>
          <w:spacing w:val="-1"/>
        </w:rPr>
        <w:t xml:space="preserve"> </w:t>
      </w:r>
      <w:r>
        <w:t>He declined the planned community walk due to rain. Discussed alternatives; Jason chose</w:t>
      </w:r>
      <w:r>
        <w:rPr>
          <w:spacing w:val="80"/>
        </w:rPr>
        <w:t xml:space="preserve"> </w:t>
      </w:r>
      <w:r>
        <w:t>to complete a puzzle. No incidents or medical concerns reported. Services ended at 6:00 PM. - Jane Doe”</w:t>
      </w:r>
    </w:p>
    <w:p w14:paraId="2364CC24">
      <w:pPr>
        <w:pStyle w:val="4"/>
        <w:spacing w:before="198"/>
      </w:pPr>
      <w:r>
        <w:rPr>
          <w:rFonts w:ascii="Cambria" w:hAnsi="Cambria"/>
          <w:b w:val="0"/>
        </w:rPr>
        <w:t>▶</w:t>
      </w:r>
      <w:r>
        <w:rPr>
          <w:rFonts w:ascii="Cambria" w:hAnsi="Cambria"/>
          <w:b w:val="0"/>
          <w:spacing w:val="-5"/>
        </w:rPr>
        <w:t xml:space="preserve"> </w:t>
      </w:r>
      <w:r>
        <w:t>Electronic</w:t>
      </w:r>
      <w:r>
        <w:rPr>
          <w:spacing w:val="-3"/>
        </w:rPr>
        <w:t xml:space="preserve"> </w:t>
      </w:r>
      <w:r>
        <w:t>Documentation</w:t>
      </w:r>
      <w:r>
        <w:rPr>
          <w:spacing w:val="-3"/>
        </w:rPr>
        <w:t xml:space="preserve"> </w:t>
      </w:r>
      <w:r>
        <w:rPr>
          <w:spacing w:val="-2"/>
        </w:rPr>
        <w:t>Systems</w:t>
      </w:r>
    </w:p>
    <w:p w14:paraId="7E58D6D8">
      <w:pPr>
        <w:pStyle w:val="9"/>
        <w:numPr>
          <w:ilvl w:val="1"/>
          <w:numId w:val="6"/>
        </w:numPr>
        <w:tabs>
          <w:tab w:val="left" w:pos="564"/>
          <w:tab w:val="left" w:pos="618"/>
        </w:tabs>
        <w:spacing w:before="41" w:after="0" w:line="276" w:lineRule="auto"/>
        <w:ind w:left="564" w:right="1772" w:hanging="204"/>
        <w:jc w:val="left"/>
        <w:rPr>
          <w:sz w:val="24"/>
        </w:rPr>
      </w:pPr>
      <w:r>
        <w:rPr>
          <w:sz w:val="24"/>
        </w:rPr>
        <w:t>If</w:t>
      </w:r>
      <w:r>
        <w:rPr>
          <w:spacing w:val="40"/>
          <w:sz w:val="24"/>
        </w:rPr>
        <w:t xml:space="preserve"> </w:t>
      </w:r>
      <w:r>
        <w:rPr>
          <w:sz w:val="24"/>
        </w:rPr>
        <w:t>using</w:t>
      </w:r>
      <w:r>
        <w:rPr>
          <w:spacing w:val="-4"/>
          <w:sz w:val="24"/>
        </w:rPr>
        <w:t xml:space="preserve"> </w:t>
      </w:r>
      <w:r>
        <w:rPr>
          <w:sz w:val="24"/>
        </w:rPr>
        <w:t>an</w:t>
      </w:r>
      <w:r>
        <w:rPr>
          <w:spacing w:val="-5"/>
          <w:sz w:val="24"/>
        </w:rPr>
        <w:t xml:space="preserve"> </w:t>
      </w:r>
      <w:r>
        <w:rPr>
          <w:sz w:val="24"/>
        </w:rPr>
        <w:t>Electronic</w:t>
      </w:r>
      <w:r>
        <w:rPr>
          <w:spacing w:val="-5"/>
          <w:sz w:val="24"/>
        </w:rPr>
        <w:t xml:space="preserve"> </w:t>
      </w:r>
      <w:r>
        <w:rPr>
          <w:sz w:val="24"/>
        </w:rPr>
        <w:t>Health</w:t>
      </w:r>
      <w:r>
        <w:rPr>
          <w:spacing w:val="-5"/>
          <w:sz w:val="24"/>
        </w:rPr>
        <w:t xml:space="preserve"> </w:t>
      </w:r>
      <w:r>
        <w:rPr>
          <w:sz w:val="24"/>
        </w:rPr>
        <w:t>Record</w:t>
      </w:r>
      <w:r>
        <w:rPr>
          <w:spacing w:val="-5"/>
          <w:sz w:val="24"/>
        </w:rPr>
        <w:t xml:space="preserve"> </w:t>
      </w:r>
      <w:r>
        <w:rPr>
          <w:sz w:val="24"/>
        </w:rPr>
        <w:t>(EHR)</w:t>
      </w:r>
      <w:r>
        <w:rPr>
          <w:spacing w:val="-5"/>
          <w:sz w:val="24"/>
        </w:rPr>
        <w:t xml:space="preserve"> </w:t>
      </w:r>
      <w:r>
        <w:rPr>
          <w:sz w:val="24"/>
        </w:rPr>
        <w:t>or</w:t>
      </w:r>
      <w:r>
        <w:rPr>
          <w:spacing w:val="-4"/>
          <w:sz w:val="24"/>
        </w:rPr>
        <w:t xml:space="preserve"> </w:t>
      </w:r>
      <w:r>
        <w:rPr>
          <w:sz w:val="24"/>
        </w:rPr>
        <w:t>agency-approved</w:t>
      </w:r>
      <w:r>
        <w:rPr>
          <w:spacing w:val="-5"/>
          <w:sz w:val="24"/>
        </w:rPr>
        <w:t xml:space="preserve"> </w:t>
      </w:r>
      <w:r>
        <w:rPr>
          <w:sz w:val="24"/>
        </w:rPr>
        <w:t>platform,</w:t>
      </w:r>
      <w:r>
        <w:rPr>
          <w:spacing w:val="-5"/>
          <w:sz w:val="24"/>
        </w:rPr>
        <w:t xml:space="preserve"> </w:t>
      </w:r>
      <w:r>
        <w:rPr>
          <w:sz w:val="24"/>
        </w:rPr>
        <w:t>staff</w:t>
      </w:r>
      <w:r>
        <w:rPr>
          <w:spacing w:val="-5"/>
          <w:sz w:val="24"/>
        </w:rPr>
        <w:t xml:space="preserve"> </w:t>
      </w:r>
      <w:r>
        <w:rPr>
          <w:sz w:val="24"/>
        </w:rPr>
        <w:t>must log in securely and log out when not in use</w:t>
      </w:r>
    </w:p>
    <w:p w14:paraId="0075BD5C">
      <w:pPr>
        <w:pStyle w:val="9"/>
        <w:numPr>
          <w:ilvl w:val="1"/>
          <w:numId w:val="6"/>
        </w:numPr>
        <w:tabs>
          <w:tab w:val="left" w:pos="618"/>
        </w:tabs>
        <w:spacing w:before="0" w:after="0" w:line="243" w:lineRule="exact"/>
        <w:ind w:left="618" w:right="0" w:hanging="258"/>
        <w:jc w:val="left"/>
        <w:rPr>
          <w:sz w:val="24"/>
        </w:rPr>
      </w:pPr>
      <w:r>
        <w:rPr>
          <w:sz w:val="24"/>
        </w:rPr>
        <w:t>Passwords</w:t>
      </w:r>
      <w:r>
        <w:rPr>
          <w:spacing w:val="-3"/>
          <w:sz w:val="24"/>
        </w:rPr>
        <w:t xml:space="preserve"> </w:t>
      </w:r>
      <w:r>
        <w:rPr>
          <w:sz w:val="24"/>
        </w:rPr>
        <w:t>must</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shared</w:t>
      </w:r>
      <w:r>
        <w:rPr>
          <w:spacing w:val="-3"/>
          <w:sz w:val="24"/>
        </w:rPr>
        <w:t xml:space="preserve"> </w:t>
      </w:r>
      <w:r>
        <w:rPr>
          <w:sz w:val="24"/>
        </w:rPr>
        <w:t>or</w:t>
      </w:r>
      <w:r>
        <w:rPr>
          <w:spacing w:val="-3"/>
          <w:sz w:val="24"/>
        </w:rPr>
        <w:t xml:space="preserve"> </w:t>
      </w:r>
      <w:r>
        <w:rPr>
          <w:sz w:val="24"/>
        </w:rPr>
        <w:t>stored</w:t>
      </w:r>
      <w:r>
        <w:rPr>
          <w:spacing w:val="-3"/>
          <w:sz w:val="24"/>
        </w:rPr>
        <w:t xml:space="preserve"> </w:t>
      </w:r>
      <w:r>
        <w:rPr>
          <w:sz w:val="24"/>
        </w:rPr>
        <w:t>in</w:t>
      </w:r>
      <w:r>
        <w:rPr>
          <w:spacing w:val="-3"/>
          <w:sz w:val="24"/>
        </w:rPr>
        <w:t xml:space="preserve"> </w:t>
      </w:r>
      <w:r>
        <w:rPr>
          <w:sz w:val="24"/>
        </w:rPr>
        <w:t>accessible</w:t>
      </w:r>
      <w:r>
        <w:rPr>
          <w:spacing w:val="-3"/>
          <w:sz w:val="24"/>
        </w:rPr>
        <w:t xml:space="preserve"> </w:t>
      </w:r>
      <w:r>
        <w:rPr>
          <w:spacing w:val="-2"/>
          <w:sz w:val="24"/>
        </w:rPr>
        <w:t>locations</w:t>
      </w:r>
    </w:p>
    <w:p w14:paraId="2C303ACF">
      <w:pPr>
        <w:pStyle w:val="9"/>
        <w:numPr>
          <w:ilvl w:val="1"/>
          <w:numId w:val="6"/>
        </w:numPr>
        <w:tabs>
          <w:tab w:val="left" w:pos="564"/>
          <w:tab w:val="left" w:pos="618"/>
        </w:tabs>
        <w:spacing w:before="43" w:after="0" w:line="276" w:lineRule="auto"/>
        <w:ind w:left="564" w:right="2246" w:hanging="204"/>
        <w:jc w:val="left"/>
        <w:rPr>
          <w:sz w:val="24"/>
        </w:rPr>
      </w:pPr>
      <w:r>
        <w:rPr>
          <w:sz w:val="24"/>
        </w:rPr>
        <w:t>All</w:t>
      </w:r>
      <w:r>
        <w:rPr>
          <w:spacing w:val="40"/>
          <w:sz w:val="24"/>
        </w:rPr>
        <w:t xml:space="preserve"> </w:t>
      </w:r>
      <w:r>
        <w:rPr>
          <w:sz w:val="24"/>
        </w:rPr>
        <w:t>entries</w:t>
      </w:r>
      <w:r>
        <w:rPr>
          <w:spacing w:val="-3"/>
          <w:sz w:val="24"/>
        </w:rPr>
        <w:t xml:space="preserve"> </w:t>
      </w:r>
      <w:r>
        <w:rPr>
          <w:sz w:val="24"/>
        </w:rPr>
        <w:t>must</w:t>
      </w:r>
      <w:r>
        <w:rPr>
          <w:spacing w:val="-3"/>
          <w:sz w:val="24"/>
        </w:rPr>
        <w:t xml:space="preserve"> </w:t>
      </w:r>
      <w:r>
        <w:rPr>
          <w:sz w:val="24"/>
        </w:rPr>
        <w:t>meet</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standards</w:t>
      </w:r>
      <w:r>
        <w:rPr>
          <w:spacing w:val="-3"/>
          <w:sz w:val="24"/>
        </w:rPr>
        <w:t xml:space="preserve"> </w:t>
      </w:r>
      <w:r>
        <w:rPr>
          <w:sz w:val="24"/>
        </w:rPr>
        <w:t>of</w:t>
      </w:r>
      <w:r>
        <w:rPr>
          <w:spacing w:val="-3"/>
          <w:sz w:val="24"/>
        </w:rPr>
        <w:t xml:space="preserve"> </w:t>
      </w:r>
      <w:r>
        <w:rPr>
          <w:sz w:val="24"/>
        </w:rPr>
        <w:t>accuracy</w:t>
      </w:r>
      <w:r>
        <w:rPr>
          <w:spacing w:val="-3"/>
          <w:sz w:val="24"/>
        </w:rPr>
        <w:t xml:space="preserve"> </w:t>
      </w:r>
      <w:r>
        <w:rPr>
          <w:sz w:val="24"/>
        </w:rPr>
        <w:t>and</w:t>
      </w:r>
      <w:r>
        <w:rPr>
          <w:spacing w:val="-3"/>
          <w:sz w:val="24"/>
        </w:rPr>
        <w:t xml:space="preserve"> </w:t>
      </w:r>
      <w:r>
        <w:rPr>
          <w:sz w:val="24"/>
        </w:rPr>
        <w:t>timeliness</w:t>
      </w:r>
      <w:r>
        <w:rPr>
          <w:spacing w:val="-3"/>
          <w:sz w:val="24"/>
        </w:rPr>
        <w:t xml:space="preserve"> </w:t>
      </w:r>
      <w:r>
        <w:rPr>
          <w:sz w:val="24"/>
        </w:rPr>
        <w:t>as</w:t>
      </w:r>
      <w:r>
        <w:rPr>
          <w:spacing w:val="-3"/>
          <w:sz w:val="24"/>
        </w:rPr>
        <w:t xml:space="preserve"> </w:t>
      </w:r>
      <w:r>
        <w:rPr>
          <w:sz w:val="24"/>
        </w:rPr>
        <w:t xml:space="preserve">paper </w:t>
      </w:r>
      <w:r>
        <w:rPr>
          <w:spacing w:val="-2"/>
          <w:sz w:val="24"/>
        </w:rPr>
        <w:t>documentation</w:t>
      </w:r>
    </w:p>
    <w:p w14:paraId="4E71289E">
      <w:pPr>
        <w:pStyle w:val="4"/>
        <w:spacing w:before="255"/>
        <w:ind w:left="357"/>
      </w:pPr>
      <w:r>
        <w:rPr>
          <w:rFonts w:ascii="Cambria" w:hAnsi="Cambria"/>
          <w:b w:val="0"/>
        </w:rPr>
        <w:t>▶</w:t>
      </w:r>
      <w:r>
        <w:rPr>
          <w:rFonts w:ascii="Cambria" w:hAnsi="Cambria"/>
          <w:b w:val="0"/>
          <w:spacing w:val="-4"/>
        </w:rPr>
        <w:t xml:space="preserve"> </w:t>
      </w:r>
      <w:r>
        <w:t>Common</w:t>
      </w:r>
      <w:r>
        <w:rPr>
          <w:spacing w:val="-4"/>
        </w:rPr>
        <w:t xml:space="preserve"> </w:t>
      </w:r>
      <w:r>
        <w:t>Documentation</w:t>
      </w:r>
      <w:r>
        <w:rPr>
          <w:spacing w:val="-4"/>
        </w:rPr>
        <w:t xml:space="preserve"> </w:t>
      </w:r>
      <w:r>
        <w:t>Errors</w:t>
      </w:r>
      <w:r>
        <w:rPr>
          <w:spacing w:val="-4"/>
        </w:rPr>
        <w:t xml:space="preserve"> </w:t>
      </w:r>
      <w:r>
        <w:t>to</w:t>
      </w:r>
      <w:r>
        <w:rPr>
          <w:spacing w:val="-4"/>
        </w:rPr>
        <w:t xml:space="preserve"> </w:t>
      </w:r>
      <w:r>
        <w:rPr>
          <w:spacing w:val="-2"/>
        </w:rPr>
        <w:t>Avoid</w:t>
      </w:r>
    </w:p>
    <w:p w14:paraId="4530FC4F">
      <w:pPr>
        <w:pStyle w:val="9"/>
        <w:numPr>
          <w:ilvl w:val="1"/>
          <w:numId w:val="6"/>
        </w:numPr>
        <w:tabs>
          <w:tab w:val="left" w:pos="618"/>
        </w:tabs>
        <w:spacing w:before="39" w:after="0" w:line="290" w:lineRule="exact"/>
        <w:ind w:left="618" w:right="0" w:hanging="258"/>
        <w:jc w:val="left"/>
        <w:rPr>
          <w:sz w:val="24"/>
        </w:rPr>
      </w:pPr>
      <w:r>
        <w:rPr>
          <w:sz w:val="24"/>
        </w:rPr>
        <w:t>Omitting</w:t>
      </w:r>
      <w:r>
        <w:rPr>
          <w:spacing w:val="-5"/>
          <w:sz w:val="24"/>
        </w:rPr>
        <w:t xml:space="preserve"> </w:t>
      </w:r>
      <w:r>
        <w:rPr>
          <w:sz w:val="24"/>
        </w:rPr>
        <w:t>the</w:t>
      </w:r>
      <w:r>
        <w:rPr>
          <w:spacing w:val="-4"/>
          <w:sz w:val="24"/>
        </w:rPr>
        <w:t xml:space="preserve"> </w:t>
      </w:r>
      <w:r>
        <w:rPr>
          <w:sz w:val="24"/>
        </w:rPr>
        <w:t>date</w:t>
      </w:r>
      <w:r>
        <w:rPr>
          <w:spacing w:val="-4"/>
          <w:sz w:val="24"/>
        </w:rPr>
        <w:t xml:space="preserve"> </w:t>
      </w:r>
      <w:r>
        <w:rPr>
          <w:sz w:val="24"/>
        </w:rPr>
        <w:t>or</w:t>
      </w:r>
      <w:r>
        <w:rPr>
          <w:spacing w:val="-4"/>
          <w:sz w:val="24"/>
        </w:rPr>
        <w:t xml:space="preserve"> </w:t>
      </w:r>
      <w:r>
        <w:rPr>
          <w:sz w:val="24"/>
        </w:rPr>
        <w:t>service</w:t>
      </w:r>
      <w:r>
        <w:rPr>
          <w:spacing w:val="-4"/>
          <w:sz w:val="24"/>
        </w:rPr>
        <w:t xml:space="preserve"> time</w:t>
      </w:r>
    </w:p>
    <w:p w14:paraId="06CF261E">
      <w:pPr>
        <w:pStyle w:val="9"/>
        <w:numPr>
          <w:ilvl w:val="1"/>
          <w:numId w:val="6"/>
        </w:numPr>
        <w:tabs>
          <w:tab w:val="left" w:pos="564"/>
          <w:tab w:val="left" w:pos="618"/>
        </w:tabs>
        <w:spacing w:before="2" w:after="0" w:line="235" w:lineRule="auto"/>
        <w:ind w:left="564" w:right="4057" w:hanging="204"/>
        <w:jc w:val="left"/>
        <w:rPr>
          <w:sz w:val="24"/>
        </w:rPr>
      </w:pPr>
      <w:r>
        <w:rPr>
          <w:sz w:val="24"/>
        </w:rPr>
        <w:t>Using</w:t>
      </w:r>
      <w:r>
        <w:rPr>
          <w:spacing w:val="40"/>
          <w:sz w:val="24"/>
        </w:rPr>
        <w:t xml:space="preserve"> </w:t>
      </w:r>
      <w:r>
        <w:rPr>
          <w:sz w:val="24"/>
        </w:rPr>
        <w:t>vague</w:t>
      </w:r>
      <w:r>
        <w:rPr>
          <w:spacing w:val="-4"/>
          <w:sz w:val="24"/>
        </w:rPr>
        <w:t xml:space="preserve"> </w:t>
      </w:r>
      <w:r>
        <w:rPr>
          <w:sz w:val="24"/>
        </w:rPr>
        <w:t>or</w:t>
      </w:r>
      <w:r>
        <w:rPr>
          <w:spacing w:val="-4"/>
          <w:sz w:val="24"/>
        </w:rPr>
        <w:t xml:space="preserve"> </w:t>
      </w:r>
      <w:r>
        <w:rPr>
          <w:sz w:val="24"/>
        </w:rPr>
        <w:t>unclear</w:t>
      </w:r>
      <w:r>
        <w:rPr>
          <w:spacing w:val="-4"/>
          <w:sz w:val="24"/>
        </w:rPr>
        <w:t xml:space="preserve"> </w:t>
      </w:r>
      <w:r>
        <w:rPr>
          <w:sz w:val="24"/>
        </w:rPr>
        <w:t>language</w:t>
      </w:r>
      <w:r>
        <w:rPr>
          <w:spacing w:val="-4"/>
          <w:sz w:val="24"/>
        </w:rPr>
        <w:t xml:space="preserve"> </w:t>
      </w:r>
      <w:r>
        <w:rPr>
          <w:sz w:val="24"/>
        </w:rPr>
        <w:t>(e.g.,</w:t>
      </w:r>
      <w:r>
        <w:rPr>
          <w:spacing w:val="-4"/>
          <w:sz w:val="24"/>
        </w:rPr>
        <w:t xml:space="preserve"> </w:t>
      </w:r>
      <w:r>
        <w:rPr>
          <w:sz w:val="24"/>
        </w:rPr>
        <w:t>“Did</w:t>
      </w:r>
      <w:r>
        <w:rPr>
          <w:spacing w:val="-4"/>
          <w:sz w:val="24"/>
        </w:rPr>
        <w:t xml:space="preserve"> </w:t>
      </w:r>
      <w:r>
        <w:rPr>
          <w:sz w:val="24"/>
        </w:rPr>
        <w:t>some</w:t>
      </w:r>
      <w:r>
        <w:rPr>
          <w:spacing w:val="-4"/>
          <w:sz w:val="24"/>
        </w:rPr>
        <w:t xml:space="preserve"> </w:t>
      </w:r>
      <w:r>
        <w:rPr>
          <w:sz w:val="24"/>
        </w:rPr>
        <w:t>stuff</w:t>
      </w:r>
      <w:r>
        <w:rPr>
          <w:spacing w:val="-4"/>
          <w:sz w:val="24"/>
        </w:rPr>
        <w:t xml:space="preserve"> </w:t>
      </w:r>
      <w:r>
        <w:rPr>
          <w:sz w:val="24"/>
        </w:rPr>
        <w:t xml:space="preserve">with </w:t>
      </w:r>
      <w:r>
        <w:rPr>
          <w:spacing w:val="-2"/>
          <w:sz w:val="24"/>
        </w:rPr>
        <w:t>client”)</w:t>
      </w:r>
    </w:p>
    <w:p w14:paraId="637743C5">
      <w:pPr>
        <w:pStyle w:val="9"/>
        <w:numPr>
          <w:ilvl w:val="1"/>
          <w:numId w:val="6"/>
        </w:numPr>
        <w:tabs>
          <w:tab w:val="left" w:pos="618"/>
        </w:tabs>
        <w:spacing w:before="0" w:after="0" w:line="288" w:lineRule="exact"/>
        <w:ind w:left="618" w:right="0" w:hanging="258"/>
        <w:jc w:val="left"/>
        <w:rPr>
          <w:sz w:val="24"/>
        </w:rPr>
      </w:pPr>
      <w:r>
        <w:rPr>
          <w:sz w:val="24"/>
        </w:rPr>
        <w:t>Subjective</w:t>
      </w:r>
      <w:r>
        <w:rPr>
          <w:spacing w:val="-2"/>
          <w:sz w:val="24"/>
        </w:rPr>
        <w:t xml:space="preserve"> </w:t>
      </w:r>
      <w:r>
        <w:rPr>
          <w:sz w:val="24"/>
        </w:rPr>
        <w:t>judgments</w:t>
      </w:r>
      <w:r>
        <w:rPr>
          <w:spacing w:val="-2"/>
          <w:sz w:val="24"/>
        </w:rPr>
        <w:t xml:space="preserve"> </w:t>
      </w:r>
      <w:r>
        <w:rPr>
          <w:sz w:val="24"/>
        </w:rPr>
        <w:t>(e.g.,</w:t>
      </w:r>
      <w:r>
        <w:rPr>
          <w:spacing w:val="-2"/>
          <w:sz w:val="24"/>
        </w:rPr>
        <w:t xml:space="preserve"> </w:t>
      </w:r>
      <w:r>
        <w:rPr>
          <w:sz w:val="24"/>
        </w:rPr>
        <w:t>“He</w:t>
      </w:r>
      <w:r>
        <w:rPr>
          <w:spacing w:val="-2"/>
          <w:sz w:val="24"/>
        </w:rPr>
        <w:t xml:space="preserve"> </w:t>
      </w:r>
      <w:r>
        <w:rPr>
          <w:sz w:val="24"/>
        </w:rPr>
        <w:t>was</w:t>
      </w:r>
      <w:r>
        <w:rPr>
          <w:spacing w:val="-2"/>
          <w:sz w:val="24"/>
        </w:rPr>
        <w:t xml:space="preserve"> </w:t>
      </w:r>
      <w:r>
        <w:rPr>
          <w:sz w:val="24"/>
        </w:rPr>
        <w:t>annoying</w:t>
      </w:r>
      <w:r>
        <w:rPr>
          <w:spacing w:val="-2"/>
          <w:sz w:val="24"/>
        </w:rPr>
        <w:t xml:space="preserve"> today”)</w:t>
      </w:r>
    </w:p>
    <w:p w14:paraId="6A066303">
      <w:pPr>
        <w:pStyle w:val="9"/>
        <w:numPr>
          <w:ilvl w:val="1"/>
          <w:numId w:val="6"/>
        </w:numPr>
        <w:tabs>
          <w:tab w:val="left" w:pos="618"/>
        </w:tabs>
        <w:spacing w:before="0" w:after="0" w:line="288" w:lineRule="exact"/>
        <w:ind w:left="618" w:right="0" w:hanging="258"/>
        <w:jc w:val="left"/>
        <w:rPr>
          <w:sz w:val="24"/>
        </w:rPr>
      </w:pPr>
      <w:r>
        <w:rPr>
          <w:sz w:val="24"/>
        </w:rPr>
        <w:t>Failing</w:t>
      </w:r>
      <w:r>
        <w:rPr>
          <w:spacing w:val="-5"/>
          <w:sz w:val="24"/>
        </w:rPr>
        <w:t xml:space="preserve"> </w:t>
      </w:r>
      <w:r>
        <w:rPr>
          <w:sz w:val="24"/>
        </w:rPr>
        <w:t>to</w:t>
      </w:r>
      <w:r>
        <w:rPr>
          <w:spacing w:val="-5"/>
          <w:sz w:val="24"/>
        </w:rPr>
        <w:t xml:space="preserve"> </w:t>
      </w:r>
      <w:r>
        <w:rPr>
          <w:sz w:val="24"/>
        </w:rPr>
        <w:t>relate</w:t>
      </w:r>
      <w:r>
        <w:rPr>
          <w:spacing w:val="-5"/>
          <w:sz w:val="24"/>
        </w:rPr>
        <w:t xml:space="preserve"> </w:t>
      </w:r>
      <w:r>
        <w:rPr>
          <w:sz w:val="24"/>
        </w:rPr>
        <w:t>activities</w:t>
      </w:r>
      <w:r>
        <w:rPr>
          <w:spacing w:val="-5"/>
          <w:sz w:val="24"/>
        </w:rPr>
        <w:t xml:space="preserve"> </w:t>
      </w:r>
      <w:r>
        <w:rPr>
          <w:sz w:val="24"/>
        </w:rPr>
        <w:t>to</w:t>
      </w:r>
      <w:r>
        <w:rPr>
          <w:spacing w:val="-5"/>
          <w:sz w:val="24"/>
        </w:rPr>
        <w:t xml:space="preserve"> </w:t>
      </w:r>
      <w:r>
        <w:rPr>
          <w:sz w:val="24"/>
        </w:rPr>
        <w:t>ISP</w:t>
      </w:r>
      <w:r>
        <w:rPr>
          <w:spacing w:val="-5"/>
          <w:sz w:val="24"/>
        </w:rPr>
        <w:t xml:space="preserve"> </w:t>
      </w:r>
      <w:r>
        <w:rPr>
          <w:spacing w:val="-2"/>
          <w:sz w:val="24"/>
        </w:rPr>
        <w:t>goals</w:t>
      </w:r>
    </w:p>
    <w:p w14:paraId="4DCF7D2E">
      <w:pPr>
        <w:pStyle w:val="9"/>
        <w:numPr>
          <w:ilvl w:val="1"/>
          <w:numId w:val="6"/>
        </w:numPr>
        <w:tabs>
          <w:tab w:val="left" w:pos="619"/>
        </w:tabs>
        <w:spacing w:before="0" w:after="0" w:line="290" w:lineRule="exact"/>
        <w:ind w:left="619" w:right="0" w:hanging="259"/>
        <w:jc w:val="left"/>
        <w:rPr>
          <w:sz w:val="24"/>
        </w:rPr>
      </w:pPr>
      <w:r>
        <w:rPr>
          <w:sz w:val="24"/>
        </w:rPr>
        <w:t>Late</w:t>
      </w:r>
      <w:r>
        <w:rPr>
          <w:spacing w:val="2"/>
          <w:sz w:val="24"/>
        </w:rPr>
        <w:t xml:space="preserve"> </w:t>
      </w:r>
      <w:r>
        <w:rPr>
          <w:sz w:val="24"/>
        </w:rPr>
        <w:t>or</w:t>
      </w:r>
      <w:r>
        <w:rPr>
          <w:spacing w:val="3"/>
          <w:sz w:val="24"/>
        </w:rPr>
        <w:t xml:space="preserve"> </w:t>
      </w:r>
      <w:r>
        <w:rPr>
          <w:sz w:val="24"/>
        </w:rPr>
        <w:t>backdated</w:t>
      </w:r>
      <w:r>
        <w:rPr>
          <w:spacing w:val="2"/>
          <w:sz w:val="24"/>
        </w:rPr>
        <w:t xml:space="preserve"> </w:t>
      </w:r>
      <w:r>
        <w:rPr>
          <w:sz w:val="24"/>
        </w:rPr>
        <w:t>entries</w:t>
      </w:r>
      <w:r>
        <w:rPr>
          <w:spacing w:val="3"/>
          <w:sz w:val="24"/>
        </w:rPr>
        <w:t xml:space="preserve"> </w:t>
      </w:r>
      <w:r>
        <w:rPr>
          <w:sz w:val="24"/>
        </w:rPr>
        <w:t>without</w:t>
      </w:r>
      <w:r>
        <w:rPr>
          <w:spacing w:val="3"/>
          <w:sz w:val="24"/>
        </w:rPr>
        <w:t xml:space="preserve"> </w:t>
      </w:r>
      <w:r>
        <w:rPr>
          <w:spacing w:val="-2"/>
          <w:sz w:val="24"/>
        </w:rPr>
        <w:t>explanation</w:t>
      </w:r>
    </w:p>
    <w:p w14:paraId="2737A1B9">
      <w:pPr>
        <w:pStyle w:val="9"/>
        <w:spacing w:after="0" w:line="290" w:lineRule="exact"/>
        <w:jc w:val="left"/>
        <w:rPr>
          <w:sz w:val="24"/>
        </w:rPr>
        <w:sectPr>
          <w:pgSz w:w="12240" w:h="15840"/>
          <w:pgMar w:top="1360" w:right="360" w:bottom="720" w:left="1440" w:header="0" w:footer="523" w:gutter="0"/>
          <w:cols w:space="720" w:num="1"/>
        </w:sectPr>
      </w:pPr>
    </w:p>
    <w:p w14:paraId="4CA001A0">
      <w:pPr>
        <w:pStyle w:val="4"/>
        <w:spacing w:before="39"/>
        <w:ind w:left="360"/>
      </w:pPr>
      <w:r>
        <w:t>Acknowledgment</w:t>
      </w:r>
      <w:r>
        <w:rPr>
          <w:spacing w:val="-3"/>
        </w:rPr>
        <w:t xml:space="preserve"> </w:t>
      </w:r>
      <w:r>
        <w:t>of</w:t>
      </w:r>
      <w:r>
        <w:rPr>
          <w:spacing w:val="-3"/>
        </w:rPr>
        <w:t xml:space="preserve"> </w:t>
      </w:r>
      <w:r>
        <w:t>Documentation</w:t>
      </w:r>
      <w:r>
        <w:rPr>
          <w:spacing w:val="-3"/>
        </w:rPr>
        <w:t xml:space="preserve"> </w:t>
      </w:r>
      <w:r>
        <w:rPr>
          <w:spacing w:val="-2"/>
        </w:rPr>
        <w:t>Policy</w:t>
      </w:r>
    </w:p>
    <w:p w14:paraId="735017D6">
      <w:pPr>
        <w:pStyle w:val="7"/>
        <w:spacing w:before="44" w:line="276" w:lineRule="auto"/>
        <w:ind w:left="360" w:right="1821"/>
      </w:pPr>
      <w:r>
        <w:t xml:space="preserve">I acknowledge that I have read, understand, and agree to follow the documentation standards for Habilitation Services. I understand that proper documentation is a requirement of my role and a critical component of compliance with ODP </w:t>
      </w:r>
      <w:r>
        <w:rPr>
          <w:spacing w:val="-2"/>
        </w:rPr>
        <w:t>regulations.</w:t>
      </w:r>
    </w:p>
    <w:p w14:paraId="3FFD0B33">
      <w:pPr>
        <w:pStyle w:val="7"/>
        <w:spacing w:before="8"/>
        <w:rPr>
          <w:sz w:val="9"/>
        </w:rPr>
      </w:pPr>
      <w:r>
        <w:rPr>
          <w:sz w:val="9"/>
        </w:rPr>
        <mc:AlternateContent>
          <mc:Choice Requires="wps">
            <w:drawing>
              <wp:anchor distT="0" distB="0" distL="0" distR="0" simplePos="0" relativeHeight="251672576" behindDoc="1" locked="0" layoutInCell="1" allowOverlap="1">
                <wp:simplePos x="0" y="0"/>
                <wp:positionH relativeFrom="page">
                  <wp:posOffset>1108075</wp:posOffset>
                </wp:positionH>
                <wp:positionV relativeFrom="paragraph">
                  <wp:posOffset>94615</wp:posOffset>
                </wp:positionV>
                <wp:extent cx="6168390" cy="1006475"/>
                <wp:effectExtent l="0" t="0" r="0" b="0"/>
                <wp:wrapTopAndBottom/>
                <wp:docPr id="40" name="Textbox 40"/>
                <wp:cNvGraphicFramePr/>
                <a:graphic xmlns:a="http://schemas.openxmlformats.org/drawingml/2006/main">
                  <a:graphicData uri="http://schemas.microsoft.com/office/word/2010/wordprocessingShape">
                    <wps:wsp>
                      <wps:cNvSpPr txBox="1"/>
                      <wps:spPr>
                        <a:xfrm>
                          <a:off x="0" y="0"/>
                          <a:ext cx="6168390" cy="1006475"/>
                        </a:xfrm>
                        <a:prstGeom prst="rect">
                          <a:avLst/>
                        </a:prstGeom>
                        <a:solidFill>
                          <a:srgbClr val="E0E0E0"/>
                        </a:solidFill>
                        <a:ln w="9525">
                          <a:solidFill>
                            <a:srgbClr val="000000"/>
                          </a:solidFill>
                          <a:prstDash val="solid"/>
                        </a:ln>
                      </wps:spPr>
                      <wps:txbx>
                        <w:txbxContent>
                          <w:p w14:paraId="67B1CBEE">
                            <w:pPr>
                              <w:pStyle w:val="7"/>
                              <w:tabs>
                                <w:tab w:val="left" w:pos="5147"/>
                              </w:tabs>
                              <w:spacing w:before="42"/>
                              <w:ind w:left="47"/>
                              <w:rPr>
                                <w:rFonts w:ascii="Times New Roman"/>
                                <w:color w:val="000000"/>
                              </w:rPr>
                            </w:pPr>
                            <w:r>
                              <w:rPr>
                                <w:color w:val="000000"/>
                              </w:rPr>
                              <w:t xml:space="preserve">Staff Name (Print): </w:t>
                            </w:r>
                            <w:r>
                              <w:rPr>
                                <w:rFonts w:ascii="Times New Roman"/>
                                <w:color w:val="000000"/>
                                <w:u w:val="single"/>
                              </w:rPr>
                              <w:tab/>
                            </w:r>
                          </w:p>
                          <w:p w14:paraId="305AB6DD">
                            <w:pPr>
                              <w:pStyle w:val="7"/>
                              <w:tabs>
                                <w:tab w:val="left" w:pos="5301"/>
                                <w:tab w:val="left" w:pos="5578"/>
                                <w:tab w:val="left" w:pos="8072"/>
                              </w:tabs>
                              <w:spacing w:before="245"/>
                              <w:ind w:left="47"/>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7E4497DB">
                            <w:pPr>
                              <w:pStyle w:val="7"/>
                              <w:tabs>
                                <w:tab w:val="left" w:pos="5297"/>
                                <w:tab w:val="left" w:pos="5561"/>
                                <w:tab w:val="left" w:pos="8055"/>
                              </w:tabs>
                              <w:spacing w:before="245"/>
                              <w:ind w:left="47"/>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40" o:spid="_x0000_s1026" o:spt="202" type="#_x0000_t202" style="position:absolute;left:0pt;margin-left:87.25pt;margin-top:7.45pt;height:79.25pt;width:485.7pt;mso-position-horizontal-relative:page;mso-wrap-distance-bottom:0pt;mso-wrap-distance-top:0pt;z-index:-251643904;mso-width-relative:page;mso-height-relative:page;" fillcolor="#E0E0E0" filled="t" stroked="t" coordsize="21600,21600" o:gfxdata="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F78zjXAAAACwEAAA8AAAAAAAAAAQAgAAAAIgAAAGRycy9kb3ducmV2LnhtbFBLAQIUABQAAAAI&#10;AIdO4kDX4YYI7gEAAA4EAAAOAAAAAAAAAAEAIAAAACYBAABkcnMvZTJvRG9jLnhtbFBLBQYAAAAA&#10;BgAGAFkBAACGBQAAAAA=&#10;">
                <v:fill on="t" focussize="0,0"/>
                <v:stroke color="#000000" joinstyle="round"/>
                <v:imagedata o:title=""/>
                <o:lock v:ext="edit" aspectratio="f"/>
                <v:textbox inset="0mm,0mm,0mm,0mm">
                  <w:txbxContent>
                    <w:p w14:paraId="67B1CBEE">
                      <w:pPr>
                        <w:pStyle w:val="7"/>
                        <w:tabs>
                          <w:tab w:val="left" w:pos="5147"/>
                        </w:tabs>
                        <w:spacing w:before="42"/>
                        <w:ind w:left="47"/>
                        <w:rPr>
                          <w:rFonts w:ascii="Times New Roman"/>
                          <w:color w:val="000000"/>
                        </w:rPr>
                      </w:pPr>
                      <w:r>
                        <w:rPr>
                          <w:color w:val="000000"/>
                        </w:rPr>
                        <w:t xml:space="preserve">Staff Name (Print): </w:t>
                      </w:r>
                      <w:r>
                        <w:rPr>
                          <w:rFonts w:ascii="Times New Roman"/>
                          <w:color w:val="000000"/>
                          <w:u w:val="single"/>
                        </w:rPr>
                        <w:tab/>
                      </w:r>
                    </w:p>
                    <w:p w14:paraId="305AB6DD">
                      <w:pPr>
                        <w:pStyle w:val="7"/>
                        <w:tabs>
                          <w:tab w:val="left" w:pos="5301"/>
                          <w:tab w:val="left" w:pos="5578"/>
                          <w:tab w:val="left" w:pos="8072"/>
                        </w:tabs>
                        <w:spacing w:before="245"/>
                        <w:ind w:left="47"/>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7E4497DB">
                      <w:pPr>
                        <w:pStyle w:val="7"/>
                        <w:tabs>
                          <w:tab w:val="left" w:pos="5297"/>
                          <w:tab w:val="left" w:pos="5561"/>
                          <w:tab w:val="left" w:pos="8055"/>
                        </w:tabs>
                        <w:spacing w:before="245"/>
                        <w:ind w:left="47"/>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v:textbox>
                <w10:wrap type="topAndBottom"/>
              </v:shape>
            </w:pict>
          </mc:Fallback>
        </mc:AlternateContent>
      </w:r>
    </w:p>
    <w:p w14:paraId="13F37FB2">
      <w:pPr>
        <w:pStyle w:val="7"/>
        <w:spacing w:after="0"/>
        <w:rPr>
          <w:sz w:val="9"/>
        </w:rPr>
        <w:sectPr>
          <w:pgSz w:w="12240" w:h="15840"/>
          <w:pgMar w:top="1400" w:right="360" w:bottom="720" w:left="1440" w:header="0" w:footer="523" w:gutter="0"/>
          <w:cols w:space="720" w:num="1"/>
        </w:sectPr>
      </w:pPr>
    </w:p>
    <w:p w14:paraId="439382C5">
      <w:pPr>
        <w:pStyle w:val="2"/>
      </w:pPr>
      <w:r>
        <w:rPr>
          <w:color w:val="365F91"/>
        </w:rPr>
        <w:t>Fire</w:t>
      </w:r>
      <w:r>
        <w:rPr>
          <w:color w:val="365F91"/>
          <w:spacing w:val="-5"/>
        </w:rPr>
        <w:t xml:space="preserve"> </w:t>
      </w:r>
      <w:r>
        <w:rPr>
          <w:color w:val="365F91"/>
        </w:rPr>
        <w:t>Safety</w:t>
      </w:r>
      <w:r>
        <w:rPr>
          <w:color w:val="365F91"/>
          <w:spacing w:val="-5"/>
        </w:rPr>
        <w:t xml:space="preserve"> </w:t>
      </w:r>
      <w:r>
        <w:rPr>
          <w:color w:val="365F91"/>
        </w:rPr>
        <w:t>&amp;</w:t>
      </w:r>
      <w:r>
        <w:rPr>
          <w:color w:val="365F91"/>
          <w:spacing w:val="-4"/>
        </w:rPr>
        <w:t xml:space="preserve"> </w:t>
      </w:r>
      <w:r>
        <w:rPr>
          <w:color w:val="365F91"/>
        </w:rPr>
        <w:t>Emergency</w:t>
      </w:r>
      <w:r>
        <w:rPr>
          <w:color w:val="365F91"/>
          <w:spacing w:val="-5"/>
        </w:rPr>
        <w:t xml:space="preserve"> </w:t>
      </w:r>
      <w:r>
        <w:rPr>
          <w:color w:val="365F91"/>
        </w:rPr>
        <w:t>Protocols</w:t>
      </w:r>
      <w:r>
        <w:rPr>
          <w:color w:val="365F91"/>
          <w:spacing w:val="-4"/>
        </w:rPr>
        <w:t xml:space="preserve"> </w:t>
      </w:r>
      <w:r>
        <w:rPr>
          <w:color w:val="365F91"/>
        </w:rPr>
        <w:t>–</w:t>
      </w:r>
      <w:r>
        <w:rPr>
          <w:color w:val="365F91"/>
          <w:spacing w:val="-5"/>
        </w:rPr>
        <w:t xml:space="preserve"> </w:t>
      </w:r>
      <w:r>
        <w:rPr>
          <w:color w:val="365F91"/>
        </w:rPr>
        <w:t>Habilitation</w:t>
      </w:r>
      <w:r>
        <w:rPr>
          <w:color w:val="365F91"/>
          <w:spacing w:val="-5"/>
        </w:rPr>
        <w:t xml:space="preserve"> </w:t>
      </w:r>
      <w:r>
        <w:rPr>
          <w:color w:val="365F91"/>
        </w:rPr>
        <w:t>Services</w:t>
      </w:r>
      <w:r>
        <w:rPr>
          <w:color w:val="365F91"/>
          <w:spacing w:val="-4"/>
        </w:rPr>
        <w:t xml:space="preserve"> </w:t>
      </w:r>
      <w:r>
        <w:rPr>
          <w:color w:val="365F91"/>
          <w:spacing w:val="-2"/>
        </w:rPr>
        <w:t>(ODP)</w:t>
      </w:r>
    </w:p>
    <w:p w14:paraId="198DD594">
      <w:pPr>
        <w:spacing w:before="53" w:line="276" w:lineRule="auto"/>
        <w:ind w:left="360" w:right="1515" w:firstLine="0"/>
        <w:jc w:val="left"/>
        <w:rPr>
          <w:rFonts w:ascii="Cambria" w:hAnsi="Cambria"/>
          <w:sz w:val="22"/>
        </w:rPr>
      </w:pPr>
      <w:r>
        <w:rPr>
          <w:rFonts w:ascii="Cambria" w:hAnsi="Cambria"/>
          <w:sz w:val="22"/>
        </w:rPr>
        <w:t>This document outlines agency-specific fire safety and emergency response procedures in alignment</w:t>
      </w:r>
      <w:r>
        <w:rPr>
          <w:rFonts w:ascii="Cambria" w:hAnsi="Cambria"/>
          <w:spacing w:val="-3"/>
          <w:sz w:val="22"/>
        </w:rPr>
        <w:t xml:space="preserve"> </w:t>
      </w:r>
      <w:r>
        <w:rPr>
          <w:rFonts w:ascii="Cambria" w:hAnsi="Cambria"/>
          <w:sz w:val="22"/>
        </w:rPr>
        <w:t>with</w:t>
      </w:r>
      <w:r>
        <w:rPr>
          <w:rFonts w:ascii="Cambria" w:hAnsi="Cambria"/>
          <w:spacing w:val="-2"/>
          <w:sz w:val="22"/>
        </w:rPr>
        <w:t xml:space="preserve"> </w:t>
      </w:r>
      <w:r>
        <w:rPr>
          <w:rFonts w:ascii="Cambria" w:hAnsi="Cambria"/>
          <w:sz w:val="22"/>
        </w:rPr>
        <w:t>Pennsylvania’s</w:t>
      </w:r>
      <w:r>
        <w:rPr>
          <w:rFonts w:ascii="Cambria" w:hAnsi="Cambria"/>
          <w:spacing w:val="-2"/>
          <w:sz w:val="22"/>
        </w:rPr>
        <w:t xml:space="preserve"> </w:t>
      </w:r>
      <w:r>
        <w:rPr>
          <w:rFonts w:ascii="Cambria" w:hAnsi="Cambria"/>
          <w:sz w:val="22"/>
        </w:rPr>
        <w:t>Office</w:t>
      </w:r>
      <w:r>
        <w:rPr>
          <w:rFonts w:ascii="Cambria" w:hAnsi="Cambria"/>
          <w:spacing w:val="-2"/>
          <w:sz w:val="22"/>
        </w:rPr>
        <w:t xml:space="preserve"> </w:t>
      </w:r>
      <w:r>
        <w:rPr>
          <w:rFonts w:ascii="Cambria" w:hAnsi="Cambria"/>
          <w:sz w:val="22"/>
        </w:rPr>
        <w:t>of</w:t>
      </w:r>
      <w:r>
        <w:rPr>
          <w:rFonts w:ascii="Cambria" w:hAnsi="Cambria"/>
          <w:spacing w:val="-2"/>
          <w:sz w:val="22"/>
        </w:rPr>
        <w:t xml:space="preserve"> </w:t>
      </w:r>
      <w:r>
        <w:rPr>
          <w:rFonts w:ascii="Cambria" w:hAnsi="Cambria"/>
          <w:sz w:val="22"/>
        </w:rPr>
        <w:t>Developmental</w:t>
      </w:r>
      <w:r>
        <w:rPr>
          <w:rFonts w:ascii="Cambria" w:hAnsi="Cambria"/>
          <w:spacing w:val="-3"/>
          <w:sz w:val="22"/>
        </w:rPr>
        <w:t xml:space="preserve"> </w:t>
      </w:r>
      <w:r>
        <w:rPr>
          <w:rFonts w:ascii="Cambria" w:hAnsi="Cambria"/>
          <w:sz w:val="22"/>
        </w:rPr>
        <w:t>Programs</w:t>
      </w:r>
      <w:r>
        <w:rPr>
          <w:rFonts w:ascii="Cambria" w:hAnsi="Cambria"/>
          <w:spacing w:val="-2"/>
          <w:sz w:val="22"/>
        </w:rPr>
        <w:t xml:space="preserve"> </w:t>
      </w:r>
      <w:r>
        <w:rPr>
          <w:rFonts w:ascii="Cambria" w:hAnsi="Cambria"/>
          <w:sz w:val="22"/>
        </w:rPr>
        <w:t>(ODP)</w:t>
      </w:r>
      <w:r>
        <w:rPr>
          <w:rFonts w:ascii="Cambria" w:hAnsi="Cambria"/>
          <w:spacing w:val="-2"/>
          <w:sz w:val="22"/>
        </w:rPr>
        <w:t xml:space="preserve"> </w:t>
      </w:r>
      <w:r>
        <w:rPr>
          <w:rFonts w:ascii="Cambria" w:hAnsi="Cambria"/>
          <w:sz w:val="22"/>
        </w:rPr>
        <w:t>requirements.</w:t>
      </w:r>
      <w:r>
        <w:rPr>
          <w:rFonts w:ascii="Cambria" w:hAnsi="Cambria"/>
          <w:spacing w:val="-2"/>
          <w:sz w:val="22"/>
        </w:rPr>
        <w:t xml:space="preserve"> </w:t>
      </w:r>
      <w:r>
        <w:rPr>
          <w:rFonts w:ascii="Cambria" w:hAnsi="Cambria"/>
          <w:sz w:val="22"/>
        </w:rPr>
        <w:t>All Habilitation Aides are required to follow these procedures to ensure the safety and wellbeing of individuals receiving services. Fire safety training and emergency preparedness drills must be completed as part of orientation and on a recurring basis.</w:t>
      </w:r>
    </w:p>
    <w:p w14:paraId="0D4DB284">
      <w:pPr>
        <w:pStyle w:val="3"/>
        <w:spacing w:before="196"/>
      </w:pPr>
      <w:r>
        <w:rPr>
          <w:rFonts w:ascii="Cambria" w:hAnsi="Cambria"/>
          <w:b w:val="0"/>
          <w:color w:val="4F81BD"/>
        </w:rPr>
        <w:t>▶</w:t>
      </w:r>
      <w:r>
        <w:rPr>
          <w:rFonts w:ascii="Cambria" w:hAnsi="Cambria"/>
          <w:b w:val="0"/>
          <w:color w:val="4F81BD"/>
          <w:spacing w:val="-9"/>
        </w:rPr>
        <w:t xml:space="preserve"> </w:t>
      </w:r>
      <w:r>
        <w:rPr>
          <w:color w:val="4F81BD"/>
        </w:rPr>
        <w:t>Fire</w:t>
      </w:r>
      <w:r>
        <w:rPr>
          <w:color w:val="4F81BD"/>
          <w:spacing w:val="-6"/>
        </w:rPr>
        <w:t xml:space="preserve"> </w:t>
      </w:r>
      <w:r>
        <w:rPr>
          <w:color w:val="4F81BD"/>
        </w:rPr>
        <w:t>Safety</w:t>
      </w:r>
      <w:r>
        <w:rPr>
          <w:color w:val="4F81BD"/>
          <w:spacing w:val="-7"/>
        </w:rPr>
        <w:t xml:space="preserve"> </w:t>
      </w:r>
      <w:r>
        <w:rPr>
          <w:color w:val="4F81BD"/>
          <w:spacing w:val="-2"/>
        </w:rPr>
        <w:t>Policies</w:t>
      </w:r>
    </w:p>
    <w:p w14:paraId="1FFC5E8B">
      <w:pPr>
        <w:spacing w:before="51"/>
        <w:ind w:left="360" w:right="0" w:firstLine="0"/>
        <w:jc w:val="left"/>
        <w:rPr>
          <w:rFonts w:ascii="Cambria"/>
          <w:sz w:val="22"/>
        </w:rPr>
      </w:pPr>
      <w:r>
        <w:rPr>
          <w:rFonts w:ascii="Cambria"/>
          <w:sz w:val="22"/>
        </w:rPr>
        <w:t>Habilitation</w:t>
      </w:r>
      <w:r>
        <w:rPr>
          <w:rFonts w:ascii="Cambria"/>
          <w:spacing w:val="7"/>
          <w:sz w:val="22"/>
        </w:rPr>
        <w:t xml:space="preserve"> </w:t>
      </w:r>
      <w:r>
        <w:rPr>
          <w:rFonts w:ascii="Cambria"/>
          <w:sz w:val="22"/>
        </w:rPr>
        <w:t>Aides</w:t>
      </w:r>
      <w:r>
        <w:rPr>
          <w:rFonts w:ascii="Cambria"/>
          <w:spacing w:val="10"/>
          <w:sz w:val="22"/>
        </w:rPr>
        <w:t xml:space="preserve"> </w:t>
      </w:r>
      <w:r>
        <w:rPr>
          <w:rFonts w:ascii="Cambria"/>
          <w:spacing w:val="-2"/>
          <w:sz w:val="22"/>
        </w:rPr>
        <w:t>must:</w:t>
      </w:r>
    </w:p>
    <w:p w14:paraId="13389546">
      <w:pPr>
        <w:pStyle w:val="9"/>
        <w:numPr>
          <w:ilvl w:val="0"/>
          <w:numId w:val="7"/>
        </w:numPr>
        <w:tabs>
          <w:tab w:val="left" w:pos="506"/>
        </w:tabs>
        <w:spacing w:before="39" w:after="0" w:line="240" w:lineRule="auto"/>
        <w:ind w:left="506" w:right="0" w:hanging="146"/>
        <w:jc w:val="left"/>
        <w:rPr>
          <w:rFonts w:ascii="Cambria" w:hAnsi="Cambria"/>
          <w:sz w:val="22"/>
        </w:rPr>
      </w:pPr>
      <w:r>
        <w:rPr>
          <w:rFonts w:ascii="Cambria" w:hAnsi="Cambria"/>
          <w:sz w:val="22"/>
        </w:rPr>
        <w:t>Ensure</w:t>
      </w:r>
      <w:r>
        <w:rPr>
          <w:rFonts w:ascii="Cambria" w:hAnsi="Cambria"/>
          <w:spacing w:val="-3"/>
          <w:sz w:val="22"/>
        </w:rPr>
        <w:t xml:space="preserve"> </w:t>
      </w:r>
      <w:r>
        <w:rPr>
          <w:rFonts w:ascii="Cambria" w:hAnsi="Cambria"/>
          <w:sz w:val="22"/>
        </w:rPr>
        <w:t>smoke</w:t>
      </w:r>
      <w:r>
        <w:rPr>
          <w:rFonts w:ascii="Cambria" w:hAnsi="Cambria"/>
          <w:spacing w:val="-3"/>
          <w:sz w:val="22"/>
        </w:rPr>
        <w:t xml:space="preserve"> </w:t>
      </w:r>
      <w:r>
        <w:rPr>
          <w:rFonts w:ascii="Cambria" w:hAnsi="Cambria"/>
          <w:sz w:val="22"/>
        </w:rPr>
        <w:t>detectors</w:t>
      </w:r>
      <w:r>
        <w:rPr>
          <w:rFonts w:ascii="Cambria" w:hAnsi="Cambria"/>
          <w:spacing w:val="-3"/>
          <w:sz w:val="22"/>
        </w:rPr>
        <w:t xml:space="preserve"> </w:t>
      </w:r>
      <w:r>
        <w:rPr>
          <w:rFonts w:ascii="Cambria" w:hAnsi="Cambria"/>
          <w:sz w:val="22"/>
        </w:rPr>
        <w:t>are</w:t>
      </w:r>
      <w:r>
        <w:rPr>
          <w:rFonts w:ascii="Cambria" w:hAnsi="Cambria"/>
          <w:spacing w:val="-3"/>
          <w:sz w:val="22"/>
        </w:rPr>
        <w:t xml:space="preserve"> </w:t>
      </w:r>
      <w:r>
        <w:rPr>
          <w:rFonts w:ascii="Cambria" w:hAnsi="Cambria"/>
          <w:sz w:val="22"/>
        </w:rPr>
        <w:t>functional</w:t>
      </w:r>
      <w:r>
        <w:rPr>
          <w:rFonts w:ascii="Cambria" w:hAnsi="Cambria"/>
          <w:spacing w:val="-3"/>
          <w:sz w:val="22"/>
        </w:rPr>
        <w:t xml:space="preserve"> </w:t>
      </w:r>
      <w:r>
        <w:rPr>
          <w:rFonts w:ascii="Cambria" w:hAnsi="Cambria"/>
          <w:sz w:val="22"/>
        </w:rPr>
        <w:t>and</w:t>
      </w:r>
      <w:r>
        <w:rPr>
          <w:rFonts w:ascii="Cambria" w:hAnsi="Cambria"/>
          <w:spacing w:val="-3"/>
          <w:sz w:val="22"/>
        </w:rPr>
        <w:t xml:space="preserve"> </w:t>
      </w:r>
      <w:r>
        <w:rPr>
          <w:rFonts w:ascii="Cambria" w:hAnsi="Cambria"/>
          <w:sz w:val="22"/>
        </w:rPr>
        <w:t>tested</w:t>
      </w:r>
      <w:r>
        <w:rPr>
          <w:rFonts w:ascii="Cambria" w:hAnsi="Cambria"/>
          <w:spacing w:val="-2"/>
          <w:sz w:val="22"/>
        </w:rPr>
        <w:t xml:space="preserve"> monthly</w:t>
      </w:r>
    </w:p>
    <w:p w14:paraId="6B0DCFCF">
      <w:pPr>
        <w:pStyle w:val="9"/>
        <w:numPr>
          <w:ilvl w:val="0"/>
          <w:numId w:val="7"/>
        </w:numPr>
        <w:tabs>
          <w:tab w:val="left" w:pos="506"/>
        </w:tabs>
        <w:spacing w:before="37" w:after="0" w:line="240" w:lineRule="auto"/>
        <w:ind w:left="506" w:right="0" w:hanging="146"/>
        <w:jc w:val="left"/>
        <w:rPr>
          <w:rFonts w:ascii="Cambria" w:hAnsi="Cambria"/>
          <w:sz w:val="22"/>
        </w:rPr>
      </w:pPr>
      <w:r>
        <w:rPr>
          <w:rFonts w:ascii="Cambria" w:hAnsi="Cambria"/>
          <w:sz w:val="22"/>
        </w:rPr>
        <w:t>Keep</w:t>
      </w:r>
      <w:r>
        <w:rPr>
          <w:rFonts w:ascii="Cambria" w:hAnsi="Cambria"/>
          <w:spacing w:val="-6"/>
          <w:sz w:val="22"/>
        </w:rPr>
        <w:t xml:space="preserve"> </w:t>
      </w:r>
      <w:r>
        <w:rPr>
          <w:rFonts w:ascii="Cambria" w:hAnsi="Cambria"/>
          <w:sz w:val="22"/>
        </w:rPr>
        <w:t>hallways,</w:t>
      </w:r>
      <w:r>
        <w:rPr>
          <w:rFonts w:ascii="Cambria" w:hAnsi="Cambria"/>
          <w:spacing w:val="-6"/>
          <w:sz w:val="22"/>
        </w:rPr>
        <w:t xml:space="preserve"> </w:t>
      </w:r>
      <w:r>
        <w:rPr>
          <w:rFonts w:ascii="Cambria" w:hAnsi="Cambria"/>
          <w:sz w:val="22"/>
        </w:rPr>
        <w:t>doorways,</w:t>
      </w:r>
      <w:r>
        <w:rPr>
          <w:rFonts w:ascii="Cambria" w:hAnsi="Cambria"/>
          <w:spacing w:val="-5"/>
          <w:sz w:val="22"/>
        </w:rPr>
        <w:t xml:space="preserve"> </w:t>
      </w:r>
      <w:r>
        <w:rPr>
          <w:rFonts w:ascii="Cambria" w:hAnsi="Cambria"/>
          <w:sz w:val="22"/>
        </w:rPr>
        <w:t>and</w:t>
      </w:r>
      <w:r>
        <w:rPr>
          <w:rFonts w:ascii="Cambria" w:hAnsi="Cambria"/>
          <w:spacing w:val="-6"/>
          <w:sz w:val="22"/>
        </w:rPr>
        <w:t xml:space="preserve"> </w:t>
      </w:r>
      <w:r>
        <w:rPr>
          <w:rFonts w:ascii="Cambria" w:hAnsi="Cambria"/>
          <w:sz w:val="22"/>
        </w:rPr>
        <w:t>exits</w:t>
      </w:r>
      <w:r>
        <w:rPr>
          <w:rFonts w:ascii="Cambria" w:hAnsi="Cambria"/>
          <w:spacing w:val="-5"/>
          <w:sz w:val="22"/>
        </w:rPr>
        <w:t xml:space="preserve"> </w:t>
      </w:r>
      <w:r>
        <w:rPr>
          <w:rFonts w:ascii="Cambria" w:hAnsi="Cambria"/>
          <w:sz w:val="22"/>
        </w:rPr>
        <w:t>free</w:t>
      </w:r>
      <w:r>
        <w:rPr>
          <w:rFonts w:ascii="Cambria" w:hAnsi="Cambria"/>
          <w:spacing w:val="-6"/>
          <w:sz w:val="22"/>
        </w:rPr>
        <w:t xml:space="preserve"> </w:t>
      </w:r>
      <w:r>
        <w:rPr>
          <w:rFonts w:ascii="Cambria" w:hAnsi="Cambria"/>
          <w:sz w:val="22"/>
        </w:rPr>
        <w:t>of</w:t>
      </w:r>
      <w:r>
        <w:rPr>
          <w:rFonts w:ascii="Cambria" w:hAnsi="Cambria"/>
          <w:spacing w:val="-5"/>
          <w:sz w:val="22"/>
        </w:rPr>
        <w:t xml:space="preserve"> </w:t>
      </w:r>
      <w:r>
        <w:rPr>
          <w:rFonts w:ascii="Cambria" w:hAnsi="Cambria"/>
          <w:spacing w:val="-2"/>
          <w:sz w:val="22"/>
        </w:rPr>
        <w:t>clutter</w:t>
      </w:r>
    </w:p>
    <w:p w14:paraId="4BA114FE">
      <w:pPr>
        <w:pStyle w:val="9"/>
        <w:numPr>
          <w:ilvl w:val="0"/>
          <w:numId w:val="7"/>
        </w:numPr>
        <w:tabs>
          <w:tab w:val="left" w:pos="503"/>
          <w:tab w:val="left" w:pos="505"/>
        </w:tabs>
        <w:spacing w:before="40" w:after="0" w:line="273" w:lineRule="auto"/>
        <w:ind w:left="503" w:right="3105" w:hanging="144"/>
        <w:jc w:val="left"/>
        <w:rPr>
          <w:rFonts w:ascii="Cambria" w:hAnsi="Cambria"/>
          <w:sz w:val="22"/>
        </w:rPr>
      </w:pPr>
      <w:r>
        <w:rPr>
          <w:rFonts w:ascii="Cambria" w:hAnsi="Cambria"/>
          <w:sz w:val="22"/>
        </w:rPr>
        <w:t>Know</w:t>
      </w:r>
      <w:r>
        <w:rPr>
          <w:rFonts w:ascii="Cambria" w:hAnsi="Cambria"/>
          <w:spacing w:val="-1"/>
          <w:sz w:val="22"/>
        </w:rPr>
        <w:t xml:space="preserve"> </w:t>
      </w:r>
      <w:r>
        <w:rPr>
          <w:rFonts w:ascii="Cambria" w:hAnsi="Cambria"/>
          <w:sz w:val="22"/>
        </w:rPr>
        <w:t>the</w:t>
      </w:r>
      <w:r>
        <w:rPr>
          <w:rFonts w:ascii="Cambria" w:hAnsi="Cambria"/>
          <w:spacing w:val="-2"/>
          <w:sz w:val="22"/>
        </w:rPr>
        <w:t xml:space="preserve"> </w:t>
      </w:r>
      <w:r>
        <w:rPr>
          <w:rFonts w:ascii="Cambria" w:hAnsi="Cambria"/>
          <w:sz w:val="22"/>
        </w:rPr>
        <w:t>location</w:t>
      </w:r>
      <w:r>
        <w:rPr>
          <w:rFonts w:ascii="Cambria" w:hAnsi="Cambria"/>
          <w:spacing w:val="-2"/>
          <w:sz w:val="22"/>
        </w:rPr>
        <w:t xml:space="preserve"> </w:t>
      </w:r>
      <w:r>
        <w:rPr>
          <w:rFonts w:ascii="Cambria" w:hAnsi="Cambria"/>
          <w:sz w:val="22"/>
        </w:rPr>
        <w:t>of</w:t>
      </w:r>
      <w:r>
        <w:rPr>
          <w:rFonts w:ascii="Cambria" w:hAnsi="Cambria"/>
          <w:spacing w:val="-2"/>
          <w:sz w:val="22"/>
        </w:rPr>
        <w:t xml:space="preserve"> </w:t>
      </w:r>
      <w:r>
        <w:rPr>
          <w:rFonts w:ascii="Cambria" w:hAnsi="Cambria"/>
          <w:sz w:val="22"/>
        </w:rPr>
        <w:t>fire</w:t>
      </w:r>
      <w:r>
        <w:rPr>
          <w:rFonts w:ascii="Cambria" w:hAnsi="Cambria"/>
          <w:spacing w:val="-2"/>
          <w:sz w:val="22"/>
        </w:rPr>
        <w:t xml:space="preserve"> </w:t>
      </w:r>
      <w:r>
        <w:rPr>
          <w:rFonts w:ascii="Cambria" w:hAnsi="Cambria"/>
          <w:sz w:val="22"/>
        </w:rPr>
        <w:t>extinguishers</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how</w:t>
      </w:r>
      <w:r>
        <w:rPr>
          <w:rFonts w:ascii="Cambria" w:hAnsi="Cambria"/>
          <w:spacing w:val="-2"/>
          <w:sz w:val="22"/>
        </w:rPr>
        <w:t xml:space="preserve"> </w:t>
      </w:r>
      <w:r>
        <w:rPr>
          <w:rFonts w:ascii="Cambria" w:hAnsi="Cambria"/>
          <w:sz w:val="22"/>
        </w:rPr>
        <w:t>to</w:t>
      </w:r>
      <w:r>
        <w:rPr>
          <w:rFonts w:ascii="Cambria" w:hAnsi="Cambria"/>
          <w:spacing w:val="-2"/>
          <w:sz w:val="22"/>
        </w:rPr>
        <w:t xml:space="preserve"> </w:t>
      </w:r>
      <w:r>
        <w:rPr>
          <w:rFonts w:ascii="Cambria" w:hAnsi="Cambria"/>
          <w:sz w:val="22"/>
        </w:rPr>
        <w:t>use</w:t>
      </w:r>
      <w:r>
        <w:rPr>
          <w:rFonts w:ascii="Cambria" w:hAnsi="Cambria"/>
          <w:spacing w:val="-2"/>
          <w:sz w:val="22"/>
        </w:rPr>
        <w:t xml:space="preserve"> </w:t>
      </w:r>
      <w:r>
        <w:rPr>
          <w:rFonts w:ascii="Cambria" w:hAnsi="Cambria"/>
          <w:sz w:val="22"/>
        </w:rPr>
        <w:t>the</w:t>
      </w:r>
      <w:r>
        <w:rPr>
          <w:rFonts w:ascii="Cambria" w:hAnsi="Cambria"/>
          <w:spacing w:val="-2"/>
          <w:sz w:val="22"/>
        </w:rPr>
        <w:t xml:space="preserve"> </w:t>
      </w:r>
      <w:r>
        <w:rPr>
          <w:rFonts w:ascii="Cambria" w:hAnsi="Cambria"/>
          <w:sz w:val="22"/>
        </w:rPr>
        <w:t>PASS</w:t>
      </w:r>
      <w:r>
        <w:rPr>
          <w:rFonts w:ascii="Cambria" w:hAnsi="Cambria"/>
          <w:spacing w:val="-2"/>
          <w:sz w:val="22"/>
        </w:rPr>
        <w:t xml:space="preserve"> </w:t>
      </w:r>
      <w:r>
        <w:rPr>
          <w:rFonts w:ascii="Cambria" w:hAnsi="Cambria"/>
          <w:sz w:val="22"/>
        </w:rPr>
        <w:t>method: P – Pull the pin</w:t>
      </w:r>
    </w:p>
    <w:p w14:paraId="3F7B6347">
      <w:pPr>
        <w:spacing w:before="4" w:line="276" w:lineRule="auto"/>
        <w:ind w:left="503" w:right="7152" w:firstLine="0"/>
        <w:jc w:val="left"/>
        <w:rPr>
          <w:rFonts w:ascii="Cambria" w:hAnsi="Cambria"/>
          <w:sz w:val="22"/>
        </w:rPr>
      </w:pPr>
      <w:r>
        <w:rPr>
          <w:rFonts w:ascii="Cambria" w:hAnsi="Cambria"/>
          <w:sz w:val="22"/>
        </w:rPr>
        <w:t>A</w:t>
      </w:r>
      <w:r>
        <w:rPr>
          <w:rFonts w:ascii="Cambria" w:hAnsi="Cambria"/>
          <w:spacing w:val="-6"/>
          <w:sz w:val="22"/>
        </w:rPr>
        <w:t xml:space="preserve"> </w:t>
      </w:r>
      <w:r>
        <w:rPr>
          <w:rFonts w:ascii="Cambria" w:hAnsi="Cambria"/>
          <w:sz w:val="22"/>
        </w:rPr>
        <w:t>–</w:t>
      </w:r>
      <w:r>
        <w:rPr>
          <w:rFonts w:ascii="Cambria" w:hAnsi="Cambria"/>
          <w:spacing w:val="-6"/>
          <w:sz w:val="22"/>
        </w:rPr>
        <w:t xml:space="preserve"> </w:t>
      </w:r>
      <w:r>
        <w:rPr>
          <w:rFonts w:ascii="Cambria" w:hAnsi="Cambria"/>
          <w:sz w:val="22"/>
        </w:rPr>
        <w:t>Aim</w:t>
      </w:r>
      <w:r>
        <w:rPr>
          <w:rFonts w:ascii="Cambria" w:hAnsi="Cambria"/>
          <w:spacing w:val="-6"/>
          <w:sz w:val="22"/>
        </w:rPr>
        <w:t xml:space="preserve"> </w:t>
      </w:r>
      <w:r>
        <w:rPr>
          <w:rFonts w:ascii="Cambria" w:hAnsi="Cambria"/>
          <w:sz w:val="22"/>
        </w:rPr>
        <w:t>at</w:t>
      </w:r>
      <w:r>
        <w:rPr>
          <w:rFonts w:ascii="Cambria" w:hAnsi="Cambria"/>
          <w:spacing w:val="-6"/>
          <w:sz w:val="22"/>
        </w:rPr>
        <w:t xml:space="preserve"> </w:t>
      </w:r>
      <w:r>
        <w:rPr>
          <w:rFonts w:ascii="Cambria" w:hAnsi="Cambria"/>
          <w:sz w:val="22"/>
        </w:rPr>
        <w:t>the</w:t>
      </w:r>
      <w:r>
        <w:rPr>
          <w:rFonts w:ascii="Cambria" w:hAnsi="Cambria"/>
          <w:spacing w:val="-6"/>
          <w:sz w:val="22"/>
        </w:rPr>
        <w:t xml:space="preserve"> </w:t>
      </w:r>
      <w:r>
        <w:rPr>
          <w:rFonts w:ascii="Cambria" w:hAnsi="Cambria"/>
          <w:sz w:val="22"/>
        </w:rPr>
        <w:t>base</w:t>
      </w:r>
      <w:r>
        <w:rPr>
          <w:rFonts w:ascii="Cambria" w:hAnsi="Cambria"/>
          <w:spacing w:val="-6"/>
          <w:sz w:val="22"/>
        </w:rPr>
        <w:t xml:space="preserve"> </w:t>
      </w:r>
      <w:r>
        <w:rPr>
          <w:rFonts w:ascii="Cambria" w:hAnsi="Cambria"/>
          <w:sz w:val="22"/>
        </w:rPr>
        <w:t>of</w:t>
      </w:r>
      <w:r>
        <w:rPr>
          <w:rFonts w:ascii="Cambria" w:hAnsi="Cambria"/>
          <w:spacing w:val="-6"/>
          <w:sz w:val="22"/>
        </w:rPr>
        <w:t xml:space="preserve"> </w:t>
      </w:r>
      <w:r>
        <w:rPr>
          <w:rFonts w:ascii="Cambria" w:hAnsi="Cambria"/>
          <w:sz w:val="22"/>
        </w:rPr>
        <w:t>the</w:t>
      </w:r>
      <w:r>
        <w:rPr>
          <w:rFonts w:ascii="Cambria" w:hAnsi="Cambria"/>
          <w:spacing w:val="-6"/>
          <w:sz w:val="22"/>
        </w:rPr>
        <w:t xml:space="preserve"> </w:t>
      </w:r>
      <w:r>
        <w:rPr>
          <w:rFonts w:ascii="Cambria" w:hAnsi="Cambria"/>
          <w:sz w:val="22"/>
        </w:rPr>
        <w:t>fire S – Squeeze the handle</w:t>
      </w:r>
    </w:p>
    <w:p w14:paraId="6C1343FB">
      <w:pPr>
        <w:spacing w:before="0" w:line="257" w:lineRule="exact"/>
        <w:ind w:left="503" w:right="0" w:firstLine="0"/>
        <w:jc w:val="left"/>
        <w:rPr>
          <w:rFonts w:ascii="Cambria" w:hAnsi="Cambria"/>
          <w:sz w:val="22"/>
        </w:rPr>
      </w:pPr>
      <w:r>
        <w:rPr>
          <w:rFonts w:ascii="Cambria" w:hAnsi="Cambria"/>
          <w:sz w:val="22"/>
        </w:rPr>
        <w:t>S</w:t>
      </w:r>
      <w:r>
        <w:rPr>
          <w:rFonts w:ascii="Cambria" w:hAnsi="Cambria"/>
          <w:spacing w:val="-2"/>
          <w:sz w:val="22"/>
        </w:rPr>
        <w:t xml:space="preserve"> </w:t>
      </w:r>
      <w:r>
        <w:rPr>
          <w:rFonts w:ascii="Cambria" w:hAnsi="Cambria"/>
          <w:sz w:val="22"/>
        </w:rPr>
        <w:t>–</w:t>
      </w:r>
      <w:r>
        <w:rPr>
          <w:rFonts w:ascii="Cambria" w:hAnsi="Cambria"/>
          <w:spacing w:val="-2"/>
          <w:sz w:val="22"/>
        </w:rPr>
        <w:t xml:space="preserve"> </w:t>
      </w:r>
      <w:r>
        <w:rPr>
          <w:rFonts w:ascii="Cambria" w:hAnsi="Cambria"/>
          <w:sz w:val="22"/>
        </w:rPr>
        <w:t>Sweep</w:t>
      </w:r>
      <w:r>
        <w:rPr>
          <w:rFonts w:ascii="Cambria" w:hAnsi="Cambria"/>
          <w:spacing w:val="-2"/>
          <w:sz w:val="22"/>
        </w:rPr>
        <w:t xml:space="preserve"> </w:t>
      </w:r>
      <w:r>
        <w:rPr>
          <w:rFonts w:ascii="Cambria" w:hAnsi="Cambria"/>
          <w:sz w:val="22"/>
        </w:rPr>
        <w:t>side</w:t>
      </w:r>
      <w:r>
        <w:rPr>
          <w:rFonts w:ascii="Cambria" w:hAnsi="Cambria"/>
          <w:spacing w:val="-2"/>
          <w:sz w:val="22"/>
        </w:rPr>
        <w:t xml:space="preserve"> </w:t>
      </w:r>
      <w:r>
        <w:rPr>
          <w:rFonts w:ascii="Cambria" w:hAnsi="Cambria"/>
          <w:sz w:val="22"/>
        </w:rPr>
        <w:t>to</w:t>
      </w:r>
      <w:r>
        <w:rPr>
          <w:rFonts w:ascii="Cambria" w:hAnsi="Cambria"/>
          <w:spacing w:val="-2"/>
          <w:sz w:val="22"/>
        </w:rPr>
        <w:t xml:space="preserve"> </w:t>
      </w:r>
      <w:r>
        <w:rPr>
          <w:rFonts w:ascii="Cambria" w:hAnsi="Cambria"/>
          <w:spacing w:val="-4"/>
          <w:sz w:val="22"/>
        </w:rPr>
        <w:t>side</w:t>
      </w:r>
    </w:p>
    <w:p w14:paraId="43A0B0DA">
      <w:pPr>
        <w:pStyle w:val="9"/>
        <w:numPr>
          <w:ilvl w:val="0"/>
          <w:numId w:val="7"/>
        </w:numPr>
        <w:tabs>
          <w:tab w:val="left" w:pos="505"/>
        </w:tabs>
        <w:spacing w:before="40" w:after="0" w:line="240" w:lineRule="auto"/>
        <w:ind w:left="505" w:right="0" w:hanging="146"/>
        <w:jc w:val="left"/>
        <w:rPr>
          <w:rFonts w:ascii="Cambria" w:hAnsi="Cambria"/>
          <w:sz w:val="22"/>
        </w:rPr>
      </w:pPr>
      <w:r>
        <w:rPr>
          <w:rFonts w:ascii="Cambria" w:hAnsi="Cambria"/>
          <w:sz w:val="22"/>
        </w:rPr>
        <w:t>Never</w:t>
      </w:r>
      <w:r>
        <w:rPr>
          <w:rFonts w:ascii="Cambria" w:hAnsi="Cambria"/>
          <w:spacing w:val="-5"/>
          <w:sz w:val="22"/>
        </w:rPr>
        <w:t xml:space="preserve"> </w:t>
      </w:r>
      <w:r>
        <w:rPr>
          <w:rFonts w:ascii="Cambria" w:hAnsi="Cambria"/>
          <w:sz w:val="22"/>
        </w:rPr>
        <w:t>leave</w:t>
      </w:r>
      <w:r>
        <w:rPr>
          <w:rFonts w:ascii="Cambria" w:hAnsi="Cambria"/>
          <w:spacing w:val="-4"/>
          <w:sz w:val="22"/>
        </w:rPr>
        <w:t xml:space="preserve"> </w:t>
      </w:r>
      <w:r>
        <w:rPr>
          <w:rFonts w:ascii="Cambria" w:hAnsi="Cambria"/>
          <w:sz w:val="22"/>
        </w:rPr>
        <w:t>stoves,</w:t>
      </w:r>
      <w:r>
        <w:rPr>
          <w:rFonts w:ascii="Cambria" w:hAnsi="Cambria"/>
          <w:spacing w:val="-4"/>
          <w:sz w:val="22"/>
        </w:rPr>
        <w:t xml:space="preserve"> </w:t>
      </w:r>
      <w:r>
        <w:rPr>
          <w:rFonts w:ascii="Cambria" w:hAnsi="Cambria"/>
          <w:sz w:val="22"/>
        </w:rPr>
        <w:t>candles,</w:t>
      </w:r>
      <w:r>
        <w:rPr>
          <w:rFonts w:ascii="Cambria" w:hAnsi="Cambria"/>
          <w:spacing w:val="-5"/>
          <w:sz w:val="22"/>
        </w:rPr>
        <w:t xml:space="preserve"> </w:t>
      </w:r>
      <w:r>
        <w:rPr>
          <w:rFonts w:ascii="Cambria" w:hAnsi="Cambria"/>
          <w:sz w:val="22"/>
        </w:rPr>
        <w:t>or</w:t>
      </w:r>
      <w:r>
        <w:rPr>
          <w:rFonts w:ascii="Cambria" w:hAnsi="Cambria"/>
          <w:spacing w:val="-4"/>
          <w:sz w:val="22"/>
        </w:rPr>
        <w:t xml:space="preserve"> </w:t>
      </w:r>
      <w:r>
        <w:rPr>
          <w:rFonts w:ascii="Cambria" w:hAnsi="Cambria"/>
          <w:sz w:val="22"/>
        </w:rPr>
        <w:t>space</w:t>
      </w:r>
      <w:r>
        <w:rPr>
          <w:rFonts w:ascii="Cambria" w:hAnsi="Cambria"/>
          <w:spacing w:val="-4"/>
          <w:sz w:val="22"/>
        </w:rPr>
        <w:t xml:space="preserve"> </w:t>
      </w:r>
      <w:r>
        <w:rPr>
          <w:rFonts w:ascii="Cambria" w:hAnsi="Cambria"/>
          <w:sz w:val="22"/>
        </w:rPr>
        <w:t>heaters</w:t>
      </w:r>
      <w:r>
        <w:rPr>
          <w:rFonts w:ascii="Cambria" w:hAnsi="Cambria"/>
          <w:spacing w:val="-4"/>
          <w:sz w:val="22"/>
        </w:rPr>
        <w:t xml:space="preserve"> </w:t>
      </w:r>
      <w:r>
        <w:rPr>
          <w:rFonts w:ascii="Cambria" w:hAnsi="Cambria"/>
          <w:spacing w:val="-2"/>
          <w:sz w:val="22"/>
        </w:rPr>
        <w:t>unattended</w:t>
      </w:r>
    </w:p>
    <w:p w14:paraId="6172B192">
      <w:pPr>
        <w:pStyle w:val="9"/>
        <w:numPr>
          <w:ilvl w:val="0"/>
          <w:numId w:val="7"/>
        </w:numPr>
        <w:tabs>
          <w:tab w:val="left" w:pos="505"/>
        </w:tabs>
        <w:spacing w:before="37" w:after="0" w:line="240" w:lineRule="auto"/>
        <w:ind w:left="505" w:right="0" w:hanging="146"/>
        <w:jc w:val="left"/>
        <w:rPr>
          <w:rFonts w:ascii="Cambria" w:hAnsi="Cambria"/>
          <w:sz w:val="22"/>
        </w:rPr>
      </w:pPr>
      <w:r>
        <w:rPr>
          <w:rFonts w:ascii="Cambria" w:hAnsi="Cambria"/>
          <w:sz w:val="22"/>
        </w:rPr>
        <w:t>Immediately</w:t>
      </w:r>
      <w:r>
        <w:rPr>
          <w:rFonts w:ascii="Cambria" w:hAnsi="Cambria"/>
          <w:spacing w:val="-4"/>
          <w:sz w:val="22"/>
        </w:rPr>
        <w:t xml:space="preserve"> </w:t>
      </w:r>
      <w:r>
        <w:rPr>
          <w:rFonts w:ascii="Cambria" w:hAnsi="Cambria"/>
          <w:sz w:val="22"/>
        </w:rPr>
        <w:t>report</w:t>
      </w:r>
      <w:r>
        <w:rPr>
          <w:rFonts w:ascii="Cambria" w:hAnsi="Cambria"/>
          <w:spacing w:val="-4"/>
          <w:sz w:val="22"/>
        </w:rPr>
        <w:t xml:space="preserve"> </w:t>
      </w:r>
      <w:r>
        <w:rPr>
          <w:rFonts w:ascii="Cambria" w:hAnsi="Cambria"/>
          <w:sz w:val="22"/>
        </w:rPr>
        <w:t>any</w:t>
      </w:r>
      <w:r>
        <w:rPr>
          <w:rFonts w:ascii="Cambria" w:hAnsi="Cambria"/>
          <w:spacing w:val="-4"/>
          <w:sz w:val="22"/>
        </w:rPr>
        <w:t xml:space="preserve"> </w:t>
      </w:r>
      <w:r>
        <w:rPr>
          <w:rFonts w:ascii="Cambria" w:hAnsi="Cambria"/>
          <w:sz w:val="22"/>
        </w:rPr>
        <w:t>fire</w:t>
      </w:r>
      <w:r>
        <w:rPr>
          <w:rFonts w:ascii="Cambria" w:hAnsi="Cambria"/>
          <w:spacing w:val="-3"/>
          <w:sz w:val="22"/>
        </w:rPr>
        <w:t xml:space="preserve"> </w:t>
      </w:r>
      <w:r>
        <w:rPr>
          <w:rFonts w:ascii="Cambria" w:hAnsi="Cambria"/>
          <w:sz w:val="22"/>
        </w:rPr>
        <w:t>hazard</w:t>
      </w:r>
      <w:r>
        <w:rPr>
          <w:rFonts w:ascii="Cambria" w:hAnsi="Cambria"/>
          <w:spacing w:val="-4"/>
          <w:sz w:val="22"/>
        </w:rPr>
        <w:t xml:space="preserve"> </w:t>
      </w:r>
      <w:r>
        <w:rPr>
          <w:rFonts w:ascii="Cambria" w:hAnsi="Cambria"/>
          <w:sz w:val="22"/>
        </w:rPr>
        <w:t>to</w:t>
      </w:r>
      <w:r>
        <w:rPr>
          <w:rFonts w:ascii="Cambria" w:hAnsi="Cambria"/>
          <w:spacing w:val="-4"/>
          <w:sz w:val="22"/>
        </w:rPr>
        <w:t xml:space="preserve"> </w:t>
      </w:r>
      <w:r>
        <w:rPr>
          <w:rFonts w:ascii="Cambria" w:hAnsi="Cambria"/>
          <w:sz w:val="22"/>
        </w:rPr>
        <w:t>a</w:t>
      </w:r>
      <w:r>
        <w:rPr>
          <w:rFonts w:ascii="Cambria" w:hAnsi="Cambria"/>
          <w:spacing w:val="-3"/>
          <w:sz w:val="22"/>
        </w:rPr>
        <w:t xml:space="preserve"> </w:t>
      </w:r>
      <w:r>
        <w:rPr>
          <w:rFonts w:ascii="Cambria" w:hAnsi="Cambria"/>
          <w:spacing w:val="-2"/>
          <w:sz w:val="22"/>
        </w:rPr>
        <w:t>supervisor</w:t>
      </w:r>
    </w:p>
    <w:p w14:paraId="6FD10395">
      <w:pPr>
        <w:pStyle w:val="3"/>
        <w:spacing w:before="236"/>
      </w:pPr>
      <w:r>
        <w:rPr>
          <w:rFonts w:ascii="Cambria" w:hAnsi="Cambria"/>
          <w:b w:val="0"/>
          <w:color w:val="4F81BD"/>
        </w:rPr>
        <w:t>▶</w:t>
      </w:r>
      <w:r>
        <w:rPr>
          <w:rFonts w:ascii="Cambria" w:hAnsi="Cambria"/>
          <w:b w:val="0"/>
          <w:color w:val="4F81BD"/>
          <w:spacing w:val="-6"/>
        </w:rPr>
        <w:t xml:space="preserve"> </w:t>
      </w:r>
      <w:r>
        <w:rPr>
          <w:color w:val="4F81BD"/>
        </w:rPr>
        <w:t>Fire</w:t>
      </w:r>
      <w:r>
        <w:rPr>
          <w:color w:val="4F81BD"/>
          <w:spacing w:val="-4"/>
        </w:rPr>
        <w:t xml:space="preserve"> </w:t>
      </w:r>
      <w:r>
        <w:rPr>
          <w:color w:val="4F81BD"/>
        </w:rPr>
        <w:t>Drill</w:t>
      </w:r>
      <w:r>
        <w:rPr>
          <w:color w:val="4F81BD"/>
          <w:spacing w:val="-3"/>
        </w:rPr>
        <w:t xml:space="preserve"> </w:t>
      </w:r>
      <w:r>
        <w:rPr>
          <w:color w:val="4F81BD"/>
          <w:spacing w:val="-2"/>
        </w:rPr>
        <w:t>Requirements</w:t>
      </w:r>
    </w:p>
    <w:p w14:paraId="44640FFE">
      <w:pPr>
        <w:pStyle w:val="9"/>
        <w:numPr>
          <w:ilvl w:val="0"/>
          <w:numId w:val="7"/>
        </w:numPr>
        <w:tabs>
          <w:tab w:val="left" w:pos="547"/>
          <w:tab w:val="left" w:pos="595"/>
        </w:tabs>
        <w:spacing w:before="52" w:after="0" w:line="276" w:lineRule="auto"/>
        <w:ind w:left="547" w:right="2288" w:hanging="188"/>
        <w:jc w:val="left"/>
        <w:rPr>
          <w:rFonts w:ascii="Times New Roman" w:hAnsi="Times New Roman"/>
          <w:sz w:val="22"/>
        </w:rPr>
      </w:pPr>
      <w:r>
        <w:rPr>
          <w:rFonts w:ascii="Cambria" w:hAnsi="Cambria"/>
          <w:sz w:val="22"/>
        </w:rPr>
        <w:t>Fire</w:t>
      </w:r>
      <w:r>
        <w:rPr>
          <w:rFonts w:ascii="Cambria" w:hAnsi="Cambria"/>
          <w:spacing w:val="40"/>
          <w:sz w:val="22"/>
        </w:rPr>
        <w:t xml:space="preserve"> </w:t>
      </w:r>
      <w:r>
        <w:rPr>
          <w:rFonts w:ascii="Cambria" w:hAnsi="Cambria"/>
          <w:sz w:val="22"/>
        </w:rPr>
        <w:t>drills</w:t>
      </w:r>
      <w:r>
        <w:rPr>
          <w:rFonts w:ascii="Cambria" w:hAnsi="Cambria"/>
          <w:spacing w:val="-1"/>
          <w:sz w:val="22"/>
        </w:rPr>
        <w:t xml:space="preserve"> </w:t>
      </w:r>
      <w:r>
        <w:rPr>
          <w:rFonts w:ascii="Cambria" w:hAnsi="Cambria"/>
          <w:sz w:val="22"/>
        </w:rPr>
        <w:t>must</w:t>
      </w:r>
      <w:r>
        <w:rPr>
          <w:rFonts w:ascii="Cambria" w:hAnsi="Cambria"/>
          <w:spacing w:val="-1"/>
          <w:sz w:val="22"/>
        </w:rPr>
        <w:t xml:space="preserve"> </w:t>
      </w:r>
      <w:r>
        <w:rPr>
          <w:rFonts w:ascii="Cambria" w:hAnsi="Cambria"/>
          <w:sz w:val="22"/>
        </w:rPr>
        <w:t>be</w:t>
      </w:r>
      <w:r>
        <w:rPr>
          <w:rFonts w:ascii="Cambria" w:hAnsi="Cambria"/>
          <w:spacing w:val="-1"/>
          <w:sz w:val="22"/>
        </w:rPr>
        <w:t xml:space="preserve"> </w:t>
      </w:r>
      <w:r>
        <w:rPr>
          <w:rFonts w:ascii="Cambria" w:hAnsi="Cambria"/>
          <w:sz w:val="22"/>
        </w:rPr>
        <w:t>completed</w:t>
      </w:r>
      <w:r>
        <w:rPr>
          <w:rFonts w:ascii="Cambria" w:hAnsi="Cambria"/>
          <w:spacing w:val="-1"/>
          <w:sz w:val="22"/>
        </w:rPr>
        <w:t xml:space="preserve"> </w:t>
      </w:r>
      <w:r>
        <w:rPr>
          <w:rFonts w:ascii="Cambria" w:hAnsi="Cambria"/>
          <w:sz w:val="22"/>
        </w:rPr>
        <w:t>and</w:t>
      </w:r>
      <w:r>
        <w:rPr>
          <w:rFonts w:ascii="Cambria" w:hAnsi="Cambria"/>
          <w:spacing w:val="-1"/>
          <w:sz w:val="22"/>
        </w:rPr>
        <w:t xml:space="preserve"> </w:t>
      </w:r>
      <w:r>
        <w:rPr>
          <w:rFonts w:ascii="Cambria" w:hAnsi="Cambria"/>
          <w:sz w:val="22"/>
        </w:rPr>
        <w:t>documented</w:t>
      </w:r>
      <w:r>
        <w:rPr>
          <w:rFonts w:ascii="Cambria" w:hAnsi="Cambria"/>
          <w:spacing w:val="-1"/>
          <w:sz w:val="22"/>
        </w:rPr>
        <w:t xml:space="preserve"> </w:t>
      </w:r>
      <w:r>
        <w:rPr>
          <w:rFonts w:ascii="Cambria" w:hAnsi="Cambria"/>
          <w:sz w:val="22"/>
        </w:rPr>
        <w:t>at</w:t>
      </w:r>
      <w:r>
        <w:rPr>
          <w:rFonts w:ascii="Cambria" w:hAnsi="Cambria"/>
          <w:spacing w:val="-1"/>
          <w:sz w:val="22"/>
        </w:rPr>
        <w:t xml:space="preserve"> </w:t>
      </w:r>
      <w:r>
        <w:rPr>
          <w:rFonts w:ascii="Cambria" w:hAnsi="Cambria"/>
          <w:sz w:val="22"/>
        </w:rPr>
        <w:t>least</w:t>
      </w:r>
      <w:r>
        <w:rPr>
          <w:rFonts w:ascii="Cambria" w:hAnsi="Cambria"/>
          <w:spacing w:val="-1"/>
          <w:sz w:val="22"/>
        </w:rPr>
        <w:t xml:space="preserve"> </w:t>
      </w:r>
      <w:r>
        <w:rPr>
          <w:rFonts w:ascii="Cambria" w:hAnsi="Cambria"/>
          <w:sz w:val="22"/>
        </w:rPr>
        <w:t>once</w:t>
      </w:r>
      <w:r>
        <w:rPr>
          <w:rFonts w:ascii="Cambria" w:hAnsi="Cambria"/>
          <w:spacing w:val="-1"/>
          <w:sz w:val="22"/>
        </w:rPr>
        <w:t xml:space="preserve"> </w:t>
      </w:r>
      <w:r>
        <w:rPr>
          <w:rFonts w:ascii="Cambria" w:hAnsi="Cambria"/>
          <w:sz w:val="22"/>
        </w:rPr>
        <w:t>every</w:t>
      </w:r>
      <w:r>
        <w:rPr>
          <w:rFonts w:ascii="Cambria" w:hAnsi="Cambria"/>
          <w:spacing w:val="-1"/>
          <w:sz w:val="22"/>
        </w:rPr>
        <w:t xml:space="preserve"> </w:t>
      </w:r>
      <w:r>
        <w:rPr>
          <w:rFonts w:ascii="Cambria" w:hAnsi="Cambria"/>
          <w:sz w:val="22"/>
        </w:rPr>
        <w:t>60</w:t>
      </w:r>
      <w:r>
        <w:rPr>
          <w:rFonts w:ascii="Cambria" w:hAnsi="Cambria"/>
          <w:spacing w:val="-1"/>
          <w:sz w:val="22"/>
        </w:rPr>
        <w:t xml:space="preserve"> </w:t>
      </w:r>
      <w:r>
        <w:rPr>
          <w:rFonts w:ascii="Cambria" w:hAnsi="Cambria"/>
          <w:sz w:val="22"/>
        </w:rPr>
        <w:t>days</w:t>
      </w:r>
      <w:r>
        <w:rPr>
          <w:rFonts w:ascii="Cambria" w:hAnsi="Cambria"/>
          <w:spacing w:val="-1"/>
          <w:sz w:val="22"/>
        </w:rPr>
        <w:t xml:space="preserve"> </w:t>
      </w:r>
      <w:r>
        <w:rPr>
          <w:rFonts w:ascii="Cambria" w:hAnsi="Cambria"/>
          <w:sz w:val="22"/>
        </w:rPr>
        <w:t>(or</w:t>
      </w:r>
      <w:r>
        <w:rPr>
          <w:rFonts w:ascii="Cambria" w:hAnsi="Cambria"/>
          <w:spacing w:val="-1"/>
          <w:sz w:val="22"/>
        </w:rPr>
        <w:t xml:space="preserve"> </w:t>
      </w:r>
      <w:r>
        <w:rPr>
          <w:rFonts w:ascii="Cambria" w:hAnsi="Cambria"/>
          <w:sz w:val="22"/>
        </w:rPr>
        <w:t>as required by site license)</w:t>
      </w:r>
    </w:p>
    <w:p w14:paraId="5130DC25">
      <w:pPr>
        <w:pStyle w:val="9"/>
        <w:numPr>
          <w:ilvl w:val="0"/>
          <w:numId w:val="7"/>
        </w:numPr>
        <w:tabs>
          <w:tab w:val="left" w:pos="547"/>
          <w:tab w:val="left" w:pos="595"/>
        </w:tabs>
        <w:spacing w:before="0" w:after="0" w:line="273" w:lineRule="auto"/>
        <w:ind w:left="547" w:right="1672" w:hanging="188"/>
        <w:jc w:val="left"/>
        <w:rPr>
          <w:rFonts w:ascii="Times New Roman" w:hAnsi="Times New Roman"/>
          <w:sz w:val="22"/>
        </w:rPr>
      </w:pPr>
      <w:r>
        <w:rPr>
          <w:rFonts w:ascii="Cambria" w:hAnsi="Cambria"/>
          <w:sz w:val="22"/>
        </w:rPr>
        <w:t>Drills</w:t>
      </w:r>
      <w:r>
        <w:rPr>
          <w:rFonts w:ascii="Cambria" w:hAnsi="Cambria"/>
          <w:spacing w:val="40"/>
          <w:sz w:val="22"/>
        </w:rPr>
        <w:t xml:space="preserve"> </w:t>
      </w:r>
      <w:r>
        <w:rPr>
          <w:rFonts w:ascii="Cambria" w:hAnsi="Cambria"/>
          <w:sz w:val="22"/>
        </w:rPr>
        <w:t>must</w:t>
      </w:r>
      <w:r>
        <w:rPr>
          <w:rFonts w:ascii="Cambria" w:hAnsi="Cambria"/>
          <w:spacing w:val="-1"/>
          <w:sz w:val="22"/>
        </w:rPr>
        <w:t xml:space="preserve"> </w:t>
      </w:r>
      <w:r>
        <w:rPr>
          <w:rFonts w:ascii="Cambria" w:hAnsi="Cambria"/>
          <w:sz w:val="22"/>
        </w:rPr>
        <w:t>include use of all</w:t>
      </w:r>
      <w:r>
        <w:rPr>
          <w:rFonts w:ascii="Cambria" w:hAnsi="Cambria"/>
          <w:spacing w:val="-1"/>
          <w:sz w:val="22"/>
        </w:rPr>
        <w:t xml:space="preserve"> </w:t>
      </w:r>
      <w:r>
        <w:rPr>
          <w:rFonts w:ascii="Cambria" w:hAnsi="Cambria"/>
          <w:sz w:val="22"/>
        </w:rPr>
        <w:t>available exits (over time), proper evacuation</w:t>
      </w:r>
      <w:r>
        <w:rPr>
          <w:rFonts w:ascii="Cambria" w:hAnsi="Cambria"/>
          <w:spacing w:val="-1"/>
          <w:sz w:val="22"/>
        </w:rPr>
        <w:t xml:space="preserve"> </w:t>
      </w:r>
      <w:r>
        <w:rPr>
          <w:rFonts w:ascii="Cambria" w:hAnsi="Cambria"/>
          <w:sz w:val="22"/>
        </w:rPr>
        <w:t>procedures, and support for individuals needing assistance</w:t>
      </w:r>
    </w:p>
    <w:p w14:paraId="4463A077">
      <w:pPr>
        <w:pStyle w:val="9"/>
        <w:numPr>
          <w:ilvl w:val="0"/>
          <w:numId w:val="7"/>
        </w:numPr>
        <w:tabs>
          <w:tab w:val="left" w:pos="547"/>
          <w:tab w:val="left" w:pos="595"/>
        </w:tabs>
        <w:spacing w:before="1" w:after="0" w:line="273" w:lineRule="auto"/>
        <w:ind w:left="547" w:right="2056" w:hanging="188"/>
        <w:jc w:val="left"/>
        <w:rPr>
          <w:rFonts w:ascii="Times New Roman" w:hAnsi="Times New Roman"/>
          <w:sz w:val="22"/>
        </w:rPr>
      </w:pPr>
      <w:r>
        <w:rPr>
          <w:rFonts w:ascii="Cambria" w:hAnsi="Cambria"/>
          <w:sz w:val="22"/>
        </w:rPr>
        <w:t>Document</w:t>
      </w:r>
      <w:r>
        <w:rPr>
          <w:rFonts w:ascii="Cambria" w:hAnsi="Cambria"/>
          <w:spacing w:val="40"/>
          <w:sz w:val="22"/>
        </w:rPr>
        <w:t xml:space="preserve"> </w:t>
      </w:r>
      <w:r>
        <w:rPr>
          <w:rFonts w:ascii="Cambria" w:hAnsi="Cambria"/>
          <w:sz w:val="22"/>
        </w:rPr>
        <w:t>the</w:t>
      </w:r>
      <w:r>
        <w:rPr>
          <w:rFonts w:ascii="Cambria" w:hAnsi="Cambria"/>
          <w:spacing w:val="-1"/>
          <w:sz w:val="22"/>
        </w:rPr>
        <w:t xml:space="preserve"> </w:t>
      </w:r>
      <w:r>
        <w:rPr>
          <w:rFonts w:ascii="Cambria" w:hAnsi="Cambria"/>
          <w:sz w:val="22"/>
        </w:rPr>
        <w:t>date,</w:t>
      </w:r>
      <w:r>
        <w:rPr>
          <w:rFonts w:ascii="Cambria" w:hAnsi="Cambria"/>
          <w:spacing w:val="-1"/>
          <w:sz w:val="22"/>
        </w:rPr>
        <w:t xml:space="preserve"> </w:t>
      </w:r>
      <w:r>
        <w:rPr>
          <w:rFonts w:ascii="Cambria" w:hAnsi="Cambria"/>
          <w:sz w:val="22"/>
        </w:rPr>
        <w:t>time,</w:t>
      </w:r>
      <w:r>
        <w:rPr>
          <w:rFonts w:ascii="Cambria" w:hAnsi="Cambria"/>
          <w:spacing w:val="-1"/>
          <w:sz w:val="22"/>
        </w:rPr>
        <w:t xml:space="preserve"> </w:t>
      </w:r>
      <w:r>
        <w:rPr>
          <w:rFonts w:ascii="Cambria" w:hAnsi="Cambria"/>
          <w:sz w:val="22"/>
        </w:rPr>
        <w:t>names</w:t>
      </w:r>
      <w:r>
        <w:rPr>
          <w:rFonts w:ascii="Cambria" w:hAnsi="Cambria"/>
          <w:spacing w:val="-1"/>
          <w:sz w:val="22"/>
        </w:rPr>
        <w:t xml:space="preserve"> </w:t>
      </w:r>
      <w:r>
        <w:rPr>
          <w:rFonts w:ascii="Cambria" w:hAnsi="Cambria"/>
          <w:sz w:val="22"/>
        </w:rPr>
        <w:t>of</w:t>
      </w:r>
      <w:r>
        <w:rPr>
          <w:rFonts w:ascii="Cambria" w:hAnsi="Cambria"/>
          <w:spacing w:val="-1"/>
          <w:sz w:val="22"/>
        </w:rPr>
        <w:t xml:space="preserve"> </w:t>
      </w:r>
      <w:r>
        <w:rPr>
          <w:rFonts w:ascii="Cambria" w:hAnsi="Cambria"/>
          <w:sz w:val="22"/>
        </w:rPr>
        <w:t>individuals/staff,</w:t>
      </w:r>
      <w:r>
        <w:rPr>
          <w:rFonts w:ascii="Cambria" w:hAnsi="Cambria"/>
          <w:spacing w:val="-1"/>
          <w:sz w:val="22"/>
        </w:rPr>
        <w:t xml:space="preserve"> </w:t>
      </w:r>
      <w:r>
        <w:rPr>
          <w:rFonts w:ascii="Cambria" w:hAnsi="Cambria"/>
          <w:sz w:val="22"/>
        </w:rPr>
        <w:t>total</w:t>
      </w:r>
      <w:r>
        <w:rPr>
          <w:rFonts w:ascii="Cambria" w:hAnsi="Cambria"/>
          <w:spacing w:val="-1"/>
          <w:sz w:val="22"/>
        </w:rPr>
        <w:t xml:space="preserve"> </w:t>
      </w:r>
      <w:r>
        <w:rPr>
          <w:rFonts w:ascii="Cambria" w:hAnsi="Cambria"/>
          <w:sz w:val="22"/>
        </w:rPr>
        <w:t>evacuation</w:t>
      </w:r>
      <w:r>
        <w:rPr>
          <w:rFonts w:ascii="Cambria" w:hAnsi="Cambria"/>
          <w:spacing w:val="-1"/>
          <w:sz w:val="22"/>
        </w:rPr>
        <w:t xml:space="preserve"> </w:t>
      </w:r>
      <w:r>
        <w:rPr>
          <w:rFonts w:ascii="Cambria" w:hAnsi="Cambria"/>
          <w:sz w:val="22"/>
        </w:rPr>
        <w:t>time,</w:t>
      </w:r>
      <w:r>
        <w:rPr>
          <w:rFonts w:ascii="Cambria" w:hAnsi="Cambria"/>
          <w:spacing w:val="-1"/>
          <w:sz w:val="22"/>
        </w:rPr>
        <w:t xml:space="preserve"> </w:t>
      </w:r>
      <w:r>
        <w:rPr>
          <w:rFonts w:ascii="Cambria" w:hAnsi="Cambria"/>
          <w:sz w:val="22"/>
        </w:rPr>
        <w:t>and</w:t>
      </w:r>
      <w:r>
        <w:rPr>
          <w:rFonts w:ascii="Cambria" w:hAnsi="Cambria"/>
          <w:spacing w:val="-1"/>
          <w:sz w:val="22"/>
        </w:rPr>
        <w:t xml:space="preserve"> </w:t>
      </w:r>
      <w:r>
        <w:rPr>
          <w:rFonts w:ascii="Cambria" w:hAnsi="Cambria"/>
          <w:sz w:val="22"/>
        </w:rPr>
        <w:t xml:space="preserve">any </w:t>
      </w:r>
      <w:r>
        <w:rPr>
          <w:rFonts w:ascii="Cambria" w:hAnsi="Cambria"/>
          <w:spacing w:val="-2"/>
          <w:sz w:val="22"/>
        </w:rPr>
        <w:t>challenges</w:t>
      </w:r>
    </w:p>
    <w:p w14:paraId="6EF2E4C0">
      <w:pPr>
        <w:pStyle w:val="9"/>
        <w:numPr>
          <w:ilvl w:val="0"/>
          <w:numId w:val="7"/>
        </w:numPr>
        <w:tabs>
          <w:tab w:val="left" w:pos="595"/>
        </w:tabs>
        <w:spacing w:before="0" w:after="0" w:line="230" w:lineRule="exact"/>
        <w:ind w:left="595" w:right="0" w:hanging="236"/>
        <w:jc w:val="left"/>
        <w:rPr>
          <w:rFonts w:ascii="Times New Roman" w:hAnsi="Times New Roman"/>
          <w:sz w:val="22"/>
        </w:rPr>
      </w:pPr>
      <w:r>
        <w:rPr>
          <w:rFonts w:ascii="Cambria" w:hAnsi="Cambria"/>
          <w:sz w:val="22"/>
        </w:rPr>
        <w:t>Review</w:t>
      </w:r>
      <w:r>
        <w:rPr>
          <w:rFonts w:ascii="Cambria" w:hAnsi="Cambria"/>
          <w:spacing w:val="-3"/>
          <w:sz w:val="22"/>
        </w:rPr>
        <w:t xml:space="preserve"> </w:t>
      </w:r>
      <w:r>
        <w:rPr>
          <w:rFonts w:ascii="Cambria" w:hAnsi="Cambria"/>
          <w:sz w:val="22"/>
        </w:rPr>
        <w:t>each</w:t>
      </w:r>
      <w:r>
        <w:rPr>
          <w:rFonts w:ascii="Cambria" w:hAnsi="Cambria"/>
          <w:spacing w:val="-3"/>
          <w:sz w:val="22"/>
        </w:rPr>
        <w:t xml:space="preserve"> </w:t>
      </w:r>
      <w:r>
        <w:rPr>
          <w:rFonts w:ascii="Cambria" w:hAnsi="Cambria"/>
          <w:sz w:val="22"/>
        </w:rPr>
        <w:t>drill</w:t>
      </w:r>
      <w:r>
        <w:rPr>
          <w:rFonts w:ascii="Cambria" w:hAnsi="Cambria"/>
          <w:spacing w:val="-3"/>
          <w:sz w:val="22"/>
        </w:rPr>
        <w:t xml:space="preserve"> </w:t>
      </w:r>
      <w:r>
        <w:rPr>
          <w:rFonts w:ascii="Cambria" w:hAnsi="Cambria"/>
          <w:sz w:val="22"/>
        </w:rPr>
        <w:t>with</w:t>
      </w:r>
      <w:r>
        <w:rPr>
          <w:rFonts w:ascii="Cambria" w:hAnsi="Cambria"/>
          <w:spacing w:val="-3"/>
          <w:sz w:val="22"/>
        </w:rPr>
        <w:t xml:space="preserve"> </w:t>
      </w:r>
      <w:r>
        <w:rPr>
          <w:rFonts w:ascii="Cambria" w:hAnsi="Cambria"/>
          <w:sz w:val="22"/>
        </w:rPr>
        <w:t>staff</w:t>
      </w:r>
      <w:r>
        <w:rPr>
          <w:rFonts w:ascii="Cambria" w:hAnsi="Cambria"/>
          <w:spacing w:val="-3"/>
          <w:sz w:val="22"/>
        </w:rPr>
        <w:t xml:space="preserve"> </w:t>
      </w:r>
      <w:r>
        <w:rPr>
          <w:rFonts w:ascii="Cambria" w:hAnsi="Cambria"/>
          <w:sz w:val="22"/>
        </w:rPr>
        <w:t>and</w:t>
      </w:r>
      <w:r>
        <w:rPr>
          <w:rFonts w:ascii="Cambria" w:hAnsi="Cambria"/>
          <w:spacing w:val="-3"/>
          <w:sz w:val="22"/>
        </w:rPr>
        <w:t xml:space="preserve"> </w:t>
      </w:r>
      <w:r>
        <w:rPr>
          <w:rFonts w:ascii="Cambria" w:hAnsi="Cambria"/>
          <w:sz w:val="22"/>
        </w:rPr>
        <w:t>individuals</w:t>
      </w:r>
      <w:r>
        <w:rPr>
          <w:rFonts w:ascii="Cambria" w:hAnsi="Cambria"/>
          <w:spacing w:val="-3"/>
          <w:sz w:val="22"/>
        </w:rPr>
        <w:t xml:space="preserve"> </w:t>
      </w:r>
      <w:r>
        <w:rPr>
          <w:rFonts w:ascii="Cambria" w:hAnsi="Cambria"/>
          <w:sz w:val="22"/>
        </w:rPr>
        <w:t>to</w:t>
      </w:r>
      <w:r>
        <w:rPr>
          <w:rFonts w:ascii="Cambria" w:hAnsi="Cambria"/>
          <w:spacing w:val="-3"/>
          <w:sz w:val="22"/>
        </w:rPr>
        <w:t xml:space="preserve"> </w:t>
      </w:r>
      <w:r>
        <w:rPr>
          <w:rFonts w:ascii="Cambria" w:hAnsi="Cambria"/>
          <w:sz w:val="22"/>
        </w:rPr>
        <w:t>improve</w:t>
      </w:r>
      <w:r>
        <w:rPr>
          <w:rFonts w:ascii="Cambria" w:hAnsi="Cambria"/>
          <w:spacing w:val="-3"/>
          <w:sz w:val="22"/>
        </w:rPr>
        <w:t xml:space="preserve"> </w:t>
      </w:r>
      <w:r>
        <w:rPr>
          <w:rFonts w:ascii="Cambria" w:hAnsi="Cambria"/>
          <w:sz w:val="22"/>
        </w:rPr>
        <w:t>future</w:t>
      </w:r>
      <w:r>
        <w:rPr>
          <w:rFonts w:ascii="Cambria" w:hAnsi="Cambria"/>
          <w:spacing w:val="-2"/>
          <w:sz w:val="22"/>
        </w:rPr>
        <w:t xml:space="preserve"> responses</w:t>
      </w:r>
    </w:p>
    <w:p w14:paraId="03D1E2B6">
      <w:pPr>
        <w:pStyle w:val="7"/>
        <w:spacing w:before="15"/>
        <w:rPr>
          <w:rFonts w:ascii="Cambria"/>
          <w:sz w:val="22"/>
        </w:rPr>
      </w:pPr>
    </w:p>
    <w:p w14:paraId="72D0B393">
      <w:pPr>
        <w:pStyle w:val="3"/>
        <w:spacing w:before="1"/>
      </w:pPr>
      <w:r>
        <w:rPr>
          <w:rFonts w:ascii="Cambria" w:hAnsi="Cambria"/>
          <w:b w:val="0"/>
          <w:color w:val="4F81BD"/>
          <w:spacing w:val="-2"/>
        </w:rPr>
        <w:t>▶</w:t>
      </w:r>
      <w:r>
        <w:rPr>
          <w:rFonts w:ascii="Cambria" w:hAnsi="Cambria"/>
          <w:b w:val="0"/>
          <w:color w:val="4F81BD"/>
          <w:spacing w:val="-9"/>
        </w:rPr>
        <w:t xml:space="preserve"> </w:t>
      </w:r>
      <w:r>
        <w:rPr>
          <w:color w:val="4F81BD"/>
          <w:spacing w:val="-2"/>
        </w:rPr>
        <w:t>Emergency</w:t>
      </w:r>
      <w:r>
        <w:rPr>
          <w:color w:val="4F81BD"/>
          <w:spacing w:val="-10"/>
        </w:rPr>
        <w:t xml:space="preserve"> </w:t>
      </w:r>
      <w:r>
        <w:rPr>
          <w:color w:val="4F81BD"/>
          <w:spacing w:val="-2"/>
        </w:rPr>
        <w:t>Evacuation</w:t>
      </w:r>
      <w:r>
        <w:rPr>
          <w:color w:val="4F81BD"/>
          <w:spacing w:val="-9"/>
        </w:rPr>
        <w:t xml:space="preserve"> </w:t>
      </w:r>
      <w:r>
        <w:rPr>
          <w:color w:val="4F81BD"/>
          <w:spacing w:val="-2"/>
        </w:rPr>
        <w:t>Protocol</w:t>
      </w:r>
    </w:p>
    <w:p w14:paraId="2A84D09D">
      <w:pPr>
        <w:spacing w:before="51"/>
        <w:ind w:left="360" w:right="0" w:firstLine="0"/>
        <w:jc w:val="left"/>
        <w:rPr>
          <w:rFonts w:ascii="Cambria"/>
          <w:sz w:val="22"/>
        </w:rPr>
      </w:pPr>
      <w:r>
        <w:rPr>
          <w:rFonts w:ascii="Cambria"/>
          <w:sz w:val="22"/>
        </w:rPr>
        <w:t>In</w:t>
      </w:r>
      <w:r>
        <w:rPr>
          <w:rFonts w:ascii="Cambria"/>
          <w:spacing w:val="-2"/>
          <w:sz w:val="22"/>
        </w:rPr>
        <w:t xml:space="preserve"> </w:t>
      </w:r>
      <w:r>
        <w:rPr>
          <w:rFonts w:ascii="Cambria"/>
          <w:sz w:val="22"/>
        </w:rPr>
        <w:t>the</w:t>
      </w:r>
      <w:r>
        <w:rPr>
          <w:rFonts w:ascii="Cambria"/>
          <w:spacing w:val="-1"/>
          <w:sz w:val="22"/>
        </w:rPr>
        <w:t xml:space="preserve"> </w:t>
      </w:r>
      <w:r>
        <w:rPr>
          <w:rFonts w:ascii="Cambria"/>
          <w:sz w:val="22"/>
        </w:rPr>
        <w:t>event</w:t>
      </w:r>
      <w:r>
        <w:rPr>
          <w:rFonts w:ascii="Cambria"/>
          <w:spacing w:val="-2"/>
          <w:sz w:val="22"/>
        </w:rPr>
        <w:t xml:space="preserve"> </w:t>
      </w:r>
      <w:r>
        <w:rPr>
          <w:rFonts w:ascii="Cambria"/>
          <w:sz w:val="22"/>
        </w:rPr>
        <w:t>of</w:t>
      </w:r>
      <w:r>
        <w:rPr>
          <w:rFonts w:ascii="Cambria"/>
          <w:spacing w:val="-1"/>
          <w:sz w:val="22"/>
        </w:rPr>
        <w:t xml:space="preserve"> </w:t>
      </w:r>
      <w:r>
        <w:rPr>
          <w:rFonts w:ascii="Cambria"/>
          <w:sz w:val="22"/>
        </w:rPr>
        <w:t>a</w:t>
      </w:r>
      <w:r>
        <w:rPr>
          <w:rFonts w:ascii="Cambria"/>
          <w:spacing w:val="-1"/>
          <w:sz w:val="22"/>
        </w:rPr>
        <w:t xml:space="preserve"> </w:t>
      </w:r>
      <w:r>
        <w:rPr>
          <w:rFonts w:ascii="Cambria"/>
          <w:spacing w:val="-2"/>
          <w:sz w:val="22"/>
        </w:rPr>
        <w:t>fire:</w:t>
      </w:r>
    </w:p>
    <w:p w14:paraId="6E147474">
      <w:pPr>
        <w:pStyle w:val="9"/>
        <w:numPr>
          <w:ilvl w:val="0"/>
          <w:numId w:val="8"/>
        </w:numPr>
        <w:tabs>
          <w:tab w:val="left" w:pos="684"/>
        </w:tabs>
        <w:spacing w:before="37" w:after="0" w:line="240" w:lineRule="auto"/>
        <w:ind w:left="684" w:right="0" w:hanging="324"/>
        <w:jc w:val="left"/>
        <w:rPr>
          <w:rFonts w:ascii="Cambria"/>
          <w:sz w:val="22"/>
        </w:rPr>
      </w:pPr>
      <w:r>
        <w:rPr>
          <w:rFonts w:ascii="Cambria"/>
          <w:sz w:val="22"/>
        </w:rPr>
        <w:t>Remain</w:t>
      </w:r>
      <w:r>
        <w:rPr>
          <w:rFonts w:ascii="Cambria"/>
          <w:spacing w:val="-3"/>
          <w:sz w:val="22"/>
        </w:rPr>
        <w:t xml:space="preserve"> </w:t>
      </w:r>
      <w:r>
        <w:rPr>
          <w:rFonts w:ascii="Cambria"/>
          <w:sz w:val="22"/>
        </w:rPr>
        <w:t>calm</w:t>
      </w:r>
      <w:r>
        <w:rPr>
          <w:rFonts w:ascii="Cambria"/>
          <w:spacing w:val="-3"/>
          <w:sz w:val="22"/>
        </w:rPr>
        <w:t xml:space="preserve"> </w:t>
      </w:r>
      <w:r>
        <w:rPr>
          <w:rFonts w:ascii="Cambria"/>
          <w:sz w:val="22"/>
        </w:rPr>
        <w:t>and</w:t>
      </w:r>
      <w:r>
        <w:rPr>
          <w:rFonts w:ascii="Cambria"/>
          <w:spacing w:val="-3"/>
          <w:sz w:val="22"/>
        </w:rPr>
        <w:t xml:space="preserve"> </w:t>
      </w:r>
      <w:r>
        <w:rPr>
          <w:rFonts w:ascii="Cambria"/>
          <w:sz w:val="22"/>
        </w:rPr>
        <w:t>activate</w:t>
      </w:r>
      <w:r>
        <w:rPr>
          <w:rFonts w:ascii="Cambria"/>
          <w:spacing w:val="-3"/>
          <w:sz w:val="22"/>
        </w:rPr>
        <w:t xml:space="preserve"> </w:t>
      </w:r>
      <w:r>
        <w:rPr>
          <w:rFonts w:ascii="Cambria"/>
          <w:sz w:val="22"/>
        </w:rPr>
        <w:t>the</w:t>
      </w:r>
      <w:r>
        <w:rPr>
          <w:rFonts w:ascii="Cambria"/>
          <w:spacing w:val="-3"/>
          <w:sz w:val="22"/>
        </w:rPr>
        <w:t xml:space="preserve"> </w:t>
      </w:r>
      <w:r>
        <w:rPr>
          <w:rFonts w:ascii="Cambria"/>
          <w:sz w:val="22"/>
        </w:rPr>
        <w:t>fire</w:t>
      </w:r>
      <w:r>
        <w:rPr>
          <w:rFonts w:ascii="Cambria"/>
          <w:spacing w:val="-3"/>
          <w:sz w:val="22"/>
        </w:rPr>
        <w:t xml:space="preserve"> </w:t>
      </w:r>
      <w:r>
        <w:rPr>
          <w:rFonts w:ascii="Cambria"/>
          <w:sz w:val="22"/>
        </w:rPr>
        <w:t>alarm</w:t>
      </w:r>
      <w:r>
        <w:rPr>
          <w:rFonts w:ascii="Cambria"/>
          <w:spacing w:val="-3"/>
          <w:sz w:val="22"/>
        </w:rPr>
        <w:t xml:space="preserve"> </w:t>
      </w:r>
      <w:r>
        <w:rPr>
          <w:rFonts w:ascii="Cambria"/>
          <w:sz w:val="22"/>
        </w:rPr>
        <w:t>(if</w:t>
      </w:r>
      <w:r>
        <w:rPr>
          <w:rFonts w:ascii="Cambria"/>
          <w:spacing w:val="-3"/>
          <w:sz w:val="22"/>
        </w:rPr>
        <w:t xml:space="preserve"> </w:t>
      </w:r>
      <w:r>
        <w:rPr>
          <w:rFonts w:ascii="Cambria"/>
          <w:sz w:val="22"/>
        </w:rPr>
        <w:t>not</w:t>
      </w:r>
      <w:r>
        <w:rPr>
          <w:rFonts w:ascii="Cambria"/>
          <w:spacing w:val="-3"/>
          <w:sz w:val="22"/>
        </w:rPr>
        <w:t xml:space="preserve"> </w:t>
      </w:r>
      <w:r>
        <w:rPr>
          <w:rFonts w:ascii="Cambria"/>
          <w:sz w:val="22"/>
        </w:rPr>
        <w:t>already</w:t>
      </w:r>
      <w:r>
        <w:rPr>
          <w:rFonts w:ascii="Cambria"/>
          <w:spacing w:val="-2"/>
          <w:sz w:val="22"/>
        </w:rPr>
        <w:t xml:space="preserve"> triggered)</w:t>
      </w:r>
    </w:p>
    <w:p w14:paraId="616B287F">
      <w:pPr>
        <w:pStyle w:val="9"/>
        <w:numPr>
          <w:ilvl w:val="0"/>
          <w:numId w:val="8"/>
        </w:numPr>
        <w:tabs>
          <w:tab w:val="left" w:pos="684"/>
        </w:tabs>
        <w:spacing w:before="7" w:after="0" w:line="240" w:lineRule="auto"/>
        <w:ind w:left="684" w:right="0" w:hanging="324"/>
        <w:jc w:val="left"/>
        <w:rPr>
          <w:rFonts w:ascii="Cambria"/>
          <w:sz w:val="22"/>
        </w:rPr>
      </w:pPr>
      <w:r>
        <w:rPr>
          <w:rFonts w:ascii="Cambria"/>
          <w:sz w:val="22"/>
        </w:rPr>
        <w:t>Verbally</w:t>
      </w:r>
      <w:r>
        <w:rPr>
          <w:rFonts w:ascii="Cambria"/>
          <w:spacing w:val="-6"/>
          <w:sz w:val="22"/>
        </w:rPr>
        <w:t xml:space="preserve"> </w:t>
      </w:r>
      <w:r>
        <w:rPr>
          <w:rFonts w:ascii="Cambria"/>
          <w:sz w:val="22"/>
        </w:rPr>
        <w:t>instruct</w:t>
      </w:r>
      <w:r>
        <w:rPr>
          <w:rFonts w:ascii="Cambria"/>
          <w:spacing w:val="-5"/>
          <w:sz w:val="22"/>
        </w:rPr>
        <w:t xml:space="preserve"> </w:t>
      </w:r>
      <w:r>
        <w:rPr>
          <w:rFonts w:ascii="Cambria"/>
          <w:sz w:val="22"/>
        </w:rPr>
        <w:t>individuals</w:t>
      </w:r>
      <w:r>
        <w:rPr>
          <w:rFonts w:ascii="Cambria"/>
          <w:spacing w:val="-6"/>
          <w:sz w:val="22"/>
        </w:rPr>
        <w:t xml:space="preserve"> </w:t>
      </w:r>
      <w:r>
        <w:rPr>
          <w:rFonts w:ascii="Cambria"/>
          <w:sz w:val="22"/>
        </w:rPr>
        <w:t>to</w:t>
      </w:r>
      <w:r>
        <w:rPr>
          <w:rFonts w:ascii="Cambria"/>
          <w:spacing w:val="-5"/>
          <w:sz w:val="22"/>
        </w:rPr>
        <w:t xml:space="preserve"> </w:t>
      </w:r>
      <w:r>
        <w:rPr>
          <w:rFonts w:ascii="Cambria"/>
          <w:sz w:val="22"/>
        </w:rPr>
        <w:t>evacuate</w:t>
      </w:r>
      <w:r>
        <w:rPr>
          <w:rFonts w:ascii="Cambria"/>
          <w:spacing w:val="-6"/>
          <w:sz w:val="22"/>
        </w:rPr>
        <w:t xml:space="preserve"> </w:t>
      </w:r>
      <w:r>
        <w:rPr>
          <w:rFonts w:ascii="Cambria"/>
          <w:sz w:val="22"/>
        </w:rPr>
        <w:t>or</w:t>
      </w:r>
      <w:r>
        <w:rPr>
          <w:rFonts w:ascii="Cambria"/>
          <w:spacing w:val="-5"/>
          <w:sz w:val="22"/>
        </w:rPr>
        <w:t xml:space="preserve"> </w:t>
      </w:r>
      <w:r>
        <w:rPr>
          <w:rFonts w:ascii="Cambria"/>
          <w:sz w:val="22"/>
        </w:rPr>
        <w:t>provide</w:t>
      </w:r>
      <w:r>
        <w:rPr>
          <w:rFonts w:ascii="Cambria"/>
          <w:spacing w:val="-6"/>
          <w:sz w:val="22"/>
        </w:rPr>
        <w:t xml:space="preserve"> </w:t>
      </w:r>
      <w:r>
        <w:rPr>
          <w:rFonts w:ascii="Cambria"/>
          <w:sz w:val="22"/>
        </w:rPr>
        <w:t>prompts/support</w:t>
      </w:r>
      <w:r>
        <w:rPr>
          <w:rFonts w:ascii="Cambria"/>
          <w:spacing w:val="-5"/>
          <w:sz w:val="22"/>
        </w:rPr>
        <w:t xml:space="preserve"> </w:t>
      </w:r>
      <w:r>
        <w:rPr>
          <w:rFonts w:ascii="Cambria"/>
          <w:sz w:val="22"/>
        </w:rPr>
        <w:t>as</w:t>
      </w:r>
      <w:r>
        <w:rPr>
          <w:rFonts w:ascii="Cambria"/>
          <w:spacing w:val="-5"/>
          <w:sz w:val="22"/>
        </w:rPr>
        <w:t xml:space="preserve"> </w:t>
      </w:r>
      <w:r>
        <w:rPr>
          <w:rFonts w:ascii="Cambria"/>
          <w:spacing w:val="-2"/>
          <w:sz w:val="22"/>
        </w:rPr>
        <w:t>needed</w:t>
      </w:r>
    </w:p>
    <w:p w14:paraId="40B50EFA">
      <w:pPr>
        <w:pStyle w:val="9"/>
        <w:numPr>
          <w:ilvl w:val="0"/>
          <w:numId w:val="8"/>
        </w:numPr>
        <w:tabs>
          <w:tab w:val="left" w:pos="684"/>
        </w:tabs>
        <w:spacing w:before="7" w:after="0" w:line="240" w:lineRule="auto"/>
        <w:ind w:left="684" w:right="0" w:hanging="324"/>
        <w:jc w:val="left"/>
        <w:rPr>
          <w:rFonts w:ascii="Cambria"/>
          <w:sz w:val="22"/>
        </w:rPr>
      </w:pPr>
      <w:r>
        <w:rPr>
          <w:rFonts w:ascii="Cambria"/>
          <w:sz w:val="22"/>
        </w:rPr>
        <w:t>Use</w:t>
      </w:r>
      <w:r>
        <w:rPr>
          <w:rFonts w:ascii="Cambria"/>
          <w:spacing w:val="-3"/>
          <w:sz w:val="22"/>
        </w:rPr>
        <w:t xml:space="preserve"> </w:t>
      </w:r>
      <w:r>
        <w:rPr>
          <w:rFonts w:ascii="Cambria"/>
          <w:sz w:val="22"/>
        </w:rPr>
        <w:t>the</w:t>
      </w:r>
      <w:r>
        <w:rPr>
          <w:rFonts w:ascii="Cambria"/>
          <w:spacing w:val="-2"/>
          <w:sz w:val="22"/>
        </w:rPr>
        <w:t xml:space="preserve"> </w:t>
      </w:r>
      <w:r>
        <w:rPr>
          <w:rFonts w:ascii="Cambria"/>
          <w:sz w:val="22"/>
        </w:rPr>
        <w:t>nearest</w:t>
      </w:r>
      <w:r>
        <w:rPr>
          <w:rFonts w:ascii="Cambria"/>
          <w:spacing w:val="-2"/>
          <w:sz w:val="22"/>
        </w:rPr>
        <w:t xml:space="preserve"> </w:t>
      </w:r>
      <w:r>
        <w:rPr>
          <w:rFonts w:ascii="Cambria"/>
          <w:sz w:val="22"/>
        </w:rPr>
        <w:t>and</w:t>
      </w:r>
      <w:r>
        <w:rPr>
          <w:rFonts w:ascii="Cambria"/>
          <w:spacing w:val="-2"/>
          <w:sz w:val="22"/>
        </w:rPr>
        <w:t xml:space="preserve"> </w:t>
      </w:r>
      <w:r>
        <w:rPr>
          <w:rFonts w:ascii="Cambria"/>
          <w:sz w:val="22"/>
        </w:rPr>
        <w:t>safest</w:t>
      </w:r>
      <w:r>
        <w:rPr>
          <w:rFonts w:ascii="Cambria"/>
          <w:spacing w:val="-2"/>
          <w:sz w:val="22"/>
        </w:rPr>
        <w:t xml:space="preserve"> </w:t>
      </w:r>
      <w:r>
        <w:rPr>
          <w:rFonts w:ascii="Cambria"/>
          <w:sz w:val="22"/>
        </w:rPr>
        <w:t>exit</w:t>
      </w:r>
      <w:r>
        <w:rPr>
          <w:rFonts w:ascii="Cambria"/>
          <w:spacing w:val="-2"/>
          <w:sz w:val="22"/>
        </w:rPr>
        <w:t xml:space="preserve"> </w:t>
      </w:r>
      <w:r>
        <w:rPr>
          <w:rFonts w:ascii="Cambria"/>
          <w:sz w:val="22"/>
        </w:rPr>
        <w:t>(never</w:t>
      </w:r>
      <w:r>
        <w:rPr>
          <w:rFonts w:ascii="Cambria"/>
          <w:spacing w:val="-2"/>
          <w:sz w:val="22"/>
        </w:rPr>
        <w:t xml:space="preserve"> </w:t>
      </w:r>
      <w:r>
        <w:rPr>
          <w:rFonts w:ascii="Cambria"/>
          <w:sz w:val="22"/>
        </w:rPr>
        <w:t>use</w:t>
      </w:r>
      <w:r>
        <w:rPr>
          <w:rFonts w:ascii="Cambria"/>
          <w:spacing w:val="-2"/>
          <w:sz w:val="22"/>
        </w:rPr>
        <w:t xml:space="preserve"> elevators)</w:t>
      </w:r>
    </w:p>
    <w:p w14:paraId="183C1D59">
      <w:pPr>
        <w:pStyle w:val="9"/>
        <w:numPr>
          <w:ilvl w:val="0"/>
          <w:numId w:val="8"/>
        </w:numPr>
        <w:tabs>
          <w:tab w:val="left" w:pos="637"/>
          <w:tab w:val="left" w:pos="684"/>
        </w:tabs>
        <w:spacing w:before="39" w:after="0" w:line="276" w:lineRule="auto"/>
        <w:ind w:left="637" w:right="2542" w:hanging="278"/>
        <w:jc w:val="left"/>
        <w:rPr>
          <w:rFonts w:ascii="Cambria"/>
          <w:sz w:val="22"/>
        </w:rPr>
      </w:pPr>
      <w:r>
        <w:rPr>
          <w:rFonts w:ascii="Cambria"/>
          <w:sz w:val="22"/>
        </w:rPr>
        <w:t>Support</w:t>
      </w:r>
      <w:r>
        <w:rPr>
          <w:rFonts w:ascii="Cambria"/>
          <w:spacing w:val="40"/>
          <w:sz w:val="22"/>
        </w:rPr>
        <w:t xml:space="preserve"> </w:t>
      </w:r>
      <w:r>
        <w:rPr>
          <w:rFonts w:ascii="Cambria"/>
          <w:sz w:val="22"/>
        </w:rPr>
        <w:t>individuals to evacuate using</w:t>
      </w:r>
      <w:r>
        <w:rPr>
          <w:rFonts w:ascii="Cambria"/>
          <w:spacing w:val="-1"/>
          <w:sz w:val="22"/>
        </w:rPr>
        <w:t xml:space="preserve"> </w:t>
      </w:r>
      <w:r>
        <w:rPr>
          <w:rFonts w:ascii="Cambria"/>
          <w:sz w:val="22"/>
        </w:rPr>
        <w:t>mobility devices or carry techniques if required (and trained to do so)</w:t>
      </w:r>
    </w:p>
    <w:p w14:paraId="281827AB">
      <w:pPr>
        <w:pStyle w:val="9"/>
        <w:numPr>
          <w:ilvl w:val="0"/>
          <w:numId w:val="8"/>
        </w:numPr>
        <w:tabs>
          <w:tab w:val="left" w:pos="684"/>
        </w:tabs>
        <w:spacing w:before="0" w:after="0" w:line="227" w:lineRule="exact"/>
        <w:ind w:left="684" w:right="0" w:hanging="324"/>
        <w:jc w:val="left"/>
        <w:rPr>
          <w:rFonts w:ascii="Cambria"/>
          <w:sz w:val="22"/>
        </w:rPr>
      </w:pPr>
      <w:r>
        <w:rPr>
          <w:rFonts w:ascii="Cambria"/>
          <w:sz w:val="22"/>
        </w:rPr>
        <w:t>Escort</w:t>
      </w:r>
      <w:r>
        <w:rPr>
          <w:rFonts w:ascii="Cambria"/>
          <w:spacing w:val="-2"/>
          <w:sz w:val="22"/>
        </w:rPr>
        <w:t xml:space="preserve"> </w:t>
      </w:r>
      <w:r>
        <w:rPr>
          <w:rFonts w:ascii="Cambria"/>
          <w:sz w:val="22"/>
        </w:rPr>
        <w:t>individuals</w:t>
      </w:r>
      <w:r>
        <w:rPr>
          <w:rFonts w:ascii="Cambria"/>
          <w:spacing w:val="-2"/>
          <w:sz w:val="22"/>
        </w:rPr>
        <w:t xml:space="preserve"> </w:t>
      </w:r>
      <w:r>
        <w:rPr>
          <w:rFonts w:ascii="Cambria"/>
          <w:sz w:val="22"/>
        </w:rPr>
        <w:t>to</w:t>
      </w:r>
      <w:r>
        <w:rPr>
          <w:rFonts w:ascii="Cambria"/>
          <w:spacing w:val="-2"/>
          <w:sz w:val="22"/>
        </w:rPr>
        <w:t xml:space="preserve"> </w:t>
      </w:r>
      <w:r>
        <w:rPr>
          <w:rFonts w:ascii="Cambria"/>
          <w:sz w:val="22"/>
        </w:rPr>
        <w:t>the</w:t>
      </w:r>
      <w:r>
        <w:rPr>
          <w:rFonts w:ascii="Cambria"/>
          <w:spacing w:val="-1"/>
          <w:sz w:val="22"/>
        </w:rPr>
        <w:t xml:space="preserve"> </w:t>
      </w:r>
      <w:r>
        <w:rPr>
          <w:rFonts w:ascii="Cambria"/>
          <w:sz w:val="22"/>
        </w:rPr>
        <w:t>designated</w:t>
      </w:r>
      <w:r>
        <w:rPr>
          <w:rFonts w:ascii="Cambria"/>
          <w:spacing w:val="-2"/>
          <w:sz w:val="22"/>
        </w:rPr>
        <w:t xml:space="preserve"> </w:t>
      </w:r>
      <w:r>
        <w:rPr>
          <w:rFonts w:ascii="Cambria"/>
          <w:sz w:val="22"/>
        </w:rPr>
        <w:t>safe</w:t>
      </w:r>
      <w:r>
        <w:rPr>
          <w:rFonts w:ascii="Cambria"/>
          <w:spacing w:val="-2"/>
          <w:sz w:val="22"/>
        </w:rPr>
        <w:t xml:space="preserve"> </w:t>
      </w:r>
      <w:r>
        <w:rPr>
          <w:rFonts w:ascii="Cambria"/>
          <w:sz w:val="22"/>
        </w:rPr>
        <w:t>meeting</w:t>
      </w:r>
      <w:r>
        <w:rPr>
          <w:rFonts w:ascii="Cambria"/>
          <w:spacing w:val="-1"/>
          <w:sz w:val="22"/>
        </w:rPr>
        <w:t xml:space="preserve"> </w:t>
      </w:r>
      <w:r>
        <w:rPr>
          <w:rFonts w:ascii="Cambria"/>
          <w:spacing w:val="-4"/>
          <w:sz w:val="22"/>
        </w:rPr>
        <w:t>area</w:t>
      </w:r>
    </w:p>
    <w:p w14:paraId="24D217C0">
      <w:pPr>
        <w:pStyle w:val="9"/>
        <w:numPr>
          <w:ilvl w:val="0"/>
          <w:numId w:val="8"/>
        </w:numPr>
        <w:tabs>
          <w:tab w:val="left" w:pos="684"/>
        </w:tabs>
        <w:spacing w:before="7" w:after="0" w:line="240" w:lineRule="auto"/>
        <w:ind w:left="684" w:right="0" w:hanging="324"/>
        <w:jc w:val="left"/>
        <w:rPr>
          <w:rFonts w:ascii="Cambria"/>
          <w:sz w:val="22"/>
        </w:rPr>
      </w:pPr>
      <w:r>
        <w:rPr>
          <w:rFonts w:ascii="Cambria"/>
          <w:sz w:val="22"/>
        </w:rPr>
        <w:t>Take</w:t>
      </w:r>
      <w:r>
        <w:rPr>
          <w:rFonts w:ascii="Cambria"/>
          <w:spacing w:val="-7"/>
          <w:sz w:val="22"/>
        </w:rPr>
        <w:t xml:space="preserve"> </w:t>
      </w:r>
      <w:r>
        <w:rPr>
          <w:rFonts w:ascii="Cambria"/>
          <w:sz w:val="22"/>
        </w:rPr>
        <w:t>attendance</w:t>
      </w:r>
      <w:r>
        <w:rPr>
          <w:rFonts w:ascii="Cambria"/>
          <w:spacing w:val="-4"/>
          <w:sz w:val="22"/>
        </w:rPr>
        <w:t xml:space="preserve"> </w:t>
      </w:r>
      <w:r>
        <w:rPr>
          <w:rFonts w:ascii="Cambria"/>
          <w:sz w:val="22"/>
        </w:rPr>
        <w:t>and</w:t>
      </w:r>
      <w:r>
        <w:rPr>
          <w:rFonts w:ascii="Cambria"/>
          <w:spacing w:val="-4"/>
          <w:sz w:val="22"/>
        </w:rPr>
        <w:t xml:space="preserve"> </w:t>
      </w:r>
      <w:r>
        <w:rPr>
          <w:rFonts w:ascii="Cambria"/>
          <w:sz w:val="22"/>
        </w:rPr>
        <w:t>confirm</w:t>
      </w:r>
      <w:r>
        <w:rPr>
          <w:rFonts w:ascii="Cambria"/>
          <w:spacing w:val="-4"/>
          <w:sz w:val="22"/>
        </w:rPr>
        <w:t xml:space="preserve"> </w:t>
      </w:r>
      <w:r>
        <w:rPr>
          <w:rFonts w:ascii="Cambria"/>
          <w:sz w:val="22"/>
        </w:rPr>
        <w:t>all</w:t>
      </w:r>
      <w:r>
        <w:rPr>
          <w:rFonts w:ascii="Cambria"/>
          <w:spacing w:val="-5"/>
          <w:sz w:val="22"/>
        </w:rPr>
        <w:t xml:space="preserve"> </w:t>
      </w:r>
      <w:r>
        <w:rPr>
          <w:rFonts w:ascii="Cambria"/>
          <w:sz w:val="22"/>
        </w:rPr>
        <w:t>individuals</w:t>
      </w:r>
      <w:r>
        <w:rPr>
          <w:rFonts w:ascii="Cambria"/>
          <w:spacing w:val="-4"/>
          <w:sz w:val="22"/>
        </w:rPr>
        <w:t xml:space="preserve"> </w:t>
      </w:r>
      <w:r>
        <w:rPr>
          <w:rFonts w:ascii="Cambria"/>
          <w:sz w:val="22"/>
        </w:rPr>
        <w:t>are</w:t>
      </w:r>
      <w:r>
        <w:rPr>
          <w:rFonts w:ascii="Cambria"/>
          <w:spacing w:val="-4"/>
          <w:sz w:val="22"/>
        </w:rPr>
        <w:t xml:space="preserve"> </w:t>
      </w:r>
      <w:r>
        <w:rPr>
          <w:rFonts w:ascii="Cambria"/>
          <w:sz w:val="22"/>
        </w:rPr>
        <w:t>accounted</w:t>
      </w:r>
      <w:r>
        <w:rPr>
          <w:rFonts w:ascii="Cambria"/>
          <w:spacing w:val="-4"/>
          <w:sz w:val="22"/>
        </w:rPr>
        <w:t xml:space="preserve"> </w:t>
      </w:r>
      <w:r>
        <w:rPr>
          <w:rFonts w:ascii="Cambria"/>
          <w:spacing w:val="-5"/>
          <w:sz w:val="22"/>
        </w:rPr>
        <w:t>for</w:t>
      </w:r>
    </w:p>
    <w:p w14:paraId="7B844898">
      <w:pPr>
        <w:pStyle w:val="9"/>
        <w:numPr>
          <w:ilvl w:val="0"/>
          <w:numId w:val="8"/>
        </w:numPr>
        <w:tabs>
          <w:tab w:val="left" w:pos="684"/>
        </w:tabs>
        <w:spacing w:before="7" w:after="0" w:line="240" w:lineRule="auto"/>
        <w:ind w:left="684" w:right="0" w:hanging="324"/>
        <w:jc w:val="left"/>
        <w:rPr>
          <w:rFonts w:ascii="Cambria"/>
          <w:sz w:val="22"/>
        </w:rPr>
      </w:pPr>
      <w:r>
        <w:rPr>
          <w:rFonts w:ascii="Cambria"/>
          <w:sz w:val="22"/>
        </w:rPr>
        <w:t>Call</w:t>
      </w:r>
      <w:r>
        <w:rPr>
          <w:rFonts w:ascii="Cambria"/>
          <w:spacing w:val="-5"/>
          <w:sz w:val="22"/>
        </w:rPr>
        <w:t xml:space="preserve"> </w:t>
      </w:r>
      <w:r>
        <w:rPr>
          <w:rFonts w:ascii="Cambria"/>
          <w:sz w:val="22"/>
        </w:rPr>
        <w:t>911</w:t>
      </w:r>
      <w:r>
        <w:rPr>
          <w:rFonts w:ascii="Cambria"/>
          <w:spacing w:val="-5"/>
          <w:sz w:val="22"/>
        </w:rPr>
        <w:t xml:space="preserve"> </w:t>
      </w:r>
      <w:r>
        <w:rPr>
          <w:rFonts w:ascii="Cambria"/>
          <w:sz w:val="22"/>
        </w:rPr>
        <w:t>if</w:t>
      </w:r>
      <w:r>
        <w:rPr>
          <w:rFonts w:ascii="Cambria"/>
          <w:spacing w:val="-5"/>
          <w:sz w:val="22"/>
        </w:rPr>
        <w:t xml:space="preserve"> </w:t>
      </w:r>
      <w:r>
        <w:rPr>
          <w:rFonts w:ascii="Cambria"/>
          <w:sz w:val="22"/>
        </w:rPr>
        <w:t>not</w:t>
      </w:r>
      <w:r>
        <w:rPr>
          <w:rFonts w:ascii="Cambria"/>
          <w:spacing w:val="-5"/>
          <w:sz w:val="22"/>
        </w:rPr>
        <w:t xml:space="preserve"> </w:t>
      </w:r>
      <w:r>
        <w:rPr>
          <w:rFonts w:ascii="Cambria"/>
          <w:sz w:val="22"/>
        </w:rPr>
        <w:t>already</w:t>
      </w:r>
      <w:r>
        <w:rPr>
          <w:rFonts w:ascii="Cambria"/>
          <w:spacing w:val="-5"/>
          <w:sz w:val="22"/>
        </w:rPr>
        <w:t xml:space="preserve"> </w:t>
      </w:r>
      <w:r>
        <w:rPr>
          <w:rFonts w:ascii="Cambria"/>
          <w:sz w:val="22"/>
        </w:rPr>
        <w:t>done</w:t>
      </w:r>
      <w:r>
        <w:rPr>
          <w:rFonts w:ascii="Cambria"/>
          <w:spacing w:val="-5"/>
          <w:sz w:val="22"/>
        </w:rPr>
        <w:t xml:space="preserve"> </w:t>
      </w:r>
      <w:r>
        <w:rPr>
          <w:rFonts w:ascii="Cambria"/>
          <w:sz w:val="22"/>
        </w:rPr>
        <w:t>and</w:t>
      </w:r>
      <w:r>
        <w:rPr>
          <w:rFonts w:ascii="Cambria"/>
          <w:spacing w:val="-5"/>
          <w:sz w:val="22"/>
        </w:rPr>
        <w:t xml:space="preserve"> </w:t>
      </w:r>
      <w:r>
        <w:rPr>
          <w:rFonts w:ascii="Cambria"/>
          <w:sz w:val="22"/>
        </w:rPr>
        <w:t>report</w:t>
      </w:r>
      <w:r>
        <w:rPr>
          <w:rFonts w:ascii="Cambria"/>
          <w:spacing w:val="-5"/>
          <w:sz w:val="22"/>
        </w:rPr>
        <w:t xml:space="preserve"> </w:t>
      </w:r>
      <w:r>
        <w:rPr>
          <w:rFonts w:ascii="Cambria"/>
          <w:sz w:val="22"/>
        </w:rPr>
        <w:t>the</w:t>
      </w:r>
      <w:r>
        <w:rPr>
          <w:rFonts w:ascii="Cambria"/>
          <w:spacing w:val="-5"/>
          <w:sz w:val="22"/>
        </w:rPr>
        <w:t xml:space="preserve"> </w:t>
      </w:r>
      <w:r>
        <w:rPr>
          <w:rFonts w:ascii="Cambria"/>
          <w:spacing w:val="-4"/>
          <w:sz w:val="22"/>
        </w:rPr>
        <w:t>fire</w:t>
      </w:r>
    </w:p>
    <w:p w14:paraId="7884E8FE">
      <w:pPr>
        <w:pStyle w:val="9"/>
        <w:numPr>
          <w:ilvl w:val="0"/>
          <w:numId w:val="8"/>
        </w:numPr>
        <w:tabs>
          <w:tab w:val="left" w:pos="684"/>
        </w:tabs>
        <w:spacing w:before="7" w:after="0" w:line="240" w:lineRule="auto"/>
        <w:ind w:left="684" w:right="0" w:hanging="324"/>
        <w:jc w:val="left"/>
        <w:rPr>
          <w:rFonts w:ascii="Cambria"/>
          <w:sz w:val="22"/>
        </w:rPr>
      </w:pPr>
      <w:r>
        <w:rPr>
          <w:rFonts w:ascii="Cambria"/>
          <w:sz w:val="22"/>
        </w:rPr>
        <w:t>Wait</w:t>
      </w:r>
      <w:r>
        <w:rPr>
          <w:rFonts w:ascii="Cambria"/>
          <w:spacing w:val="-6"/>
          <w:sz w:val="22"/>
        </w:rPr>
        <w:t xml:space="preserve"> </w:t>
      </w:r>
      <w:r>
        <w:rPr>
          <w:rFonts w:ascii="Cambria"/>
          <w:sz w:val="22"/>
        </w:rPr>
        <w:t>for</w:t>
      </w:r>
      <w:r>
        <w:rPr>
          <w:rFonts w:ascii="Cambria"/>
          <w:spacing w:val="-6"/>
          <w:sz w:val="22"/>
        </w:rPr>
        <w:t xml:space="preserve"> </w:t>
      </w:r>
      <w:r>
        <w:rPr>
          <w:rFonts w:ascii="Cambria"/>
          <w:sz w:val="22"/>
        </w:rPr>
        <w:t>emergency</w:t>
      </w:r>
      <w:r>
        <w:rPr>
          <w:rFonts w:ascii="Cambria"/>
          <w:spacing w:val="-6"/>
          <w:sz w:val="22"/>
        </w:rPr>
        <w:t xml:space="preserve"> </w:t>
      </w:r>
      <w:r>
        <w:rPr>
          <w:rFonts w:ascii="Cambria"/>
          <w:sz w:val="22"/>
        </w:rPr>
        <w:t>personnel</w:t>
      </w:r>
      <w:r>
        <w:rPr>
          <w:rFonts w:ascii="Cambria"/>
          <w:spacing w:val="-5"/>
          <w:sz w:val="22"/>
        </w:rPr>
        <w:t xml:space="preserve"> </w:t>
      </w:r>
      <w:r>
        <w:rPr>
          <w:rFonts w:ascii="Cambria"/>
          <w:sz w:val="22"/>
        </w:rPr>
        <w:t>instructions</w:t>
      </w:r>
      <w:r>
        <w:rPr>
          <w:rFonts w:ascii="Cambria"/>
          <w:spacing w:val="-6"/>
          <w:sz w:val="22"/>
        </w:rPr>
        <w:t xml:space="preserve"> </w:t>
      </w:r>
      <w:r>
        <w:rPr>
          <w:rFonts w:ascii="Cambria"/>
          <w:sz w:val="22"/>
        </w:rPr>
        <w:t>before</w:t>
      </w:r>
      <w:r>
        <w:rPr>
          <w:rFonts w:ascii="Cambria"/>
          <w:spacing w:val="-6"/>
          <w:sz w:val="22"/>
        </w:rPr>
        <w:t xml:space="preserve"> </w:t>
      </w:r>
      <w:r>
        <w:rPr>
          <w:rFonts w:ascii="Cambria"/>
          <w:sz w:val="22"/>
        </w:rPr>
        <w:t>re-entering</w:t>
      </w:r>
      <w:r>
        <w:rPr>
          <w:rFonts w:ascii="Cambria"/>
          <w:spacing w:val="-6"/>
          <w:sz w:val="22"/>
        </w:rPr>
        <w:t xml:space="preserve"> </w:t>
      </w:r>
      <w:r>
        <w:rPr>
          <w:rFonts w:ascii="Cambria"/>
          <w:sz w:val="22"/>
        </w:rPr>
        <w:t>the</w:t>
      </w:r>
      <w:r>
        <w:rPr>
          <w:rFonts w:ascii="Cambria"/>
          <w:spacing w:val="-5"/>
          <w:sz w:val="22"/>
        </w:rPr>
        <w:t xml:space="preserve"> </w:t>
      </w:r>
      <w:r>
        <w:rPr>
          <w:rFonts w:ascii="Cambria"/>
          <w:spacing w:val="-2"/>
          <w:sz w:val="22"/>
        </w:rPr>
        <w:t>building</w:t>
      </w:r>
    </w:p>
    <w:p w14:paraId="14C2C6BF">
      <w:pPr>
        <w:pStyle w:val="9"/>
        <w:spacing w:after="0" w:line="240" w:lineRule="auto"/>
        <w:jc w:val="left"/>
        <w:rPr>
          <w:rFonts w:ascii="Cambria"/>
          <w:sz w:val="22"/>
        </w:rPr>
        <w:sectPr>
          <w:pgSz w:w="12240" w:h="15840"/>
          <w:pgMar w:top="1820" w:right="360" w:bottom="720" w:left="1440" w:header="0" w:footer="523" w:gutter="0"/>
          <w:cols w:space="720" w:num="1"/>
        </w:sectPr>
      </w:pPr>
    </w:p>
    <w:p w14:paraId="0863E957">
      <w:pPr>
        <w:pStyle w:val="3"/>
        <w:spacing w:before="80"/>
      </w:pPr>
      <w:r>
        <w:rPr>
          <w:rFonts w:ascii="Cambria" w:hAnsi="Cambria"/>
          <w:b w:val="0"/>
          <w:color w:val="4F81BD"/>
          <w:spacing w:val="-2"/>
        </w:rPr>
        <w:t>▶</w:t>
      </w:r>
      <w:r>
        <w:rPr>
          <w:rFonts w:ascii="Cambria" w:hAnsi="Cambria"/>
          <w:b w:val="0"/>
          <w:color w:val="4F81BD"/>
          <w:spacing w:val="-4"/>
        </w:rPr>
        <w:t xml:space="preserve"> </w:t>
      </w:r>
      <w:r>
        <w:rPr>
          <w:color w:val="4F81BD"/>
          <w:spacing w:val="-2"/>
        </w:rPr>
        <w:t>Additional</w:t>
      </w:r>
      <w:r>
        <w:rPr>
          <w:color w:val="4F81BD"/>
          <w:spacing w:val="-5"/>
        </w:rPr>
        <w:t xml:space="preserve"> </w:t>
      </w:r>
      <w:r>
        <w:rPr>
          <w:color w:val="4F81BD"/>
          <w:spacing w:val="-2"/>
        </w:rPr>
        <w:t>Emergency</w:t>
      </w:r>
      <w:r>
        <w:rPr>
          <w:color w:val="4F81BD"/>
          <w:spacing w:val="-5"/>
        </w:rPr>
        <w:t xml:space="preserve"> </w:t>
      </w:r>
      <w:r>
        <w:rPr>
          <w:color w:val="4F81BD"/>
          <w:spacing w:val="-2"/>
        </w:rPr>
        <w:t>Situations</w:t>
      </w:r>
    </w:p>
    <w:p w14:paraId="4EC9A1EB">
      <w:pPr>
        <w:spacing w:before="48" w:line="276" w:lineRule="auto"/>
        <w:ind w:left="360" w:right="947" w:firstLine="0"/>
        <w:jc w:val="left"/>
        <w:rPr>
          <w:rFonts w:ascii="Times New Roman" w:hAnsi="Times New Roman"/>
          <w:sz w:val="16"/>
        </w:rPr>
      </w:pPr>
      <w:r>
        <w:rPr>
          <w:rFonts w:ascii="Cambria" w:hAnsi="Cambria"/>
          <w:sz w:val="22"/>
        </w:rPr>
        <w:t>•Medical</w:t>
      </w:r>
      <w:r>
        <w:rPr>
          <w:rFonts w:ascii="Cambria" w:hAnsi="Cambria"/>
          <w:spacing w:val="-6"/>
          <w:sz w:val="22"/>
        </w:rPr>
        <w:t xml:space="preserve"> </w:t>
      </w:r>
      <w:r>
        <w:rPr>
          <w:rFonts w:ascii="Cambria" w:hAnsi="Cambria"/>
          <w:sz w:val="22"/>
        </w:rPr>
        <w:t>Emergencies</w:t>
      </w:r>
      <w:r>
        <w:rPr>
          <w:rFonts w:ascii="Cambria" w:hAnsi="Cambria"/>
          <w:spacing w:val="-6"/>
          <w:sz w:val="22"/>
        </w:rPr>
        <w:t xml:space="preserve"> </w:t>
      </w:r>
      <w:r>
        <w:rPr>
          <w:rFonts w:ascii="Cambria" w:hAnsi="Cambria"/>
          <w:sz w:val="22"/>
        </w:rPr>
        <w:t>–</w:t>
      </w:r>
      <w:r>
        <w:rPr>
          <w:rFonts w:ascii="Cambria" w:hAnsi="Cambria"/>
          <w:spacing w:val="-6"/>
          <w:sz w:val="22"/>
        </w:rPr>
        <w:t xml:space="preserve"> </w:t>
      </w:r>
      <w:r>
        <w:rPr>
          <w:rFonts w:ascii="Cambria" w:hAnsi="Cambria"/>
          <w:sz w:val="22"/>
        </w:rPr>
        <w:t>Call</w:t>
      </w:r>
      <w:r>
        <w:rPr>
          <w:rFonts w:ascii="Cambria" w:hAnsi="Cambria"/>
          <w:spacing w:val="-6"/>
          <w:sz w:val="22"/>
        </w:rPr>
        <w:t xml:space="preserve"> </w:t>
      </w:r>
      <w:r>
        <w:rPr>
          <w:rFonts w:ascii="Cambria" w:hAnsi="Cambria"/>
          <w:sz w:val="22"/>
        </w:rPr>
        <w:t>911</w:t>
      </w:r>
      <w:r>
        <w:rPr>
          <w:rFonts w:ascii="Cambria" w:hAnsi="Cambria"/>
          <w:spacing w:val="-6"/>
          <w:sz w:val="22"/>
        </w:rPr>
        <w:t xml:space="preserve"> </w:t>
      </w:r>
      <w:r>
        <w:rPr>
          <w:rFonts w:ascii="Cambria" w:hAnsi="Cambria"/>
          <w:sz w:val="22"/>
        </w:rPr>
        <w:t>and</w:t>
      </w:r>
      <w:r>
        <w:rPr>
          <w:rFonts w:ascii="Cambria" w:hAnsi="Cambria"/>
          <w:spacing w:val="-6"/>
          <w:sz w:val="22"/>
        </w:rPr>
        <w:t xml:space="preserve"> </w:t>
      </w:r>
      <w:r>
        <w:rPr>
          <w:rFonts w:ascii="Cambria" w:hAnsi="Cambria"/>
          <w:sz w:val="22"/>
        </w:rPr>
        <w:t>follow</w:t>
      </w:r>
      <w:r>
        <w:rPr>
          <w:rFonts w:ascii="Cambria" w:hAnsi="Cambria"/>
          <w:spacing w:val="-6"/>
          <w:sz w:val="22"/>
        </w:rPr>
        <w:t xml:space="preserve"> </w:t>
      </w:r>
      <w:r>
        <w:rPr>
          <w:rFonts w:ascii="Cambria" w:hAnsi="Cambria"/>
          <w:sz w:val="22"/>
        </w:rPr>
        <w:t>First</w:t>
      </w:r>
      <w:r>
        <w:rPr>
          <w:rFonts w:ascii="Cambria" w:hAnsi="Cambria"/>
          <w:spacing w:val="-6"/>
          <w:sz w:val="22"/>
        </w:rPr>
        <w:t xml:space="preserve"> </w:t>
      </w:r>
      <w:r>
        <w:rPr>
          <w:rFonts w:ascii="Cambria" w:hAnsi="Cambria"/>
          <w:sz w:val="22"/>
        </w:rPr>
        <w:t>Aid/CPR</w:t>
      </w:r>
      <w:r>
        <w:rPr>
          <w:rFonts w:ascii="Cambria" w:hAnsi="Cambria"/>
          <w:spacing w:val="-6"/>
          <w:sz w:val="22"/>
        </w:rPr>
        <w:t xml:space="preserve"> </w:t>
      </w:r>
      <w:r>
        <w:rPr>
          <w:rFonts w:ascii="Cambria" w:hAnsi="Cambria"/>
          <w:sz w:val="22"/>
        </w:rPr>
        <w:t>procedures;</w:t>
      </w:r>
      <w:r>
        <w:rPr>
          <w:rFonts w:ascii="Cambria" w:hAnsi="Cambria"/>
          <w:spacing w:val="-6"/>
          <w:sz w:val="22"/>
        </w:rPr>
        <w:t xml:space="preserve"> </w:t>
      </w:r>
      <w:r>
        <w:rPr>
          <w:rFonts w:ascii="Cambria" w:hAnsi="Cambria"/>
          <w:sz w:val="22"/>
        </w:rPr>
        <w:t>document</w:t>
      </w:r>
      <w:r>
        <w:rPr>
          <w:rFonts w:ascii="Cambria" w:hAnsi="Cambria"/>
          <w:spacing w:val="-6"/>
          <w:sz w:val="22"/>
        </w:rPr>
        <w:t xml:space="preserve"> </w:t>
      </w:r>
      <w:r>
        <w:rPr>
          <w:rFonts w:ascii="Cambria" w:hAnsi="Cambria"/>
          <w:sz w:val="22"/>
        </w:rPr>
        <w:t>the</w:t>
      </w:r>
      <w:r>
        <w:rPr>
          <w:rFonts w:ascii="Cambria" w:hAnsi="Cambria"/>
          <w:spacing w:val="-6"/>
          <w:sz w:val="22"/>
        </w:rPr>
        <w:t xml:space="preserve"> </w:t>
      </w:r>
      <w:r>
        <w:rPr>
          <w:rFonts w:ascii="Cambria" w:hAnsi="Cambria"/>
          <w:sz w:val="22"/>
        </w:rPr>
        <w:t>event</w:t>
      </w:r>
      <w:r>
        <w:rPr>
          <w:rFonts w:ascii="Cambria" w:hAnsi="Cambria"/>
          <w:spacing w:val="-6"/>
          <w:sz w:val="22"/>
        </w:rPr>
        <w:t xml:space="preserve"> </w:t>
      </w:r>
      <w:r>
        <w:rPr>
          <w:rFonts w:ascii="Cambria" w:hAnsi="Cambria"/>
          <w:sz w:val="22"/>
        </w:rPr>
        <w:t xml:space="preserve">and notify a supervisor. </w:t>
      </w:r>
      <w:r>
        <w:rPr>
          <w:rFonts w:ascii="Times New Roman" w:hAnsi="Times New Roman"/>
          <w:sz w:val="16"/>
        </w:rPr>
        <w:t>32</w:t>
      </w:r>
    </w:p>
    <w:p w14:paraId="1EF1C166">
      <w:pPr>
        <w:spacing w:before="202" w:line="273" w:lineRule="auto"/>
        <w:ind w:left="359" w:right="1600" w:firstLine="0"/>
        <w:jc w:val="left"/>
        <w:rPr>
          <w:rFonts w:ascii="Cambria" w:hAnsi="Cambria"/>
          <w:sz w:val="22"/>
        </w:rPr>
      </w:pPr>
      <w:r>
        <w:rPr>
          <w:rFonts w:ascii="Cambria" w:hAnsi="Cambria"/>
          <w:sz w:val="22"/>
        </w:rPr>
        <w:t>•Natural</w:t>
      </w:r>
      <w:r>
        <w:rPr>
          <w:rFonts w:ascii="Cambria" w:hAnsi="Cambria"/>
          <w:spacing w:val="-6"/>
          <w:sz w:val="22"/>
        </w:rPr>
        <w:t xml:space="preserve"> </w:t>
      </w:r>
      <w:r>
        <w:rPr>
          <w:rFonts w:ascii="Cambria" w:hAnsi="Cambria"/>
          <w:sz w:val="22"/>
        </w:rPr>
        <w:t>Disasters</w:t>
      </w:r>
      <w:r>
        <w:rPr>
          <w:rFonts w:ascii="Cambria" w:hAnsi="Cambria"/>
          <w:spacing w:val="-6"/>
          <w:sz w:val="22"/>
        </w:rPr>
        <w:t xml:space="preserve"> </w:t>
      </w:r>
      <w:r>
        <w:rPr>
          <w:rFonts w:ascii="Cambria" w:hAnsi="Cambria"/>
          <w:sz w:val="22"/>
        </w:rPr>
        <w:t>(e.g.,</w:t>
      </w:r>
      <w:r>
        <w:rPr>
          <w:rFonts w:ascii="Cambria" w:hAnsi="Cambria"/>
          <w:spacing w:val="-6"/>
          <w:sz w:val="22"/>
        </w:rPr>
        <w:t xml:space="preserve"> </w:t>
      </w:r>
      <w:r>
        <w:rPr>
          <w:rFonts w:ascii="Cambria" w:hAnsi="Cambria"/>
          <w:sz w:val="22"/>
        </w:rPr>
        <w:t>flood,</w:t>
      </w:r>
      <w:r>
        <w:rPr>
          <w:rFonts w:ascii="Cambria" w:hAnsi="Cambria"/>
          <w:spacing w:val="-6"/>
          <w:sz w:val="22"/>
        </w:rPr>
        <w:t xml:space="preserve"> </w:t>
      </w:r>
      <w:r>
        <w:rPr>
          <w:rFonts w:ascii="Cambria" w:hAnsi="Cambria"/>
          <w:sz w:val="22"/>
        </w:rPr>
        <w:t>snowstorm)</w:t>
      </w:r>
      <w:r>
        <w:rPr>
          <w:rFonts w:ascii="Cambria" w:hAnsi="Cambria"/>
          <w:spacing w:val="-6"/>
          <w:sz w:val="22"/>
        </w:rPr>
        <w:t xml:space="preserve"> </w:t>
      </w:r>
      <w:r>
        <w:rPr>
          <w:rFonts w:ascii="Cambria" w:hAnsi="Cambria"/>
          <w:sz w:val="22"/>
        </w:rPr>
        <w:t>–</w:t>
      </w:r>
      <w:r>
        <w:rPr>
          <w:rFonts w:ascii="Cambria" w:hAnsi="Cambria"/>
          <w:spacing w:val="-6"/>
          <w:sz w:val="22"/>
        </w:rPr>
        <w:t xml:space="preserve"> </w:t>
      </w:r>
      <w:r>
        <w:rPr>
          <w:rFonts w:ascii="Cambria" w:hAnsi="Cambria"/>
          <w:sz w:val="22"/>
        </w:rPr>
        <w:t>Follow</w:t>
      </w:r>
      <w:r>
        <w:rPr>
          <w:rFonts w:ascii="Cambria" w:hAnsi="Cambria"/>
          <w:spacing w:val="-6"/>
          <w:sz w:val="22"/>
        </w:rPr>
        <w:t xml:space="preserve"> </w:t>
      </w:r>
      <w:r>
        <w:rPr>
          <w:rFonts w:ascii="Cambria" w:hAnsi="Cambria"/>
          <w:sz w:val="22"/>
        </w:rPr>
        <w:t>the</w:t>
      </w:r>
      <w:r>
        <w:rPr>
          <w:rFonts w:ascii="Cambria" w:hAnsi="Cambria"/>
          <w:spacing w:val="-6"/>
          <w:sz w:val="22"/>
        </w:rPr>
        <w:t xml:space="preserve"> </w:t>
      </w:r>
      <w:r>
        <w:rPr>
          <w:rFonts w:ascii="Cambria" w:hAnsi="Cambria"/>
          <w:sz w:val="22"/>
        </w:rPr>
        <w:t>site-specific</w:t>
      </w:r>
      <w:r>
        <w:rPr>
          <w:rFonts w:ascii="Cambria" w:hAnsi="Cambria"/>
          <w:spacing w:val="-6"/>
          <w:sz w:val="22"/>
        </w:rPr>
        <w:t xml:space="preserve"> </w:t>
      </w:r>
      <w:r>
        <w:rPr>
          <w:rFonts w:ascii="Cambria" w:hAnsi="Cambria"/>
          <w:sz w:val="22"/>
        </w:rPr>
        <w:t>disaster</w:t>
      </w:r>
      <w:r>
        <w:rPr>
          <w:rFonts w:ascii="Cambria" w:hAnsi="Cambria"/>
          <w:spacing w:val="-6"/>
          <w:sz w:val="22"/>
        </w:rPr>
        <w:t xml:space="preserve"> </w:t>
      </w:r>
      <w:r>
        <w:rPr>
          <w:rFonts w:ascii="Cambria" w:hAnsi="Cambria"/>
          <w:sz w:val="22"/>
        </w:rPr>
        <w:t>plan;</w:t>
      </w:r>
      <w:r>
        <w:rPr>
          <w:rFonts w:ascii="Cambria" w:hAnsi="Cambria"/>
          <w:spacing w:val="-6"/>
          <w:sz w:val="22"/>
        </w:rPr>
        <w:t xml:space="preserve"> </w:t>
      </w:r>
      <w:r>
        <w:rPr>
          <w:rFonts w:ascii="Cambria" w:hAnsi="Cambria"/>
          <w:sz w:val="22"/>
        </w:rPr>
        <w:t>ensure all individuals are safe, and maintain communication with agency leads.</w:t>
      </w:r>
    </w:p>
    <w:p w14:paraId="1E0A8597">
      <w:pPr>
        <w:spacing w:before="205" w:line="276" w:lineRule="auto"/>
        <w:ind w:left="360" w:right="1515" w:hanging="1"/>
        <w:jc w:val="left"/>
        <w:rPr>
          <w:rFonts w:ascii="Cambria" w:hAnsi="Cambria"/>
          <w:sz w:val="22"/>
        </w:rPr>
      </w:pPr>
      <w:r>
        <w:rPr>
          <w:rFonts w:ascii="Cambria" w:hAnsi="Cambria"/>
          <w:sz w:val="22"/>
        </w:rPr>
        <w:t>•Power</w:t>
      </w:r>
      <w:r>
        <w:rPr>
          <w:rFonts w:ascii="Cambria" w:hAnsi="Cambria"/>
          <w:spacing w:val="-8"/>
          <w:sz w:val="22"/>
        </w:rPr>
        <w:t xml:space="preserve"> </w:t>
      </w:r>
      <w:r>
        <w:rPr>
          <w:rFonts w:ascii="Cambria" w:hAnsi="Cambria"/>
          <w:sz w:val="22"/>
        </w:rPr>
        <w:t>Outages</w:t>
      </w:r>
      <w:r>
        <w:rPr>
          <w:rFonts w:ascii="Cambria" w:hAnsi="Cambria"/>
          <w:spacing w:val="-8"/>
          <w:sz w:val="22"/>
        </w:rPr>
        <w:t xml:space="preserve"> </w:t>
      </w:r>
      <w:r>
        <w:rPr>
          <w:rFonts w:ascii="Cambria" w:hAnsi="Cambria"/>
          <w:sz w:val="22"/>
        </w:rPr>
        <w:t>–</w:t>
      </w:r>
      <w:r>
        <w:rPr>
          <w:rFonts w:ascii="Cambria" w:hAnsi="Cambria"/>
          <w:spacing w:val="-8"/>
          <w:sz w:val="22"/>
        </w:rPr>
        <w:t xml:space="preserve"> </w:t>
      </w:r>
      <w:r>
        <w:rPr>
          <w:rFonts w:ascii="Cambria" w:hAnsi="Cambria"/>
          <w:sz w:val="22"/>
        </w:rPr>
        <w:t>Ensure</w:t>
      </w:r>
      <w:r>
        <w:rPr>
          <w:rFonts w:ascii="Cambria" w:hAnsi="Cambria"/>
          <w:spacing w:val="-8"/>
          <w:sz w:val="22"/>
        </w:rPr>
        <w:t xml:space="preserve"> </w:t>
      </w:r>
      <w:r>
        <w:rPr>
          <w:rFonts w:ascii="Cambria" w:hAnsi="Cambria"/>
          <w:sz w:val="22"/>
        </w:rPr>
        <w:t>safety</w:t>
      </w:r>
      <w:r>
        <w:rPr>
          <w:rFonts w:ascii="Cambria" w:hAnsi="Cambria"/>
          <w:spacing w:val="-8"/>
          <w:sz w:val="22"/>
        </w:rPr>
        <w:t xml:space="preserve"> </w:t>
      </w:r>
      <w:r>
        <w:rPr>
          <w:rFonts w:ascii="Cambria" w:hAnsi="Cambria"/>
          <w:sz w:val="22"/>
        </w:rPr>
        <w:t>lighting,</w:t>
      </w:r>
      <w:r>
        <w:rPr>
          <w:rFonts w:ascii="Cambria" w:hAnsi="Cambria"/>
          <w:spacing w:val="-8"/>
          <w:sz w:val="22"/>
        </w:rPr>
        <w:t xml:space="preserve"> </w:t>
      </w:r>
      <w:r>
        <w:rPr>
          <w:rFonts w:ascii="Cambria" w:hAnsi="Cambria"/>
          <w:sz w:val="22"/>
        </w:rPr>
        <w:t>maintain</w:t>
      </w:r>
      <w:r>
        <w:rPr>
          <w:rFonts w:ascii="Cambria" w:hAnsi="Cambria"/>
          <w:spacing w:val="-8"/>
          <w:sz w:val="22"/>
        </w:rPr>
        <w:t xml:space="preserve"> </w:t>
      </w:r>
      <w:r>
        <w:rPr>
          <w:rFonts w:ascii="Cambria" w:hAnsi="Cambria"/>
          <w:sz w:val="22"/>
        </w:rPr>
        <w:t>temperature</w:t>
      </w:r>
      <w:r>
        <w:rPr>
          <w:rFonts w:ascii="Cambria" w:hAnsi="Cambria"/>
          <w:spacing w:val="-8"/>
          <w:sz w:val="22"/>
        </w:rPr>
        <w:t xml:space="preserve"> </w:t>
      </w:r>
      <w:r>
        <w:rPr>
          <w:rFonts w:ascii="Cambria" w:hAnsi="Cambria"/>
          <w:sz w:val="22"/>
        </w:rPr>
        <w:t>control,</w:t>
      </w:r>
      <w:r>
        <w:rPr>
          <w:rFonts w:ascii="Cambria" w:hAnsi="Cambria"/>
          <w:spacing w:val="-8"/>
          <w:sz w:val="22"/>
        </w:rPr>
        <w:t xml:space="preserve"> </w:t>
      </w:r>
      <w:r>
        <w:rPr>
          <w:rFonts w:ascii="Cambria" w:hAnsi="Cambria"/>
          <w:sz w:val="22"/>
        </w:rPr>
        <w:t>use</w:t>
      </w:r>
      <w:r>
        <w:rPr>
          <w:rFonts w:ascii="Cambria" w:hAnsi="Cambria"/>
          <w:spacing w:val="-8"/>
          <w:sz w:val="22"/>
        </w:rPr>
        <w:t xml:space="preserve"> </w:t>
      </w:r>
      <w:r>
        <w:rPr>
          <w:rFonts w:ascii="Cambria" w:hAnsi="Cambria"/>
          <w:sz w:val="22"/>
        </w:rPr>
        <w:t>flashlights,</w:t>
      </w:r>
      <w:r>
        <w:rPr>
          <w:rFonts w:ascii="Cambria" w:hAnsi="Cambria"/>
          <w:spacing w:val="-8"/>
          <w:sz w:val="22"/>
        </w:rPr>
        <w:t xml:space="preserve"> </w:t>
      </w:r>
      <w:r>
        <w:rPr>
          <w:rFonts w:ascii="Cambria" w:hAnsi="Cambria"/>
          <w:sz w:val="22"/>
        </w:rPr>
        <w:t>and call the on-call supervisor.</w:t>
      </w:r>
    </w:p>
    <w:p w14:paraId="68E26994">
      <w:pPr>
        <w:spacing w:before="201" w:line="273" w:lineRule="auto"/>
        <w:ind w:left="360" w:right="1515" w:firstLine="0"/>
        <w:jc w:val="left"/>
        <w:rPr>
          <w:rFonts w:ascii="Cambria" w:hAnsi="Cambria"/>
          <w:sz w:val="22"/>
        </w:rPr>
      </w:pPr>
      <w:r>
        <w:rPr>
          <w:rFonts w:ascii="Cambria" w:hAnsi="Cambria"/>
          <w:sz w:val="22"/>
        </w:rPr>
        <w:t>•Missing</w:t>
      </w:r>
      <w:r>
        <w:rPr>
          <w:rFonts w:ascii="Cambria" w:hAnsi="Cambria"/>
          <w:spacing w:val="-4"/>
          <w:sz w:val="22"/>
        </w:rPr>
        <w:t xml:space="preserve"> </w:t>
      </w:r>
      <w:r>
        <w:rPr>
          <w:rFonts w:ascii="Cambria" w:hAnsi="Cambria"/>
          <w:sz w:val="22"/>
        </w:rPr>
        <w:t>Individual</w:t>
      </w:r>
      <w:r>
        <w:rPr>
          <w:rFonts w:ascii="Cambria" w:hAnsi="Cambria"/>
          <w:spacing w:val="-4"/>
          <w:sz w:val="22"/>
        </w:rPr>
        <w:t xml:space="preserve"> </w:t>
      </w:r>
      <w:r>
        <w:rPr>
          <w:rFonts w:ascii="Cambria" w:hAnsi="Cambria"/>
          <w:sz w:val="22"/>
        </w:rPr>
        <w:t>–</w:t>
      </w:r>
      <w:r>
        <w:rPr>
          <w:rFonts w:ascii="Cambria" w:hAnsi="Cambria"/>
          <w:spacing w:val="-3"/>
          <w:sz w:val="22"/>
        </w:rPr>
        <w:t xml:space="preserve"> </w:t>
      </w:r>
      <w:r>
        <w:rPr>
          <w:rFonts w:ascii="Cambria" w:hAnsi="Cambria"/>
          <w:sz w:val="22"/>
        </w:rPr>
        <w:t>Begin</w:t>
      </w:r>
      <w:r>
        <w:rPr>
          <w:rFonts w:ascii="Cambria" w:hAnsi="Cambria"/>
          <w:spacing w:val="-4"/>
          <w:sz w:val="22"/>
        </w:rPr>
        <w:t xml:space="preserve"> </w:t>
      </w:r>
      <w:r>
        <w:rPr>
          <w:rFonts w:ascii="Cambria" w:hAnsi="Cambria"/>
          <w:sz w:val="22"/>
        </w:rPr>
        <w:t>immediate</w:t>
      </w:r>
      <w:r>
        <w:rPr>
          <w:rFonts w:ascii="Cambria" w:hAnsi="Cambria"/>
          <w:spacing w:val="-3"/>
          <w:sz w:val="22"/>
        </w:rPr>
        <w:t xml:space="preserve"> </w:t>
      </w:r>
      <w:r>
        <w:rPr>
          <w:rFonts w:ascii="Cambria" w:hAnsi="Cambria"/>
          <w:sz w:val="22"/>
        </w:rPr>
        <w:t>search,</w:t>
      </w:r>
      <w:r>
        <w:rPr>
          <w:rFonts w:ascii="Cambria" w:hAnsi="Cambria"/>
          <w:spacing w:val="-3"/>
          <w:sz w:val="22"/>
        </w:rPr>
        <w:t xml:space="preserve"> </w:t>
      </w:r>
      <w:r>
        <w:rPr>
          <w:rFonts w:ascii="Cambria" w:hAnsi="Cambria"/>
          <w:sz w:val="22"/>
        </w:rPr>
        <w:t>contact</w:t>
      </w:r>
      <w:r>
        <w:rPr>
          <w:rFonts w:ascii="Cambria" w:hAnsi="Cambria"/>
          <w:spacing w:val="-4"/>
          <w:sz w:val="22"/>
        </w:rPr>
        <w:t xml:space="preserve"> </w:t>
      </w:r>
      <w:r>
        <w:rPr>
          <w:rFonts w:ascii="Cambria" w:hAnsi="Cambria"/>
          <w:sz w:val="22"/>
        </w:rPr>
        <w:t>supervisor</w:t>
      </w:r>
      <w:r>
        <w:rPr>
          <w:rFonts w:ascii="Cambria" w:hAnsi="Cambria"/>
          <w:spacing w:val="-3"/>
          <w:sz w:val="22"/>
        </w:rPr>
        <w:t xml:space="preserve"> </w:t>
      </w:r>
      <w:r>
        <w:rPr>
          <w:rFonts w:ascii="Cambria" w:hAnsi="Cambria"/>
          <w:sz w:val="22"/>
        </w:rPr>
        <w:t>and</w:t>
      </w:r>
      <w:r>
        <w:rPr>
          <w:rFonts w:ascii="Cambria" w:hAnsi="Cambria"/>
          <w:spacing w:val="-3"/>
          <w:sz w:val="22"/>
        </w:rPr>
        <w:t xml:space="preserve"> </w:t>
      </w:r>
      <w:r>
        <w:rPr>
          <w:rFonts w:ascii="Cambria" w:hAnsi="Cambria"/>
          <w:sz w:val="22"/>
        </w:rPr>
        <w:t>911</w:t>
      </w:r>
      <w:r>
        <w:rPr>
          <w:rFonts w:ascii="Cambria" w:hAnsi="Cambria"/>
          <w:spacing w:val="-3"/>
          <w:sz w:val="22"/>
        </w:rPr>
        <w:t xml:space="preserve"> </w:t>
      </w:r>
      <w:r>
        <w:rPr>
          <w:rFonts w:ascii="Cambria" w:hAnsi="Cambria"/>
          <w:sz w:val="22"/>
        </w:rPr>
        <w:t>if</w:t>
      </w:r>
      <w:r>
        <w:rPr>
          <w:rFonts w:ascii="Cambria" w:hAnsi="Cambria"/>
          <w:spacing w:val="-3"/>
          <w:sz w:val="22"/>
        </w:rPr>
        <w:t xml:space="preserve"> </w:t>
      </w:r>
      <w:r>
        <w:rPr>
          <w:rFonts w:ascii="Cambria" w:hAnsi="Cambria"/>
          <w:sz w:val="22"/>
        </w:rPr>
        <w:t>not</w:t>
      </w:r>
      <w:r>
        <w:rPr>
          <w:rFonts w:ascii="Cambria" w:hAnsi="Cambria"/>
          <w:spacing w:val="-4"/>
          <w:sz w:val="22"/>
        </w:rPr>
        <w:t xml:space="preserve"> </w:t>
      </w:r>
      <w:r>
        <w:rPr>
          <w:rFonts w:ascii="Cambria" w:hAnsi="Cambria"/>
          <w:sz w:val="22"/>
        </w:rPr>
        <w:t>found within 10 minutes, complete incident report.</w:t>
      </w:r>
    </w:p>
    <w:p w14:paraId="1AAEE2DD">
      <w:pPr>
        <w:spacing w:before="202" w:line="276" w:lineRule="auto"/>
        <w:ind w:left="360" w:right="1515" w:hanging="1"/>
        <w:jc w:val="left"/>
        <w:rPr>
          <w:rFonts w:ascii="Cambria" w:hAnsi="Cambria"/>
          <w:sz w:val="22"/>
        </w:rPr>
      </w:pPr>
      <w:r>
        <w:rPr>
          <w:rFonts w:ascii="Cambria" w:hAnsi="Cambria"/>
          <w:sz w:val="22"/>
        </w:rPr>
        <w:t>•Behavioral</w:t>
      </w:r>
      <w:r>
        <w:rPr>
          <w:rFonts w:ascii="Cambria" w:hAnsi="Cambria"/>
          <w:spacing w:val="-7"/>
          <w:sz w:val="22"/>
        </w:rPr>
        <w:t xml:space="preserve"> </w:t>
      </w:r>
      <w:r>
        <w:rPr>
          <w:rFonts w:ascii="Cambria" w:hAnsi="Cambria"/>
          <w:sz w:val="22"/>
        </w:rPr>
        <w:t>Crisis</w:t>
      </w:r>
      <w:r>
        <w:rPr>
          <w:rFonts w:ascii="Cambria" w:hAnsi="Cambria"/>
          <w:spacing w:val="-7"/>
          <w:sz w:val="22"/>
        </w:rPr>
        <w:t xml:space="preserve"> </w:t>
      </w:r>
      <w:r>
        <w:rPr>
          <w:rFonts w:ascii="Cambria" w:hAnsi="Cambria"/>
          <w:sz w:val="22"/>
        </w:rPr>
        <w:t>–</w:t>
      </w:r>
      <w:r>
        <w:rPr>
          <w:rFonts w:ascii="Cambria" w:hAnsi="Cambria"/>
          <w:spacing w:val="-7"/>
          <w:sz w:val="22"/>
        </w:rPr>
        <w:t xml:space="preserve"> </w:t>
      </w:r>
      <w:r>
        <w:rPr>
          <w:rFonts w:ascii="Cambria" w:hAnsi="Cambria"/>
          <w:sz w:val="22"/>
        </w:rPr>
        <w:t>Use</w:t>
      </w:r>
      <w:r>
        <w:rPr>
          <w:rFonts w:ascii="Cambria" w:hAnsi="Cambria"/>
          <w:spacing w:val="-7"/>
          <w:sz w:val="22"/>
        </w:rPr>
        <w:t xml:space="preserve"> </w:t>
      </w:r>
      <w:r>
        <w:rPr>
          <w:rFonts w:ascii="Cambria" w:hAnsi="Cambria"/>
          <w:sz w:val="22"/>
        </w:rPr>
        <w:t>de-escalation</w:t>
      </w:r>
      <w:r>
        <w:rPr>
          <w:rFonts w:ascii="Cambria" w:hAnsi="Cambria"/>
          <w:spacing w:val="-7"/>
          <w:sz w:val="22"/>
        </w:rPr>
        <w:t xml:space="preserve"> </w:t>
      </w:r>
      <w:r>
        <w:rPr>
          <w:rFonts w:ascii="Cambria" w:hAnsi="Cambria"/>
          <w:sz w:val="22"/>
        </w:rPr>
        <w:t>strategies</w:t>
      </w:r>
      <w:r>
        <w:rPr>
          <w:rFonts w:ascii="Cambria" w:hAnsi="Cambria"/>
          <w:spacing w:val="-7"/>
          <w:sz w:val="22"/>
        </w:rPr>
        <w:t xml:space="preserve"> </w:t>
      </w:r>
      <w:r>
        <w:rPr>
          <w:rFonts w:ascii="Cambria" w:hAnsi="Cambria"/>
          <w:sz w:val="22"/>
        </w:rPr>
        <w:t>and</w:t>
      </w:r>
      <w:r>
        <w:rPr>
          <w:rFonts w:ascii="Cambria" w:hAnsi="Cambria"/>
          <w:spacing w:val="-7"/>
          <w:sz w:val="22"/>
        </w:rPr>
        <w:t xml:space="preserve"> </w:t>
      </w:r>
      <w:r>
        <w:rPr>
          <w:rFonts w:ascii="Cambria" w:hAnsi="Cambria"/>
          <w:sz w:val="22"/>
        </w:rPr>
        <w:t>protect</w:t>
      </w:r>
      <w:r>
        <w:rPr>
          <w:rFonts w:ascii="Cambria" w:hAnsi="Cambria"/>
          <w:spacing w:val="-7"/>
          <w:sz w:val="22"/>
        </w:rPr>
        <w:t xml:space="preserve"> </w:t>
      </w:r>
      <w:r>
        <w:rPr>
          <w:rFonts w:ascii="Cambria" w:hAnsi="Cambria"/>
          <w:sz w:val="22"/>
        </w:rPr>
        <w:t>all</w:t>
      </w:r>
      <w:r>
        <w:rPr>
          <w:rFonts w:ascii="Cambria" w:hAnsi="Cambria"/>
          <w:spacing w:val="-7"/>
          <w:sz w:val="22"/>
        </w:rPr>
        <w:t xml:space="preserve"> </w:t>
      </w:r>
      <w:r>
        <w:rPr>
          <w:rFonts w:ascii="Cambria" w:hAnsi="Cambria"/>
          <w:sz w:val="22"/>
        </w:rPr>
        <w:t>parties;</w:t>
      </w:r>
      <w:r>
        <w:rPr>
          <w:rFonts w:ascii="Cambria" w:hAnsi="Cambria"/>
          <w:spacing w:val="-7"/>
          <w:sz w:val="22"/>
        </w:rPr>
        <w:t xml:space="preserve"> </w:t>
      </w:r>
      <w:r>
        <w:rPr>
          <w:rFonts w:ascii="Cambria" w:hAnsi="Cambria"/>
          <w:sz w:val="22"/>
        </w:rPr>
        <w:t>evacuate</w:t>
      </w:r>
      <w:r>
        <w:rPr>
          <w:rFonts w:ascii="Cambria" w:hAnsi="Cambria"/>
          <w:spacing w:val="-7"/>
          <w:sz w:val="22"/>
        </w:rPr>
        <w:t xml:space="preserve"> </w:t>
      </w:r>
      <w:r>
        <w:rPr>
          <w:rFonts w:ascii="Cambria" w:hAnsi="Cambria"/>
          <w:sz w:val="22"/>
        </w:rPr>
        <w:t>others</w:t>
      </w:r>
      <w:r>
        <w:rPr>
          <w:rFonts w:ascii="Cambria" w:hAnsi="Cambria"/>
          <w:spacing w:val="-7"/>
          <w:sz w:val="22"/>
        </w:rPr>
        <w:t xml:space="preserve"> </w:t>
      </w:r>
      <w:r>
        <w:rPr>
          <w:rFonts w:ascii="Cambria" w:hAnsi="Cambria"/>
          <w:sz w:val="22"/>
        </w:rPr>
        <w:t>if needed and seek support per behavior plan.</w:t>
      </w:r>
    </w:p>
    <w:p w14:paraId="0227CED6">
      <w:pPr>
        <w:pStyle w:val="3"/>
        <w:spacing w:before="201"/>
      </w:pPr>
      <w:r>
        <w:rPr>
          <w:rFonts w:ascii="Cambria" w:hAnsi="Cambria"/>
          <w:b w:val="0"/>
          <w:color w:val="4F81BD"/>
        </w:rPr>
        <w:t>▶</w:t>
      </w:r>
      <w:r>
        <w:rPr>
          <w:rFonts w:ascii="Cambria" w:hAnsi="Cambria"/>
          <w:b w:val="0"/>
          <w:color w:val="4F81BD"/>
          <w:spacing w:val="-14"/>
        </w:rPr>
        <w:t xml:space="preserve"> </w:t>
      </w:r>
      <w:r>
        <w:rPr>
          <w:color w:val="4F81BD"/>
        </w:rPr>
        <w:t>Documentation</w:t>
      </w:r>
      <w:r>
        <w:rPr>
          <w:color w:val="4F81BD"/>
          <w:spacing w:val="-14"/>
        </w:rPr>
        <w:t xml:space="preserve"> </w:t>
      </w:r>
      <w:r>
        <w:rPr>
          <w:color w:val="4F81BD"/>
        </w:rPr>
        <w:t>&amp;</w:t>
      </w:r>
      <w:r>
        <w:rPr>
          <w:color w:val="4F81BD"/>
          <w:spacing w:val="-14"/>
        </w:rPr>
        <w:t xml:space="preserve"> </w:t>
      </w:r>
      <w:r>
        <w:rPr>
          <w:color w:val="4F81BD"/>
          <w:spacing w:val="-2"/>
        </w:rPr>
        <w:t>Reporting</w:t>
      </w:r>
    </w:p>
    <w:p w14:paraId="0D6B8410">
      <w:pPr>
        <w:spacing w:before="49" w:line="273" w:lineRule="auto"/>
        <w:ind w:left="360" w:right="1515" w:firstLine="0"/>
        <w:jc w:val="left"/>
        <w:rPr>
          <w:rFonts w:ascii="Cambria"/>
          <w:sz w:val="22"/>
        </w:rPr>
      </w:pPr>
      <w:r>
        <w:rPr>
          <w:rFonts w:ascii="Cambria"/>
          <w:sz w:val="22"/>
        </w:rPr>
        <w:t>All</w:t>
      </w:r>
      <w:r>
        <w:rPr>
          <w:rFonts w:ascii="Cambria"/>
          <w:spacing w:val="-2"/>
          <w:sz w:val="22"/>
        </w:rPr>
        <w:t xml:space="preserve"> </w:t>
      </w:r>
      <w:r>
        <w:rPr>
          <w:rFonts w:ascii="Cambria"/>
          <w:sz w:val="22"/>
        </w:rPr>
        <w:t>fire</w:t>
      </w:r>
      <w:r>
        <w:rPr>
          <w:rFonts w:ascii="Cambria"/>
          <w:spacing w:val="-2"/>
          <w:sz w:val="22"/>
        </w:rPr>
        <w:t xml:space="preserve"> </w:t>
      </w:r>
      <w:r>
        <w:rPr>
          <w:rFonts w:ascii="Cambria"/>
          <w:sz w:val="22"/>
        </w:rPr>
        <w:t>drills</w:t>
      </w:r>
      <w:r>
        <w:rPr>
          <w:rFonts w:ascii="Cambria"/>
          <w:spacing w:val="-2"/>
          <w:sz w:val="22"/>
        </w:rPr>
        <w:t xml:space="preserve"> </w:t>
      </w:r>
      <w:r>
        <w:rPr>
          <w:rFonts w:ascii="Cambria"/>
          <w:sz w:val="22"/>
        </w:rPr>
        <w:t>and</w:t>
      </w:r>
      <w:r>
        <w:rPr>
          <w:rFonts w:ascii="Cambria"/>
          <w:spacing w:val="-2"/>
          <w:sz w:val="22"/>
        </w:rPr>
        <w:t xml:space="preserve"> </w:t>
      </w:r>
      <w:r>
        <w:rPr>
          <w:rFonts w:ascii="Cambria"/>
          <w:sz w:val="22"/>
        </w:rPr>
        <w:t>emergency</w:t>
      </w:r>
      <w:r>
        <w:rPr>
          <w:rFonts w:ascii="Cambria"/>
          <w:spacing w:val="-2"/>
          <w:sz w:val="22"/>
        </w:rPr>
        <w:t xml:space="preserve"> </w:t>
      </w:r>
      <w:r>
        <w:rPr>
          <w:rFonts w:ascii="Cambria"/>
          <w:sz w:val="22"/>
        </w:rPr>
        <w:t>events</w:t>
      </w:r>
      <w:r>
        <w:rPr>
          <w:rFonts w:ascii="Cambria"/>
          <w:spacing w:val="-2"/>
          <w:sz w:val="22"/>
        </w:rPr>
        <w:t xml:space="preserve"> </w:t>
      </w:r>
      <w:r>
        <w:rPr>
          <w:rFonts w:ascii="Cambria"/>
          <w:sz w:val="22"/>
        </w:rPr>
        <w:t>must</w:t>
      </w:r>
      <w:r>
        <w:rPr>
          <w:rFonts w:ascii="Cambria"/>
          <w:spacing w:val="-2"/>
          <w:sz w:val="22"/>
        </w:rPr>
        <w:t xml:space="preserve"> </w:t>
      </w:r>
      <w:r>
        <w:rPr>
          <w:rFonts w:ascii="Cambria"/>
          <w:sz w:val="22"/>
        </w:rPr>
        <w:t>be</w:t>
      </w:r>
      <w:r>
        <w:rPr>
          <w:rFonts w:ascii="Cambria"/>
          <w:spacing w:val="-2"/>
          <w:sz w:val="22"/>
        </w:rPr>
        <w:t xml:space="preserve"> </w:t>
      </w:r>
      <w:r>
        <w:rPr>
          <w:rFonts w:ascii="Cambria"/>
          <w:sz w:val="22"/>
        </w:rPr>
        <w:t>documented</w:t>
      </w:r>
      <w:r>
        <w:rPr>
          <w:rFonts w:ascii="Cambria"/>
          <w:spacing w:val="-2"/>
          <w:sz w:val="22"/>
        </w:rPr>
        <w:t xml:space="preserve"> </w:t>
      </w:r>
      <w:r>
        <w:rPr>
          <w:rFonts w:ascii="Cambria"/>
          <w:sz w:val="22"/>
        </w:rPr>
        <w:t>using</w:t>
      </w:r>
      <w:r>
        <w:rPr>
          <w:rFonts w:ascii="Cambria"/>
          <w:spacing w:val="-2"/>
          <w:sz w:val="22"/>
        </w:rPr>
        <w:t xml:space="preserve"> </w:t>
      </w:r>
      <w:r>
        <w:rPr>
          <w:rFonts w:ascii="Cambria"/>
          <w:sz w:val="22"/>
        </w:rPr>
        <w:t>agency-approved</w:t>
      </w:r>
      <w:r>
        <w:rPr>
          <w:rFonts w:ascii="Cambria"/>
          <w:spacing w:val="-2"/>
          <w:sz w:val="22"/>
        </w:rPr>
        <w:t xml:space="preserve"> </w:t>
      </w:r>
      <w:r>
        <w:rPr>
          <w:rFonts w:ascii="Cambria"/>
          <w:sz w:val="22"/>
        </w:rPr>
        <w:t>forms. Documentation should include:</w:t>
      </w:r>
    </w:p>
    <w:p w14:paraId="6A819E36">
      <w:pPr>
        <w:pStyle w:val="9"/>
        <w:numPr>
          <w:ilvl w:val="0"/>
          <w:numId w:val="9"/>
        </w:numPr>
        <w:tabs>
          <w:tab w:val="left" w:pos="597"/>
        </w:tabs>
        <w:spacing w:before="4" w:after="0" w:line="240" w:lineRule="auto"/>
        <w:ind w:left="597" w:right="0" w:hanging="237"/>
        <w:jc w:val="left"/>
        <w:rPr>
          <w:rFonts w:ascii="Times New Roman" w:hAnsi="Times New Roman"/>
          <w:sz w:val="22"/>
        </w:rPr>
      </w:pPr>
      <w:r>
        <w:rPr>
          <w:rFonts w:ascii="Cambria" w:hAnsi="Cambria"/>
          <w:sz w:val="22"/>
        </w:rPr>
        <w:t>Description</w:t>
      </w:r>
      <w:r>
        <w:rPr>
          <w:rFonts w:ascii="Cambria" w:hAnsi="Cambria"/>
          <w:spacing w:val="6"/>
          <w:sz w:val="22"/>
        </w:rPr>
        <w:t xml:space="preserve"> </w:t>
      </w:r>
      <w:r>
        <w:rPr>
          <w:rFonts w:ascii="Cambria" w:hAnsi="Cambria"/>
          <w:sz w:val="22"/>
        </w:rPr>
        <w:t>of</w:t>
      </w:r>
      <w:r>
        <w:rPr>
          <w:rFonts w:ascii="Cambria" w:hAnsi="Cambria"/>
          <w:spacing w:val="6"/>
          <w:sz w:val="22"/>
        </w:rPr>
        <w:t xml:space="preserve"> </w:t>
      </w:r>
      <w:r>
        <w:rPr>
          <w:rFonts w:ascii="Cambria" w:hAnsi="Cambria"/>
          <w:sz w:val="22"/>
        </w:rPr>
        <w:t>the</w:t>
      </w:r>
      <w:r>
        <w:rPr>
          <w:rFonts w:ascii="Cambria" w:hAnsi="Cambria"/>
          <w:spacing w:val="6"/>
          <w:sz w:val="22"/>
        </w:rPr>
        <w:t xml:space="preserve"> </w:t>
      </w:r>
      <w:r>
        <w:rPr>
          <w:rFonts w:ascii="Cambria" w:hAnsi="Cambria"/>
          <w:sz w:val="22"/>
        </w:rPr>
        <w:t>incident</w:t>
      </w:r>
      <w:r>
        <w:rPr>
          <w:rFonts w:ascii="Cambria" w:hAnsi="Cambria"/>
          <w:spacing w:val="6"/>
          <w:sz w:val="22"/>
        </w:rPr>
        <w:t xml:space="preserve"> </w:t>
      </w:r>
      <w:r>
        <w:rPr>
          <w:rFonts w:ascii="Cambria" w:hAnsi="Cambria"/>
          <w:sz w:val="22"/>
        </w:rPr>
        <w:t>or</w:t>
      </w:r>
      <w:r>
        <w:rPr>
          <w:rFonts w:ascii="Cambria" w:hAnsi="Cambria"/>
          <w:spacing w:val="7"/>
          <w:sz w:val="22"/>
        </w:rPr>
        <w:t xml:space="preserve"> </w:t>
      </w:r>
      <w:r>
        <w:rPr>
          <w:rFonts w:ascii="Cambria" w:hAnsi="Cambria"/>
          <w:spacing w:val="-2"/>
          <w:sz w:val="22"/>
        </w:rPr>
        <w:t>drill</w:t>
      </w:r>
    </w:p>
    <w:p w14:paraId="09361042">
      <w:pPr>
        <w:pStyle w:val="9"/>
        <w:numPr>
          <w:ilvl w:val="0"/>
          <w:numId w:val="9"/>
        </w:numPr>
        <w:tabs>
          <w:tab w:val="left" w:pos="596"/>
        </w:tabs>
        <w:spacing w:before="7" w:after="0" w:line="240" w:lineRule="auto"/>
        <w:ind w:left="596" w:right="0" w:hanging="236"/>
        <w:jc w:val="left"/>
        <w:rPr>
          <w:rFonts w:ascii="Times New Roman" w:hAnsi="Times New Roman"/>
          <w:sz w:val="22"/>
        </w:rPr>
      </w:pPr>
      <w:r>
        <w:rPr>
          <w:rFonts w:ascii="Cambria" w:hAnsi="Cambria"/>
          <w:sz w:val="22"/>
        </w:rPr>
        <w:t>Response</w:t>
      </w:r>
      <w:r>
        <w:rPr>
          <w:rFonts w:ascii="Cambria" w:hAnsi="Cambria"/>
          <w:spacing w:val="-4"/>
          <w:sz w:val="22"/>
        </w:rPr>
        <w:t xml:space="preserve"> </w:t>
      </w:r>
      <w:r>
        <w:rPr>
          <w:rFonts w:ascii="Cambria" w:hAnsi="Cambria"/>
          <w:sz w:val="22"/>
        </w:rPr>
        <w:t>actions</w:t>
      </w:r>
      <w:r>
        <w:rPr>
          <w:rFonts w:ascii="Cambria" w:hAnsi="Cambria"/>
          <w:spacing w:val="-2"/>
          <w:sz w:val="22"/>
        </w:rPr>
        <w:t xml:space="preserve"> taken</w:t>
      </w:r>
    </w:p>
    <w:p w14:paraId="52222554">
      <w:pPr>
        <w:pStyle w:val="9"/>
        <w:numPr>
          <w:ilvl w:val="0"/>
          <w:numId w:val="9"/>
        </w:numPr>
        <w:tabs>
          <w:tab w:val="left" w:pos="595"/>
        </w:tabs>
        <w:spacing w:before="7" w:after="0" w:line="240" w:lineRule="auto"/>
        <w:ind w:left="595" w:right="0" w:hanging="235"/>
        <w:jc w:val="left"/>
        <w:rPr>
          <w:rFonts w:ascii="Times New Roman" w:hAnsi="Times New Roman"/>
          <w:sz w:val="22"/>
        </w:rPr>
      </w:pPr>
      <w:r>
        <w:rPr>
          <w:rFonts w:ascii="Cambria" w:hAnsi="Cambria"/>
          <w:sz w:val="22"/>
        </w:rPr>
        <w:t>Staff</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individuals</w:t>
      </w:r>
      <w:r>
        <w:rPr>
          <w:rFonts w:ascii="Cambria" w:hAnsi="Cambria"/>
          <w:spacing w:val="-1"/>
          <w:sz w:val="22"/>
        </w:rPr>
        <w:t xml:space="preserve"> </w:t>
      </w:r>
      <w:r>
        <w:rPr>
          <w:rFonts w:ascii="Cambria" w:hAnsi="Cambria"/>
          <w:spacing w:val="-2"/>
          <w:sz w:val="22"/>
        </w:rPr>
        <w:t>involved</w:t>
      </w:r>
    </w:p>
    <w:p w14:paraId="123D101A">
      <w:pPr>
        <w:pStyle w:val="9"/>
        <w:numPr>
          <w:ilvl w:val="0"/>
          <w:numId w:val="9"/>
        </w:numPr>
        <w:tabs>
          <w:tab w:val="left" w:pos="597"/>
        </w:tabs>
        <w:spacing w:before="7" w:after="0" w:line="240" w:lineRule="auto"/>
        <w:ind w:left="597" w:right="0" w:hanging="237"/>
        <w:jc w:val="left"/>
        <w:rPr>
          <w:rFonts w:ascii="Times New Roman" w:hAnsi="Times New Roman"/>
          <w:sz w:val="22"/>
        </w:rPr>
      </w:pPr>
      <w:r>
        <w:rPr>
          <w:rFonts w:ascii="Cambria" w:hAnsi="Cambria"/>
          <w:sz w:val="22"/>
        </w:rPr>
        <w:t>Observations</w:t>
      </w:r>
      <w:r>
        <w:rPr>
          <w:rFonts w:ascii="Cambria" w:hAnsi="Cambria"/>
          <w:spacing w:val="4"/>
          <w:sz w:val="22"/>
        </w:rPr>
        <w:t xml:space="preserve"> </w:t>
      </w:r>
      <w:r>
        <w:rPr>
          <w:rFonts w:ascii="Cambria" w:hAnsi="Cambria"/>
          <w:sz w:val="22"/>
        </w:rPr>
        <w:t>and</w:t>
      </w:r>
      <w:r>
        <w:rPr>
          <w:rFonts w:ascii="Cambria" w:hAnsi="Cambria"/>
          <w:spacing w:val="6"/>
          <w:sz w:val="22"/>
        </w:rPr>
        <w:t xml:space="preserve"> </w:t>
      </w:r>
      <w:r>
        <w:rPr>
          <w:rFonts w:ascii="Cambria" w:hAnsi="Cambria"/>
          <w:spacing w:val="-2"/>
          <w:sz w:val="22"/>
        </w:rPr>
        <w:t>outcomes</w:t>
      </w:r>
    </w:p>
    <w:p w14:paraId="3C42B644">
      <w:pPr>
        <w:pStyle w:val="9"/>
        <w:numPr>
          <w:ilvl w:val="0"/>
          <w:numId w:val="9"/>
        </w:numPr>
        <w:tabs>
          <w:tab w:val="left" w:pos="547"/>
          <w:tab w:val="left" w:pos="595"/>
        </w:tabs>
        <w:spacing w:before="7" w:after="0" w:line="247" w:lineRule="auto"/>
        <w:ind w:left="547" w:right="6172" w:hanging="188"/>
        <w:jc w:val="left"/>
        <w:rPr>
          <w:rFonts w:ascii="Times New Roman" w:hAnsi="Times New Roman"/>
          <w:sz w:val="22"/>
        </w:rPr>
      </w:pPr>
      <w:r>
        <w:rPr>
          <w:rFonts w:ascii="Cambria" w:hAnsi="Cambria"/>
          <w:sz w:val="22"/>
        </w:rPr>
        <w:t>Recommendations</w:t>
      </w:r>
      <w:r>
        <w:rPr>
          <w:rFonts w:ascii="Cambria" w:hAnsi="Cambria"/>
          <w:spacing w:val="31"/>
          <w:sz w:val="22"/>
        </w:rPr>
        <w:t xml:space="preserve"> </w:t>
      </w:r>
      <w:r>
        <w:rPr>
          <w:rFonts w:ascii="Cambria" w:hAnsi="Cambria"/>
          <w:sz w:val="22"/>
        </w:rPr>
        <w:t>for</w:t>
      </w:r>
      <w:r>
        <w:rPr>
          <w:rFonts w:ascii="Cambria" w:hAnsi="Cambria"/>
          <w:spacing w:val="-8"/>
          <w:sz w:val="22"/>
        </w:rPr>
        <w:t xml:space="preserve"> </w:t>
      </w:r>
      <w:r>
        <w:rPr>
          <w:rFonts w:ascii="Cambria" w:hAnsi="Cambria"/>
          <w:sz w:val="22"/>
        </w:rPr>
        <w:t>improvement</w:t>
      </w:r>
      <w:r>
        <w:rPr>
          <w:rFonts w:ascii="Cambria" w:hAnsi="Cambria"/>
          <w:spacing w:val="-8"/>
          <w:sz w:val="22"/>
        </w:rPr>
        <w:t xml:space="preserve"> </w:t>
      </w:r>
      <w:r>
        <w:rPr>
          <w:rFonts w:ascii="Cambria" w:hAnsi="Cambria"/>
          <w:sz w:val="22"/>
        </w:rPr>
        <w:t xml:space="preserve">(if </w:t>
      </w:r>
      <w:r>
        <w:rPr>
          <w:rFonts w:ascii="Cambria" w:hAnsi="Cambria"/>
          <w:spacing w:val="-2"/>
          <w:sz w:val="22"/>
        </w:rPr>
        <w:t>applicable)</w:t>
      </w:r>
    </w:p>
    <w:p w14:paraId="700AC50F">
      <w:pPr>
        <w:pStyle w:val="9"/>
        <w:spacing w:after="0" w:line="247" w:lineRule="auto"/>
        <w:jc w:val="left"/>
        <w:rPr>
          <w:rFonts w:ascii="Times New Roman" w:hAnsi="Times New Roman"/>
          <w:sz w:val="22"/>
        </w:rPr>
        <w:sectPr>
          <w:footerReference r:id="rId13" w:type="default"/>
          <w:pgSz w:w="12240" w:h="15840"/>
          <w:pgMar w:top="1360" w:right="360" w:bottom="280" w:left="1440" w:header="0" w:footer="0" w:gutter="0"/>
          <w:cols w:space="720" w:num="1"/>
        </w:sectPr>
      </w:pPr>
    </w:p>
    <w:p w14:paraId="1DC8A555">
      <w:pPr>
        <w:pStyle w:val="3"/>
        <w:spacing w:before="20"/>
        <w:ind w:left="360"/>
      </w:pPr>
      <w:r>
        <w:rPr>
          <w:color w:val="4F81BD"/>
          <w:spacing w:val="-2"/>
        </w:rPr>
        <w:t>Acknowledgment</w:t>
      </w:r>
      <w:r>
        <w:rPr>
          <w:color w:val="4F81BD"/>
          <w:spacing w:val="-5"/>
        </w:rPr>
        <w:t xml:space="preserve"> </w:t>
      </w:r>
      <w:r>
        <w:rPr>
          <w:color w:val="4F81BD"/>
          <w:spacing w:val="-2"/>
        </w:rPr>
        <w:t>of</w:t>
      </w:r>
      <w:r>
        <w:rPr>
          <w:color w:val="4F81BD"/>
          <w:spacing w:val="-5"/>
        </w:rPr>
        <w:t xml:space="preserve"> </w:t>
      </w:r>
      <w:r>
        <w:rPr>
          <w:color w:val="4F81BD"/>
          <w:spacing w:val="-2"/>
        </w:rPr>
        <w:t>Fire</w:t>
      </w:r>
      <w:r>
        <w:rPr>
          <w:color w:val="4F81BD"/>
          <w:spacing w:val="-4"/>
        </w:rPr>
        <w:t xml:space="preserve"> </w:t>
      </w:r>
      <w:r>
        <w:rPr>
          <w:color w:val="4F81BD"/>
          <w:spacing w:val="-2"/>
        </w:rPr>
        <w:t>Safety</w:t>
      </w:r>
      <w:r>
        <w:rPr>
          <w:color w:val="4F81BD"/>
          <w:spacing w:val="-5"/>
        </w:rPr>
        <w:t xml:space="preserve"> </w:t>
      </w:r>
      <w:r>
        <w:rPr>
          <w:color w:val="4F81BD"/>
          <w:spacing w:val="-2"/>
        </w:rPr>
        <w:t>&amp;</w:t>
      </w:r>
      <w:r>
        <w:rPr>
          <w:color w:val="4F81BD"/>
          <w:spacing w:val="-5"/>
        </w:rPr>
        <w:t xml:space="preserve"> </w:t>
      </w:r>
      <w:r>
        <w:rPr>
          <w:color w:val="4F81BD"/>
          <w:spacing w:val="-2"/>
        </w:rPr>
        <w:t>Emergency</w:t>
      </w:r>
      <w:r>
        <w:rPr>
          <w:color w:val="4F81BD"/>
          <w:spacing w:val="-4"/>
        </w:rPr>
        <w:t xml:space="preserve"> </w:t>
      </w:r>
      <w:r>
        <w:rPr>
          <w:color w:val="4F81BD"/>
          <w:spacing w:val="-2"/>
        </w:rPr>
        <w:t>Protocols</w:t>
      </w:r>
    </w:p>
    <w:p w14:paraId="76B9D9B2">
      <w:pPr>
        <w:spacing w:before="48" w:line="276" w:lineRule="auto"/>
        <w:ind w:left="360" w:right="1600" w:firstLine="0"/>
        <w:jc w:val="left"/>
        <w:rPr>
          <w:rFonts w:ascii="Cambria" w:hAnsi="Cambria"/>
          <w:sz w:val="22"/>
        </w:rPr>
      </w:pPr>
      <w:r>
        <w:rPr>
          <w:rFonts w:ascii="Cambria" w:hAnsi="Cambria"/>
          <w:sz w:val="22"/>
        </w:rPr>
        <w:t>I acknowledge that I have read, understand, and agree to follow the agency’s fire safety and emergency response procedures. I understand that my role is critical in ensuring the safety of individuals during drills and emergencies, and failure to comply with procedures may result in disciplinary action.</w:t>
      </w:r>
    </w:p>
    <w:p w14:paraId="403CBF00">
      <w:pPr>
        <w:pStyle w:val="7"/>
        <w:spacing w:before="143"/>
        <w:rPr>
          <w:rFonts w:ascii="Cambria"/>
          <w:sz w:val="20"/>
        </w:rPr>
      </w:pPr>
      <w:r>
        <w:rPr>
          <w:rFonts w:ascii="Cambria"/>
          <w:sz w:val="20"/>
        </w:rPr>
        <mc:AlternateContent>
          <mc:Choice Requires="wps">
            <w:drawing>
              <wp:anchor distT="0" distB="0" distL="0" distR="0" simplePos="0" relativeHeight="251672576" behindDoc="1" locked="0" layoutInCell="1" allowOverlap="1">
                <wp:simplePos x="0" y="0"/>
                <wp:positionH relativeFrom="page">
                  <wp:posOffset>1106805</wp:posOffset>
                </wp:positionH>
                <wp:positionV relativeFrom="paragraph">
                  <wp:posOffset>259715</wp:posOffset>
                </wp:positionV>
                <wp:extent cx="6168390" cy="996950"/>
                <wp:effectExtent l="0" t="0" r="0" b="0"/>
                <wp:wrapTopAndBottom/>
                <wp:docPr id="42" name="Textbox 42"/>
                <wp:cNvGraphicFramePr/>
                <a:graphic xmlns:a="http://schemas.openxmlformats.org/drawingml/2006/main">
                  <a:graphicData uri="http://schemas.microsoft.com/office/word/2010/wordprocessingShape">
                    <wps:wsp>
                      <wps:cNvSpPr txBox="1"/>
                      <wps:spPr>
                        <a:xfrm>
                          <a:off x="0" y="0"/>
                          <a:ext cx="6168390" cy="996950"/>
                        </a:xfrm>
                        <a:prstGeom prst="rect">
                          <a:avLst/>
                        </a:prstGeom>
                        <a:solidFill>
                          <a:srgbClr val="E0E0E0"/>
                        </a:solidFill>
                        <a:ln w="9525">
                          <a:solidFill>
                            <a:srgbClr val="000000"/>
                          </a:solidFill>
                          <a:prstDash val="solid"/>
                        </a:ln>
                      </wps:spPr>
                      <wps:txbx>
                        <w:txbxContent>
                          <w:p w14:paraId="4B2751C1">
                            <w:pPr>
                              <w:tabs>
                                <w:tab w:val="left" w:pos="4075"/>
                              </w:tabs>
                              <w:spacing w:before="79"/>
                              <w:ind w:left="49" w:right="0" w:firstLine="0"/>
                              <w:jc w:val="left"/>
                              <w:rPr>
                                <w:rFonts w:ascii="Times New Roman"/>
                                <w:color w:val="000000"/>
                                <w:sz w:val="22"/>
                              </w:rPr>
                            </w:pPr>
                            <w:r>
                              <w:rPr>
                                <w:rFonts w:ascii="Cambria"/>
                                <w:color w:val="000000"/>
                                <w:sz w:val="22"/>
                              </w:rPr>
                              <w:t>Staff</w:t>
                            </w:r>
                            <w:r>
                              <w:rPr>
                                <w:rFonts w:ascii="Cambria"/>
                                <w:color w:val="000000"/>
                                <w:spacing w:val="-1"/>
                                <w:sz w:val="22"/>
                              </w:rPr>
                              <w:t xml:space="preserve"> </w:t>
                            </w:r>
                            <w:r>
                              <w:rPr>
                                <w:rFonts w:ascii="Cambria"/>
                                <w:color w:val="000000"/>
                                <w:sz w:val="22"/>
                              </w:rPr>
                              <w:t>Name</w:t>
                            </w:r>
                            <w:r>
                              <w:rPr>
                                <w:rFonts w:ascii="Cambria"/>
                                <w:color w:val="000000"/>
                                <w:spacing w:val="-1"/>
                                <w:sz w:val="22"/>
                              </w:rPr>
                              <w:t xml:space="preserve"> </w:t>
                            </w:r>
                            <w:r>
                              <w:rPr>
                                <w:rFonts w:ascii="Cambria"/>
                                <w:color w:val="000000"/>
                                <w:sz w:val="22"/>
                              </w:rPr>
                              <w:t>(Print):</w:t>
                            </w:r>
                            <w:r>
                              <w:rPr>
                                <w:rFonts w:ascii="Cambria"/>
                                <w:color w:val="000000"/>
                                <w:spacing w:val="-1"/>
                                <w:sz w:val="22"/>
                              </w:rPr>
                              <w:t xml:space="preserve"> </w:t>
                            </w:r>
                            <w:r>
                              <w:rPr>
                                <w:rFonts w:ascii="Times New Roman"/>
                                <w:color w:val="000000"/>
                                <w:sz w:val="22"/>
                                <w:u w:val="single"/>
                              </w:rPr>
                              <w:tab/>
                            </w:r>
                          </w:p>
                          <w:p w14:paraId="5814C962">
                            <w:pPr>
                              <w:tabs>
                                <w:tab w:val="left" w:pos="4063"/>
                                <w:tab w:val="left" w:pos="4301"/>
                                <w:tab w:val="left" w:pos="6199"/>
                              </w:tabs>
                              <w:spacing w:before="240"/>
                              <w:ind w:left="49" w:right="0" w:firstLine="0"/>
                              <w:jc w:val="left"/>
                              <w:rPr>
                                <w:rFonts w:ascii="Times New Roman"/>
                                <w:color w:val="000000"/>
                                <w:sz w:val="22"/>
                              </w:rPr>
                            </w:pPr>
                            <w:r>
                              <w:rPr>
                                <w:rFonts w:ascii="Cambria"/>
                                <w:color w:val="000000"/>
                                <w:sz w:val="22"/>
                              </w:rPr>
                              <w:t xml:space="preserve">Staff Signature: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p w14:paraId="70FCA16E">
                            <w:pPr>
                              <w:tabs>
                                <w:tab w:val="left" w:pos="4257"/>
                                <w:tab w:val="left" w:pos="4494"/>
                                <w:tab w:val="left" w:pos="6392"/>
                              </w:tabs>
                              <w:spacing w:before="239"/>
                              <w:ind w:left="49" w:right="0" w:firstLine="0"/>
                              <w:jc w:val="left"/>
                              <w:rPr>
                                <w:rFonts w:ascii="Times New Roman"/>
                                <w:color w:val="000000"/>
                                <w:sz w:val="22"/>
                              </w:rPr>
                            </w:pPr>
                            <w:r>
                              <w:rPr>
                                <w:rFonts w:ascii="Cambria"/>
                                <w:color w:val="000000"/>
                                <w:sz w:val="22"/>
                              </w:rPr>
                              <w:t>Supervisor</w:t>
                            </w:r>
                            <w:r>
                              <w:rPr>
                                <w:rFonts w:ascii="Cambria"/>
                                <w:color w:val="000000"/>
                                <w:spacing w:val="-2"/>
                                <w:sz w:val="22"/>
                              </w:rPr>
                              <w:t xml:space="preserve"> </w:t>
                            </w:r>
                            <w:r>
                              <w:rPr>
                                <w:rFonts w:ascii="Cambria"/>
                                <w:color w:val="000000"/>
                                <w:sz w:val="22"/>
                              </w:rPr>
                              <w:t>Signature:</w:t>
                            </w:r>
                            <w:r>
                              <w:rPr>
                                <w:rFonts w:ascii="Cambria"/>
                                <w:color w:val="000000"/>
                                <w:spacing w:val="-2"/>
                                <w:sz w:val="22"/>
                              </w:rPr>
                              <w:t xml:space="preserv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txbxContent>
                      </wps:txbx>
                      <wps:bodyPr wrap="square" lIns="0" tIns="0" rIns="0" bIns="0" rtlCol="0">
                        <a:noAutofit/>
                      </wps:bodyPr>
                    </wps:wsp>
                  </a:graphicData>
                </a:graphic>
              </wp:anchor>
            </w:drawing>
          </mc:Choice>
          <mc:Fallback>
            <w:pict>
              <v:shape id="Textbox 42" o:spid="_x0000_s1026" o:spt="202" type="#_x0000_t202" style="position:absolute;left:0pt;margin-left:87.15pt;margin-top:20.45pt;height:78.5pt;width:485.7pt;mso-position-horizontal-relative:page;mso-wrap-distance-bottom:0pt;mso-wrap-distance-top:0pt;z-index:-251643904;mso-width-relative:page;mso-height-relative:page;" fillcolor="#E0E0E0" filled="t" stroked="t" coordsize="21600,21600" o:gfxdata="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XTL3f2gAAAAsBAAAPAAAAAAAAAAEAIAAAACIAAABkcnMvZG93bnJldi54bWxQSwECFAAU&#10;AAAACACHTuJALgGiw+8BAAANBAAADgAAAAAAAAABACAAAAApAQAAZHJzL2Uyb0RvYy54bWxQSwUG&#10;AAAAAAYABgBZAQAAigUAAAAA&#10;">
                <v:fill on="t" focussize="0,0"/>
                <v:stroke color="#000000" joinstyle="round"/>
                <v:imagedata o:title=""/>
                <o:lock v:ext="edit" aspectratio="f"/>
                <v:textbox inset="0mm,0mm,0mm,0mm">
                  <w:txbxContent>
                    <w:p w14:paraId="4B2751C1">
                      <w:pPr>
                        <w:tabs>
                          <w:tab w:val="left" w:pos="4075"/>
                        </w:tabs>
                        <w:spacing w:before="79"/>
                        <w:ind w:left="49" w:right="0" w:firstLine="0"/>
                        <w:jc w:val="left"/>
                        <w:rPr>
                          <w:rFonts w:ascii="Times New Roman"/>
                          <w:color w:val="000000"/>
                          <w:sz w:val="22"/>
                        </w:rPr>
                      </w:pPr>
                      <w:r>
                        <w:rPr>
                          <w:rFonts w:ascii="Cambria"/>
                          <w:color w:val="000000"/>
                          <w:sz w:val="22"/>
                        </w:rPr>
                        <w:t>Staff</w:t>
                      </w:r>
                      <w:r>
                        <w:rPr>
                          <w:rFonts w:ascii="Cambria"/>
                          <w:color w:val="000000"/>
                          <w:spacing w:val="-1"/>
                          <w:sz w:val="22"/>
                        </w:rPr>
                        <w:t xml:space="preserve"> </w:t>
                      </w:r>
                      <w:r>
                        <w:rPr>
                          <w:rFonts w:ascii="Cambria"/>
                          <w:color w:val="000000"/>
                          <w:sz w:val="22"/>
                        </w:rPr>
                        <w:t>Name</w:t>
                      </w:r>
                      <w:r>
                        <w:rPr>
                          <w:rFonts w:ascii="Cambria"/>
                          <w:color w:val="000000"/>
                          <w:spacing w:val="-1"/>
                          <w:sz w:val="22"/>
                        </w:rPr>
                        <w:t xml:space="preserve"> </w:t>
                      </w:r>
                      <w:r>
                        <w:rPr>
                          <w:rFonts w:ascii="Cambria"/>
                          <w:color w:val="000000"/>
                          <w:sz w:val="22"/>
                        </w:rPr>
                        <w:t>(Print):</w:t>
                      </w:r>
                      <w:r>
                        <w:rPr>
                          <w:rFonts w:ascii="Cambria"/>
                          <w:color w:val="000000"/>
                          <w:spacing w:val="-1"/>
                          <w:sz w:val="22"/>
                        </w:rPr>
                        <w:t xml:space="preserve"> </w:t>
                      </w:r>
                      <w:r>
                        <w:rPr>
                          <w:rFonts w:ascii="Times New Roman"/>
                          <w:color w:val="000000"/>
                          <w:sz w:val="22"/>
                          <w:u w:val="single"/>
                        </w:rPr>
                        <w:tab/>
                      </w:r>
                    </w:p>
                    <w:p w14:paraId="5814C962">
                      <w:pPr>
                        <w:tabs>
                          <w:tab w:val="left" w:pos="4063"/>
                          <w:tab w:val="left" w:pos="4301"/>
                          <w:tab w:val="left" w:pos="6199"/>
                        </w:tabs>
                        <w:spacing w:before="240"/>
                        <w:ind w:left="49" w:right="0" w:firstLine="0"/>
                        <w:jc w:val="left"/>
                        <w:rPr>
                          <w:rFonts w:ascii="Times New Roman"/>
                          <w:color w:val="000000"/>
                          <w:sz w:val="22"/>
                        </w:rPr>
                      </w:pPr>
                      <w:r>
                        <w:rPr>
                          <w:rFonts w:ascii="Cambria"/>
                          <w:color w:val="000000"/>
                          <w:sz w:val="22"/>
                        </w:rPr>
                        <w:t xml:space="preserve">Staff Signature: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p w14:paraId="70FCA16E">
                      <w:pPr>
                        <w:tabs>
                          <w:tab w:val="left" w:pos="4257"/>
                          <w:tab w:val="left" w:pos="4494"/>
                          <w:tab w:val="left" w:pos="6392"/>
                        </w:tabs>
                        <w:spacing w:before="239"/>
                        <w:ind w:left="49" w:right="0" w:firstLine="0"/>
                        <w:jc w:val="left"/>
                        <w:rPr>
                          <w:rFonts w:ascii="Times New Roman"/>
                          <w:color w:val="000000"/>
                          <w:sz w:val="22"/>
                        </w:rPr>
                      </w:pPr>
                      <w:r>
                        <w:rPr>
                          <w:rFonts w:ascii="Cambria"/>
                          <w:color w:val="000000"/>
                          <w:sz w:val="22"/>
                        </w:rPr>
                        <w:t>Supervisor</w:t>
                      </w:r>
                      <w:r>
                        <w:rPr>
                          <w:rFonts w:ascii="Cambria"/>
                          <w:color w:val="000000"/>
                          <w:spacing w:val="-2"/>
                          <w:sz w:val="22"/>
                        </w:rPr>
                        <w:t xml:space="preserve"> </w:t>
                      </w:r>
                      <w:r>
                        <w:rPr>
                          <w:rFonts w:ascii="Cambria"/>
                          <w:color w:val="000000"/>
                          <w:sz w:val="22"/>
                        </w:rPr>
                        <w:t>Signature:</w:t>
                      </w:r>
                      <w:r>
                        <w:rPr>
                          <w:rFonts w:ascii="Cambria"/>
                          <w:color w:val="000000"/>
                          <w:spacing w:val="-2"/>
                          <w:sz w:val="22"/>
                        </w:rPr>
                        <w:t xml:space="preserv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txbxContent>
                </v:textbox>
                <w10:wrap type="topAndBottom"/>
              </v:shape>
            </w:pict>
          </mc:Fallback>
        </mc:AlternateContent>
      </w:r>
    </w:p>
    <w:p w14:paraId="53A514CD">
      <w:pPr>
        <w:pStyle w:val="7"/>
        <w:spacing w:after="0"/>
        <w:rPr>
          <w:rFonts w:ascii="Cambria"/>
          <w:sz w:val="20"/>
        </w:rPr>
        <w:sectPr>
          <w:footerReference r:id="rId14" w:type="default"/>
          <w:pgSz w:w="12240" w:h="15840"/>
          <w:pgMar w:top="1420" w:right="360" w:bottom="720" w:left="1440" w:header="0" w:footer="523" w:gutter="0"/>
          <w:pgNumType w:start="33"/>
          <w:cols w:space="720" w:num="1"/>
        </w:sectPr>
      </w:pPr>
    </w:p>
    <w:p w14:paraId="3EB3091A">
      <w:pPr>
        <w:pStyle w:val="4"/>
        <w:spacing w:before="99"/>
        <w:ind w:left="360"/>
      </w:pPr>
      <w:r>
        <w:t>HIPAA</w:t>
      </w:r>
      <w:r>
        <w:rPr>
          <w:spacing w:val="-5"/>
        </w:rPr>
        <w:t xml:space="preserve"> </w:t>
      </w:r>
      <w:r>
        <w:t>&amp;</w:t>
      </w:r>
      <w:r>
        <w:rPr>
          <w:spacing w:val="-5"/>
        </w:rPr>
        <w:t xml:space="preserve"> </w:t>
      </w:r>
      <w:r>
        <w:t>Confidentiality</w:t>
      </w:r>
      <w:r>
        <w:rPr>
          <w:spacing w:val="-4"/>
        </w:rPr>
        <w:t xml:space="preserve"> </w:t>
      </w:r>
      <w:r>
        <w:t>Policies</w:t>
      </w:r>
      <w:r>
        <w:rPr>
          <w:spacing w:val="-5"/>
        </w:rPr>
        <w:t xml:space="preserve"> </w:t>
      </w:r>
      <w:r>
        <w:t>–</w:t>
      </w:r>
      <w:r>
        <w:rPr>
          <w:spacing w:val="-4"/>
        </w:rPr>
        <w:t xml:space="preserve"> </w:t>
      </w:r>
      <w:r>
        <w:t>Habilitation</w:t>
      </w:r>
      <w:r>
        <w:rPr>
          <w:spacing w:val="-5"/>
        </w:rPr>
        <w:t xml:space="preserve"> </w:t>
      </w:r>
      <w:r>
        <w:t>Services</w:t>
      </w:r>
      <w:r>
        <w:rPr>
          <w:spacing w:val="-4"/>
        </w:rPr>
        <w:t xml:space="preserve"> </w:t>
      </w:r>
      <w:r>
        <w:rPr>
          <w:spacing w:val="-2"/>
        </w:rPr>
        <w:t>(ODP)</w:t>
      </w:r>
    </w:p>
    <w:p w14:paraId="7565F018">
      <w:pPr>
        <w:pStyle w:val="7"/>
        <w:spacing w:before="44" w:line="276" w:lineRule="auto"/>
        <w:ind w:left="360" w:right="1420"/>
      </w:pPr>
      <w:r>
        <w:t>This policy outlines the legal and ethical responsibilities of staff to protect the privacy and</w:t>
      </w:r>
      <w:r>
        <w:rPr>
          <w:spacing w:val="-2"/>
        </w:rPr>
        <w:t xml:space="preserve"> </w:t>
      </w:r>
      <w:r>
        <w:t>confidentiality</w:t>
      </w:r>
      <w:r>
        <w:rPr>
          <w:spacing w:val="-1"/>
        </w:rPr>
        <w:t xml:space="preserve"> </w:t>
      </w:r>
      <w:r>
        <w:t>of</w:t>
      </w:r>
      <w:r>
        <w:rPr>
          <w:spacing w:val="-2"/>
        </w:rPr>
        <w:t xml:space="preserve"> </w:t>
      </w:r>
      <w:r>
        <w:t>individuals</w:t>
      </w:r>
      <w:r>
        <w:rPr>
          <w:spacing w:val="-2"/>
        </w:rPr>
        <w:t xml:space="preserve"> </w:t>
      </w:r>
      <w:r>
        <w:t>receiving</w:t>
      </w:r>
      <w:r>
        <w:rPr>
          <w:spacing w:val="-1"/>
        </w:rPr>
        <w:t xml:space="preserve"> </w:t>
      </w:r>
      <w:r>
        <w:t>Habilitation</w:t>
      </w:r>
      <w:r>
        <w:rPr>
          <w:spacing w:val="-2"/>
        </w:rPr>
        <w:t xml:space="preserve"> </w:t>
      </w:r>
      <w:r>
        <w:t>Services.</w:t>
      </w:r>
      <w:r>
        <w:rPr>
          <w:spacing w:val="-2"/>
        </w:rPr>
        <w:t xml:space="preserve"> </w:t>
      </w:r>
      <w:r>
        <w:t>It</w:t>
      </w:r>
      <w:r>
        <w:rPr>
          <w:spacing w:val="-2"/>
        </w:rPr>
        <w:t xml:space="preserve"> </w:t>
      </w:r>
      <w:r>
        <w:t>is</w:t>
      </w:r>
      <w:r>
        <w:rPr>
          <w:spacing w:val="-2"/>
        </w:rPr>
        <w:t xml:space="preserve"> </w:t>
      </w:r>
      <w:r>
        <w:t>based</w:t>
      </w:r>
      <w:r>
        <w:rPr>
          <w:spacing w:val="-2"/>
        </w:rPr>
        <w:t xml:space="preserve"> </w:t>
      </w:r>
      <w:r>
        <w:t>on</w:t>
      </w:r>
      <w:r>
        <w:rPr>
          <w:spacing w:val="-2"/>
        </w:rPr>
        <w:t xml:space="preserve"> </w:t>
      </w:r>
      <w:r>
        <w:t>the</w:t>
      </w:r>
      <w:r>
        <w:rPr>
          <w:spacing w:val="-2"/>
        </w:rPr>
        <w:t xml:space="preserve"> </w:t>
      </w:r>
      <w:r>
        <w:t>Health Insurance Portability and Accountability Act (HIPAA), the Pennsylvania Office of Developmental Programs (ODP) regulations, and the agency’s internal standards for confidentiality and information protection.</w:t>
      </w:r>
    </w:p>
    <w:p w14:paraId="365A1909">
      <w:pPr>
        <w:pStyle w:val="4"/>
        <w:spacing w:before="201"/>
      </w:pPr>
      <w:r>
        <w:rPr>
          <w:rFonts w:ascii="Cambria" w:hAnsi="Cambria"/>
          <w:b w:val="0"/>
        </w:rPr>
        <w:t>▶</w:t>
      </w:r>
      <w:r>
        <w:rPr>
          <w:rFonts w:ascii="Cambria" w:hAnsi="Cambria"/>
          <w:b w:val="0"/>
          <w:spacing w:val="-1"/>
        </w:rPr>
        <w:t xml:space="preserve"> </w:t>
      </w:r>
      <w:r>
        <w:t>What is</w:t>
      </w:r>
      <w:r>
        <w:rPr>
          <w:spacing w:val="1"/>
        </w:rPr>
        <w:t xml:space="preserve"> </w:t>
      </w:r>
      <w:r>
        <w:rPr>
          <w:spacing w:val="-2"/>
        </w:rPr>
        <w:t>HIPAA?</w:t>
      </w:r>
    </w:p>
    <w:p w14:paraId="16B7D0C6">
      <w:pPr>
        <w:pStyle w:val="7"/>
        <w:spacing w:before="42" w:line="276" w:lineRule="auto"/>
        <w:ind w:left="360" w:right="1515"/>
      </w:pPr>
      <w:r>
        <w:t>The Health Insurance Portability and Accountability Act (HIPAA) is a federal law that protects</w:t>
      </w:r>
      <w:r>
        <w:rPr>
          <w:spacing w:val="-7"/>
        </w:rPr>
        <w:t xml:space="preserve"> </w:t>
      </w:r>
      <w:r>
        <w:t>individuals’</w:t>
      </w:r>
      <w:r>
        <w:rPr>
          <w:spacing w:val="-7"/>
        </w:rPr>
        <w:t xml:space="preserve"> </w:t>
      </w:r>
      <w:r>
        <w:t>Protected</w:t>
      </w:r>
      <w:r>
        <w:rPr>
          <w:spacing w:val="-7"/>
        </w:rPr>
        <w:t xml:space="preserve"> </w:t>
      </w:r>
      <w:r>
        <w:t>Health</w:t>
      </w:r>
      <w:r>
        <w:rPr>
          <w:spacing w:val="-7"/>
        </w:rPr>
        <w:t xml:space="preserve"> </w:t>
      </w:r>
      <w:r>
        <w:t>Information</w:t>
      </w:r>
      <w:r>
        <w:rPr>
          <w:spacing w:val="-7"/>
        </w:rPr>
        <w:t xml:space="preserve"> </w:t>
      </w:r>
      <w:r>
        <w:t>(PHI).</w:t>
      </w:r>
      <w:r>
        <w:rPr>
          <w:spacing w:val="-7"/>
        </w:rPr>
        <w:t xml:space="preserve"> </w:t>
      </w:r>
      <w:r>
        <w:t>PHI</w:t>
      </w:r>
      <w:r>
        <w:rPr>
          <w:spacing w:val="-7"/>
        </w:rPr>
        <w:t xml:space="preserve"> </w:t>
      </w:r>
      <w:r>
        <w:t>includes</w:t>
      </w:r>
      <w:r>
        <w:rPr>
          <w:spacing w:val="-7"/>
        </w:rPr>
        <w:t xml:space="preserve"> </w:t>
      </w:r>
      <w:r>
        <w:t>any</w:t>
      </w:r>
      <w:r>
        <w:rPr>
          <w:spacing w:val="-7"/>
        </w:rPr>
        <w:t xml:space="preserve"> </w:t>
      </w:r>
      <w:r>
        <w:t>information related</w:t>
      </w:r>
      <w:r>
        <w:rPr>
          <w:spacing w:val="-4"/>
        </w:rPr>
        <w:t xml:space="preserve"> </w:t>
      </w:r>
      <w:r>
        <w:t>to</w:t>
      </w:r>
      <w:r>
        <w:rPr>
          <w:spacing w:val="-4"/>
        </w:rPr>
        <w:t xml:space="preserve"> </w:t>
      </w:r>
      <w:r>
        <w:t>an</w:t>
      </w:r>
      <w:r>
        <w:rPr>
          <w:spacing w:val="-4"/>
        </w:rPr>
        <w:t xml:space="preserve"> </w:t>
      </w:r>
      <w:r>
        <w:t>individual’s</w:t>
      </w:r>
      <w:r>
        <w:rPr>
          <w:spacing w:val="-4"/>
        </w:rPr>
        <w:t xml:space="preserve"> </w:t>
      </w:r>
      <w:r>
        <w:t>health,</w:t>
      </w:r>
      <w:r>
        <w:rPr>
          <w:spacing w:val="-4"/>
        </w:rPr>
        <w:t xml:space="preserve"> </w:t>
      </w:r>
      <w:r>
        <w:t>healthcare</w:t>
      </w:r>
      <w:r>
        <w:rPr>
          <w:spacing w:val="-4"/>
        </w:rPr>
        <w:t xml:space="preserve"> </w:t>
      </w:r>
      <w:r>
        <w:t>services,</w:t>
      </w:r>
      <w:r>
        <w:rPr>
          <w:spacing w:val="-4"/>
        </w:rPr>
        <w:t xml:space="preserve"> </w:t>
      </w:r>
      <w:r>
        <w:t>or</w:t>
      </w:r>
      <w:r>
        <w:rPr>
          <w:spacing w:val="-4"/>
        </w:rPr>
        <w:t xml:space="preserve"> </w:t>
      </w:r>
      <w:r>
        <w:t>payment</w:t>
      </w:r>
      <w:r>
        <w:rPr>
          <w:spacing w:val="-4"/>
        </w:rPr>
        <w:t xml:space="preserve"> </w:t>
      </w:r>
      <w:r>
        <w:t>for</w:t>
      </w:r>
      <w:r>
        <w:rPr>
          <w:spacing w:val="-4"/>
        </w:rPr>
        <w:t xml:space="preserve"> </w:t>
      </w:r>
      <w:r>
        <w:t>services</w:t>
      </w:r>
      <w:r>
        <w:rPr>
          <w:spacing w:val="-4"/>
        </w:rPr>
        <w:t xml:space="preserve"> </w:t>
      </w:r>
      <w:r>
        <w:t>that</w:t>
      </w:r>
      <w:r>
        <w:rPr>
          <w:spacing w:val="-4"/>
        </w:rPr>
        <w:t xml:space="preserve"> </w:t>
      </w:r>
      <w:r>
        <w:t>can identify the person.</w:t>
      </w:r>
    </w:p>
    <w:p w14:paraId="2AC00474">
      <w:pPr>
        <w:pStyle w:val="4"/>
        <w:spacing w:before="202"/>
      </w:pPr>
      <w:r>
        <w:rPr>
          <w:rFonts w:ascii="Cambria" w:hAnsi="Cambria"/>
          <w:b w:val="0"/>
        </w:rPr>
        <w:t>▶</w:t>
      </w:r>
      <w:r>
        <w:rPr>
          <w:rFonts w:ascii="Cambria" w:hAnsi="Cambria"/>
          <w:b w:val="0"/>
          <w:spacing w:val="-4"/>
        </w:rPr>
        <w:t xml:space="preserve"> </w:t>
      </w:r>
      <w:r>
        <w:t>Examples</w:t>
      </w:r>
      <w:r>
        <w:rPr>
          <w:spacing w:val="-3"/>
        </w:rPr>
        <w:t xml:space="preserve"> </w:t>
      </w:r>
      <w:r>
        <w:t>of</w:t>
      </w:r>
      <w:r>
        <w:rPr>
          <w:spacing w:val="-3"/>
        </w:rPr>
        <w:t xml:space="preserve"> </w:t>
      </w:r>
      <w:r>
        <w:t>Protected</w:t>
      </w:r>
      <w:r>
        <w:rPr>
          <w:spacing w:val="-3"/>
        </w:rPr>
        <w:t xml:space="preserve"> </w:t>
      </w:r>
      <w:r>
        <w:t>Health</w:t>
      </w:r>
      <w:r>
        <w:rPr>
          <w:spacing w:val="-3"/>
        </w:rPr>
        <w:t xml:space="preserve"> </w:t>
      </w:r>
      <w:r>
        <w:t>Information</w:t>
      </w:r>
      <w:r>
        <w:rPr>
          <w:spacing w:val="-2"/>
        </w:rPr>
        <w:t xml:space="preserve"> (PHI)</w:t>
      </w:r>
    </w:p>
    <w:p w14:paraId="225F40ED">
      <w:pPr>
        <w:pStyle w:val="9"/>
        <w:numPr>
          <w:ilvl w:val="0"/>
          <w:numId w:val="9"/>
        </w:numPr>
        <w:tabs>
          <w:tab w:val="left" w:pos="618"/>
        </w:tabs>
        <w:spacing w:before="39" w:after="0" w:line="290" w:lineRule="exact"/>
        <w:ind w:left="618" w:right="0" w:hanging="258"/>
        <w:jc w:val="left"/>
        <w:rPr>
          <w:rFonts w:ascii="Times New Roman" w:hAnsi="Times New Roman"/>
          <w:sz w:val="24"/>
        </w:rPr>
      </w:pPr>
      <w:r>
        <w:rPr>
          <w:sz w:val="24"/>
        </w:rPr>
        <w:t>Names,</w:t>
      </w:r>
      <w:r>
        <w:rPr>
          <w:spacing w:val="-2"/>
          <w:sz w:val="24"/>
        </w:rPr>
        <w:t xml:space="preserve"> </w:t>
      </w:r>
      <w:r>
        <w:rPr>
          <w:sz w:val="24"/>
        </w:rPr>
        <w:t>addresses,</w:t>
      </w:r>
      <w:r>
        <w:rPr>
          <w:spacing w:val="-1"/>
          <w:sz w:val="24"/>
        </w:rPr>
        <w:t xml:space="preserve"> </w:t>
      </w:r>
      <w:r>
        <w:rPr>
          <w:sz w:val="24"/>
        </w:rPr>
        <w:t>phone</w:t>
      </w:r>
      <w:r>
        <w:rPr>
          <w:spacing w:val="-1"/>
          <w:sz w:val="24"/>
        </w:rPr>
        <w:t xml:space="preserve"> </w:t>
      </w:r>
      <w:r>
        <w:rPr>
          <w:sz w:val="24"/>
        </w:rPr>
        <w:t>numbers,</w:t>
      </w:r>
      <w:r>
        <w:rPr>
          <w:spacing w:val="-1"/>
          <w:sz w:val="24"/>
        </w:rPr>
        <w:t xml:space="preserve"> </w:t>
      </w:r>
      <w:r>
        <w:rPr>
          <w:sz w:val="24"/>
        </w:rPr>
        <w:t>and</w:t>
      </w:r>
      <w:r>
        <w:rPr>
          <w:spacing w:val="-1"/>
          <w:sz w:val="24"/>
        </w:rPr>
        <w:t xml:space="preserve"> </w:t>
      </w:r>
      <w:r>
        <w:rPr>
          <w:sz w:val="24"/>
        </w:rPr>
        <w:t>email</w:t>
      </w:r>
      <w:r>
        <w:rPr>
          <w:spacing w:val="-1"/>
          <w:sz w:val="24"/>
        </w:rPr>
        <w:t xml:space="preserve"> </w:t>
      </w:r>
      <w:r>
        <w:rPr>
          <w:spacing w:val="-2"/>
          <w:sz w:val="24"/>
        </w:rPr>
        <w:t>addresses</w:t>
      </w:r>
    </w:p>
    <w:p w14:paraId="76D800C4">
      <w:pPr>
        <w:pStyle w:val="9"/>
        <w:numPr>
          <w:ilvl w:val="0"/>
          <w:numId w:val="9"/>
        </w:numPr>
        <w:tabs>
          <w:tab w:val="left" w:pos="618"/>
        </w:tabs>
        <w:spacing w:before="0" w:after="0" w:line="288" w:lineRule="exact"/>
        <w:ind w:left="618" w:right="0" w:hanging="258"/>
        <w:jc w:val="left"/>
        <w:rPr>
          <w:rFonts w:ascii="Times New Roman" w:hAnsi="Times New Roman"/>
          <w:sz w:val="24"/>
        </w:rPr>
      </w:pPr>
      <w:r>
        <w:rPr>
          <w:sz w:val="24"/>
        </w:rPr>
        <w:t>Social</w:t>
      </w:r>
      <w:r>
        <w:rPr>
          <w:spacing w:val="-2"/>
          <w:sz w:val="24"/>
        </w:rPr>
        <w:t xml:space="preserve"> </w:t>
      </w:r>
      <w:r>
        <w:rPr>
          <w:sz w:val="24"/>
        </w:rPr>
        <w:t>Security</w:t>
      </w:r>
      <w:r>
        <w:rPr>
          <w:spacing w:val="-1"/>
          <w:sz w:val="24"/>
        </w:rPr>
        <w:t xml:space="preserve"> </w:t>
      </w:r>
      <w:r>
        <w:rPr>
          <w:sz w:val="24"/>
        </w:rPr>
        <w:t>numbers</w:t>
      </w:r>
      <w:r>
        <w:rPr>
          <w:spacing w:val="-1"/>
          <w:sz w:val="24"/>
        </w:rPr>
        <w:t xml:space="preserve"> </w:t>
      </w:r>
      <w:r>
        <w:rPr>
          <w:sz w:val="24"/>
        </w:rPr>
        <w:t>or</w:t>
      </w:r>
      <w:r>
        <w:rPr>
          <w:spacing w:val="-1"/>
          <w:sz w:val="24"/>
        </w:rPr>
        <w:t xml:space="preserve"> </w:t>
      </w:r>
      <w:r>
        <w:rPr>
          <w:sz w:val="24"/>
        </w:rPr>
        <w:t>Medicaid</w:t>
      </w:r>
      <w:r>
        <w:rPr>
          <w:spacing w:val="-1"/>
          <w:sz w:val="24"/>
        </w:rPr>
        <w:t xml:space="preserve"> </w:t>
      </w:r>
      <w:r>
        <w:rPr>
          <w:spacing w:val="-5"/>
          <w:sz w:val="24"/>
        </w:rPr>
        <w:t>IDs</w:t>
      </w:r>
    </w:p>
    <w:p w14:paraId="28280E1D">
      <w:pPr>
        <w:pStyle w:val="9"/>
        <w:numPr>
          <w:ilvl w:val="0"/>
          <w:numId w:val="9"/>
        </w:numPr>
        <w:tabs>
          <w:tab w:val="left" w:pos="564"/>
          <w:tab w:val="left" w:pos="618"/>
        </w:tabs>
        <w:spacing w:before="2" w:after="0" w:line="235" w:lineRule="auto"/>
        <w:ind w:left="564" w:right="5185" w:hanging="204"/>
        <w:jc w:val="left"/>
        <w:rPr>
          <w:rFonts w:ascii="Times New Roman" w:hAnsi="Times New Roman"/>
          <w:sz w:val="24"/>
        </w:rPr>
      </w:pPr>
      <w:r>
        <w:rPr>
          <w:sz w:val="24"/>
        </w:rPr>
        <w:t>Medical</w:t>
      </w:r>
      <w:r>
        <w:rPr>
          <w:spacing w:val="37"/>
          <w:sz w:val="24"/>
        </w:rPr>
        <w:t xml:space="preserve"> </w:t>
      </w:r>
      <w:r>
        <w:rPr>
          <w:sz w:val="24"/>
        </w:rPr>
        <w:t>diagnoses,</w:t>
      </w:r>
      <w:r>
        <w:rPr>
          <w:spacing w:val="-8"/>
          <w:sz w:val="24"/>
        </w:rPr>
        <w:t xml:space="preserve"> </w:t>
      </w:r>
      <w:r>
        <w:rPr>
          <w:sz w:val="24"/>
        </w:rPr>
        <w:t>medications,</w:t>
      </w:r>
      <w:r>
        <w:rPr>
          <w:spacing w:val="-8"/>
          <w:sz w:val="24"/>
        </w:rPr>
        <w:t xml:space="preserve"> </w:t>
      </w:r>
      <w:r>
        <w:rPr>
          <w:sz w:val="24"/>
        </w:rPr>
        <w:t>and</w:t>
      </w:r>
      <w:r>
        <w:rPr>
          <w:spacing w:val="-8"/>
          <w:sz w:val="24"/>
        </w:rPr>
        <w:t xml:space="preserve"> </w:t>
      </w:r>
      <w:r>
        <w:rPr>
          <w:sz w:val="24"/>
        </w:rPr>
        <w:t xml:space="preserve">treatment </w:t>
      </w:r>
      <w:r>
        <w:rPr>
          <w:spacing w:val="-2"/>
          <w:sz w:val="24"/>
        </w:rPr>
        <w:t>information</w:t>
      </w:r>
    </w:p>
    <w:p w14:paraId="0670A46A">
      <w:pPr>
        <w:pStyle w:val="9"/>
        <w:numPr>
          <w:ilvl w:val="0"/>
          <w:numId w:val="9"/>
        </w:numPr>
        <w:tabs>
          <w:tab w:val="left" w:pos="618"/>
        </w:tabs>
        <w:spacing w:before="0" w:after="0" w:line="288" w:lineRule="exact"/>
        <w:ind w:left="618" w:right="0" w:hanging="258"/>
        <w:jc w:val="left"/>
        <w:rPr>
          <w:rFonts w:ascii="Times New Roman" w:hAnsi="Times New Roman"/>
          <w:sz w:val="24"/>
        </w:rPr>
      </w:pPr>
      <w:r>
        <w:rPr>
          <w:sz w:val="24"/>
        </w:rPr>
        <w:t>Behavioral</w:t>
      </w:r>
      <w:r>
        <w:rPr>
          <w:spacing w:val="-5"/>
          <w:sz w:val="24"/>
        </w:rPr>
        <w:t xml:space="preserve"> </w:t>
      </w:r>
      <w:r>
        <w:rPr>
          <w:sz w:val="24"/>
        </w:rPr>
        <w:t>health</w:t>
      </w:r>
      <w:r>
        <w:rPr>
          <w:spacing w:val="-2"/>
          <w:sz w:val="24"/>
        </w:rPr>
        <w:t xml:space="preserve"> </w:t>
      </w:r>
      <w:r>
        <w:rPr>
          <w:sz w:val="24"/>
        </w:rPr>
        <w:t>notes</w:t>
      </w:r>
      <w:r>
        <w:rPr>
          <w:spacing w:val="-3"/>
          <w:sz w:val="24"/>
        </w:rPr>
        <w:t xml:space="preserve"> </w:t>
      </w:r>
      <w:r>
        <w:rPr>
          <w:sz w:val="24"/>
        </w:rPr>
        <w:t>or</w:t>
      </w:r>
      <w:r>
        <w:rPr>
          <w:spacing w:val="-2"/>
          <w:sz w:val="24"/>
        </w:rPr>
        <w:t xml:space="preserve"> </w:t>
      </w:r>
      <w:r>
        <w:rPr>
          <w:sz w:val="24"/>
        </w:rPr>
        <w:t>support</w:t>
      </w:r>
      <w:r>
        <w:rPr>
          <w:spacing w:val="-2"/>
          <w:sz w:val="24"/>
        </w:rPr>
        <w:t xml:space="preserve"> plans</w:t>
      </w:r>
    </w:p>
    <w:p w14:paraId="5A49FE59">
      <w:pPr>
        <w:pStyle w:val="9"/>
        <w:numPr>
          <w:ilvl w:val="0"/>
          <w:numId w:val="9"/>
        </w:numPr>
        <w:tabs>
          <w:tab w:val="left" w:pos="618"/>
        </w:tabs>
        <w:spacing w:before="0" w:after="0" w:line="288" w:lineRule="exact"/>
        <w:ind w:left="618" w:right="0" w:hanging="258"/>
        <w:jc w:val="left"/>
        <w:rPr>
          <w:rFonts w:ascii="Times New Roman" w:hAnsi="Times New Roman"/>
          <w:sz w:val="24"/>
        </w:rPr>
      </w:pPr>
      <w:r>
        <w:rPr>
          <w:sz w:val="24"/>
        </w:rPr>
        <w:t>Progress</w:t>
      </w:r>
      <w:r>
        <w:rPr>
          <w:spacing w:val="-3"/>
          <w:sz w:val="24"/>
        </w:rPr>
        <w:t xml:space="preserve"> </w:t>
      </w:r>
      <w:r>
        <w:rPr>
          <w:sz w:val="24"/>
        </w:rPr>
        <w:t>notes</w:t>
      </w:r>
      <w:r>
        <w:rPr>
          <w:spacing w:val="-3"/>
          <w:sz w:val="24"/>
        </w:rPr>
        <w:t xml:space="preserve"> </w:t>
      </w:r>
      <w:r>
        <w:rPr>
          <w:sz w:val="24"/>
        </w:rPr>
        <w:t>or</w:t>
      </w:r>
      <w:r>
        <w:rPr>
          <w:spacing w:val="-3"/>
          <w:sz w:val="24"/>
        </w:rPr>
        <w:t xml:space="preserve"> </w:t>
      </w:r>
      <w:r>
        <w:rPr>
          <w:sz w:val="24"/>
        </w:rPr>
        <w:t>incident</w:t>
      </w:r>
      <w:r>
        <w:rPr>
          <w:spacing w:val="-3"/>
          <w:sz w:val="24"/>
        </w:rPr>
        <w:t xml:space="preserve"> </w:t>
      </w:r>
      <w:r>
        <w:rPr>
          <w:spacing w:val="-2"/>
          <w:sz w:val="24"/>
        </w:rPr>
        <w:t>reports</w:t>
      </w:r>
    </w:p>
    <w:p w14:paraId="6D7A84A0">
      <w:pPr>
        <w:pStyle w:val="9"/>
        <w:numPr>
          <w:ilvl w:val="0"/>
          <w:numId w:val="9"/>
        </w:numPr>
        <w:tabs>
          <w:tab w:val="left" w:pos="619"/>
        </w:tabs>
        <w:spacing w:before="0" w:after="0" w:line="288" w:lineRule="exact"/>
        <w:ind w:left="619" w:right="0" w:hanging="259"/>
        <w:jc w:val="left"/>
        <w:rPr>
          <w:rFonts w:ascii="Times New Roman" w:hAnsi="Times New Roman"/>
          <w:sz w:val="24"/>
        </w:rPr>
      </w:pPr>
      <w:r>
        <w:rPr>
          <w:sz w:val="24"/>
        </w:rPr>
        <w:t>Conversations</w:t>
      </w:r>
      <w:r>
        <w:rPr>
          <w:spacing w:val="-3"/>
          <w:sz w:val="24"/>
        </w:rPr>
        <w:t xml:space="preserve"> </w:t>
      </w:r>
      <w:r>
        <w:rPr>
          <w:sz w:val="24"/>
        </w:rPr>
        <w:t>between</w:t>
      </w:r>
      <w:r>
        <w:rPr>
          <w:spacing w:val="-2"/>
          <w:sz w:val="24"/>
        </w:rPr>
        <w:t xml:space="preserve"> </w:t>
      </w:r>
      <w:r>
        <w:rPr>
          <w:sz w:val="24"/>
        </w:rPr>
        <w:t>staff</w:t>
      </w:r>
      <w:r>
        <w:rPr>
          <w:spacing w:val="-2"/>
          <w:sz w:val="24"/>
        </w:rPr>
        <w:t xml:space="preserve"> </w:t>
      </w:r>
      <w:r>
        <w:rPr>
          <w:sz w:val="24"/>
        </w:rPr>
        <w:t>about</w:t>
      </w:r>
      <w:r>
        <w:rPr>
          <w:spacing w:val="-2"/>
          <w:sz w:val="24"/>
        </w:rPr>
        <w:t xml:space="preserve"> </w:t>
      </w:r>
      <w:r>
        <w:rPr>
          <w:sz w:val="24"/>
        </w:rPr>
        <w:t>a</w:t>
      </w:r>
      <w:r>
        <w:rPr>
          <w:spacing w:val="-2"/>
          <w:sz w:val="24"/>
        </w:rPr>
        <w:t xml:space="preserve"> </w:t>
      </w:r>
      <w:r>
        <w:rPr>
          <w:sz w:val="24"/>
        </w:rPr>
        <w:t>person’s</w:t>
      </w:r>
      <w:r>
        <w:rPr>
          <w:spacing w:val="-3"/>
          <w:sz w:val="24"/>
        </w:rPr>
        <w:t xml:space="preserve"> </w:t>
      </w:r>
      <w:r>
        <w:rPr>
          <w:spacing w:val="-4"/>
          <w:sz w:val="24"/>
        </w:rPr>
        <w:t>care</w:t>
      </w:r>
    </w:p>
    <w:p w14:paraId="5776D1A0">
      <w:pPr>
        <w:pStyle w:val="9"/>
        <w:numPr>
          <w:ilvl w:val="0"/>
          <w:numId w:val="9"/>
        </w:numPr>
        <w:tabs>
          <w:tab w:val="left" w:pos="619"/>
        </w:tabs>
        <w:spacing w:before="0" w:after="0" w:line="290" w:lineRule="exact"/>
        <w:ind w:left="619" w:right="0" w:hanging="259"/>
        <w:jc w:val="left"/>
        <w:rPr>
          <w:rFonts w:ascii="Times New Roman" w:hAnsi="Times New Roman"/>
          <w:sz w:val="24"/>
        </w:rPr>
      </w:pPr>
      <w:r>
        <w:rPr>
          <w:sz w:val="24"/>
        </w:rPr>
        <w:t>Photos</w:t>
      </w:r>
      <w:r>
        <w:rPr>
          <w:spacing w:val="5"/>
          <w:sz w:val="24"/>
        </w:rPr>
        <w:t xml:space="preserve"> </w:t>
      </w:r>
      <w:r>
        <w:rPr>
          <w:sz w:val="24"/>
        </w:rPr>
        <w:t>or</w:t>
      </w:r>
      <w:r>
        <w:rPr>
          <w:spacing w:val="5"/>
          <w:sz w:val="24"/>
        </w:rPr>
        <w:t xml:space="preserve"> </w:t>
      </w:r>
      <w:r>
        <w:rPr>
          <w:sz w:val="24"/>
        </w:rPr>
        <w:t>videos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individual</w:t>
      </w:r>
      <w:r>
        <w:rPr>
          <w:spacing w:val="5"/>
          <w:sz w:val="24"/>
        </w:rPr>
        <w:t xml:space="preserve"> </w:t>
      </w:r>
      <w:r>
        <w:rPr>
          <w:sz w:val="24"/>
        </w:rPr>
        <w:t>(even</w:t>
      </w:r>
      <w:r>
        <w:rPr>
          <w:spacing w:val="5"/>
          <w:sz w:val="24"/>
        </w:rPr>
        <w:t xml:space="preserve"> </w:t>
      </w:r>
      <w:r>
        <w:rPr>
          <w:sz w:val="24"/>
        </w:rPr>
        <w:t>without</w:t>
      </w:r>
      <w:r>
        <w:rPr>
          <w:spacing w:val="6"/>
          <w:sz w:val="24"/>
        </w:rPr>
        <w:t xml:space="preserve"> </w:t>
      </w:r>
      <w:r>
        <w:rPr>
          <w:spacing w:val="-2"/>
          <w:sz w:val="24"/>
        </w:rPr>
        <w:t>names)</w:t>
      </w:r>
    </w:p>
    <w:p w14:paraId="6DCBA448">
      <w:pPr>
        <w:pStyle w:val="7"/>
      </w:pPr>
    </w:p>
    <w:p w14:paraId="625998B4">
      <w:pPr>
        <w:pStyle w:val="7"/>
      </w:pPr>
    </w:p>
    <w:p w14:paraId="34197F24">
      <w:pPr>
        <w:pStyle w:val="7"/>
      </w:pPr>
    </w:p>
    <w:p w14:paraId="1EBD72AA">
      <w:pPr>
        <w:pStyle w:val="7"/>
        <w:spacing w:before="279"/>
      </w:pPr>
    </w:p>
    <w:p w14:paraId="1AF599A0">
      <w:pPr>
        <w:pStyle w:val="4"/>
        <w:spacing w:before="1"/>
        <w:ind w:left="357"/>
      </w:pPr>
      <w:r>
        <w:rPr>
          <w:rFonts w:ascii="Cambria" w:hAnsi="Cambria"/>
          <w:b w:val="0"/>
        </w:rPr>
        <w:t>▶</w:t>
      </w:r>
      <w:r>
        <w:rPr>
          <w:rFonts w:ascii="Cambria" w:hAnsi="Cambria"/>
          <w:b w:val="0"/>
          <w:spacing w:val="-9"/>
        </w:rPr>
        <w:t xml:space="preserve"> </w:t>
      </w:r>
      <w:r>
        <w:t>Staff</w:t>
      </w:r>
      <w:r>
        <w:rPr>
          <w:spacing w:val="-10"/>
        </w:rPr>
        <w:t xml:space="preserve"> </w:t>
      </w:r>
      <w:r>
        <w:rPr>
          <w:spacing w:val="-2"/>
        </w:rPr>
        <w:t>Responsibilities</w:t>
      </w:r>
    </w:p>
    <w:p w14:paraId="137603DF">
      <w:pPr>
        <w:pStyle w:val="7"/>
        <w:spacing w:before="47"/>
        <w:ind w:left="360"/>
      </w:pPr>
      <w:r>
        <w:t>All</w:t>
      </w:r>
      <w:r>
        <w:rPr>
          <w:spacing w:val="-3"/>
        </w:rPr>
        <w:t xml:space="preserve"> </w:t>
      </w:r>
      <w:r>
        <w:t>Habilitation</w:t>
      </w:r>
      <w:r>
        <w:rPr>
          <w:spacing w:val="-3"/>
        </w:rPr>
        <w:t xml:space="preserve"> </w:t>
      </w:r>
      <w:r>
        <w:t>Aides</w:t>
      </w:r>
      <w:r>
        <w:rPr>
          <w:spacing w:val="-3"/>
        </w:rPr>
        <w:t xml:space="preserve"> </w:t>
      </w:r>
      <w:r>
        <w:rPr>
          <w:spacing w:val="-2"/>
        </w:rPr>
        <w:t>must:</w:t>
      </w:r>
    </w:p>
    <w:p w14:paraId="3F4C42A3">
      <w:pPr>
        <w:pStyle w:val="9"/>
        <w:numPr>
          <w:ilvl w:val="0"/>
          <w:numId w:val="10"/>
        </w:numPr>
        <w:tabs>
          <w:tab w:val="left" w:pos="534"/>
        </w:tabs>
        <w:spacing w:before="42" w:after="0" w:line="240" w:lineRule="auto"/>
        <w:ind w:left="534" w:right="0" w:hanging="174"/>
        <w:jc w:val="left"/>
        <w:rPr>
          <w:sz w:val="24"/>
        </w:rPr>
      </w:pPr>
      <w:r>
        <w:rPr>
          <w:sz w:val="24"/>
        </w:rPr>
        <w:t>Keep</w:t>
      </w:r>
      <w:r>
        <w:rPr>
          <w:spacing w:val="2"/>
          <w:sz w:val="24"/>
        </w:rPr>
        <w:t xml:space="preserve"> </w:t>
      </w:r>
      <w:r>
        <w:rPr>
          <w:sz w:val="24"/>
        </w:rPr>
        <w:t>all</w:t>
      </w:r>
      <w:r>
        <w:rPr>
          <w:spacing w:val="3"/>
          <w:sz w:val="24"/>
        </w:rPr>
        <w:t xml:space="preserve"> </w:t>
      </w:r>
      <w:r>
        <w:rPr>
          <w:sz w:val="24"/>
        </w:rPr>
        <w:t>documentation</w:t>
      </w:r>
      <w:r>
        <w:rPr>
          <w:spacing w:val="2"/>
          <w:sz w:val="24"/>
        </w:rPr>
        <w:t xml:space="preserve"> </w:t>
      </w:r>
      <w:r>
        <w:rPr>
          <w:sz w:val="24"/>
        </w:rPr>
        <w:t>in</w:t>
      </w:r>
      <w:r>
        <w:rPr>
          <w:spacing w:val="3"/>
          <w:sz w:val="24"/>
        </w:rPr>
        <w:t xml:space="preserve"> </w:t>
      </w:r>
      <w:r>
        <w:rPr>
          <w:sz w:val="24"/>
        </w:rPr>
        <w:t>locked,</w:t>
      </w:r>
      <w:r>
        <w:rPr>
          <w:spacing w:val="2"/>
          <w:sz w:val="24"/>
        </w:rPr>
        <w:t xml:space="preserve"> </w:t>
      </w:r>
      <w:r>
        <w:rPr>
          <w:sz w:val="24"/>
        </w:rPr>
        <w:t>secure</w:t>
      </w:r>
      <w:r>
        <w:rPr>
          <w:spacing w:val="3"/>
          <w:sz w:val="24"/>
        </w:rPr>
        <w:t xml:space="preserve"> </w:t>
      </w:r>
      <w:r>
        <w:rPr>
          <w:sz w:val="24"/>
        </w:rPr>
        <w:t>locations</w:t>
      </w:r>
      <w:r>
        <w:rPr>
          <w:spacing w:val="2"/>
          <w:sz w:val="24"/>
        </w:rPr>
        <w:t xml:space="preserve"> </w:t>
      </w:r>
      <w:r>
        <w:rPr>
          <w:sz w:val="24"/>
        </w:rPr>
        <w:t>when</w:t>
      </w:r>
      <w:r>
        <w:rPr>
          <w:spacing w:val="3"/>
          <w:sz w:val="24"/>
        </w:rPr>
        <w:t xml:space="preserve"> </w:t>
      </w:r>
      <w:r>
        <w:rPr>
          <w:sz w:val="24"/>
        </w:rPr>
        <w:t>not</w:t>
      </w:r>
      <w:r>
        <w:rPr>
          <w:spacing w:val="2"/>
          <w:sz w:val="24"/>
        </w:rPr>
        <w:t xml:space="preserve"> </w:t>
      </w:r>
      <w:r>
        <w:rPr>
          <w:sz w:val="24"/>
        </w:rPr>
        <w:t>in</w:t>
      </w:r>
      <w:r>
        <w:rPr>
          <w:spacing w:val="3"/>
          <w:sz w:val="24"/>
        </w:rPr>
        <w:t xml:space="preserve"> </w:t>
      </w:r>
      <w:r>
        <w:rPr>
          <w:spacing w:val="-5"/>
          <w:sz w:val="24"/>
        </w:rPr>
        <w:t>use</w:t>
      </w:r>
    </w:p>
    <w:p w14:paraId="5A3796A6">
      <w:pPr>
        <w:pStyle w:val="7"/>
        <w:spacing w:before="42" w:line="276" w:lineRule="auto"/>
        <w:ind w:left="360" w:right="1515"/>
      </w:pPr>
      <w:r>
        <w:t>•Use</w:t>
      </w:r>
      <w:r>
        <w:rPr>
          <w:spacing w:val="-14"/>
        </w:rPr>
        <w:t xml:space="preserve"> </w:t>
      </w:r>
      <w:r>
        <w:t>agency-approved</w:t>
      </w:r>
      <w:r>
        <w:rPr>
          <w:spacing w:val="-14"/>
        </w:rPr>
        <w:t xml:space="preserve"> </w:t>
      </w:r>
      <w:r>
        <w:t>systems</w:t>
      </w:r>
      <w:r>
        <w:rPr>
          <w:spacing w:val="-13"/>
        </w:rPr>
        <w:t xml:space="preserve"> </w:t>
      </w:r>
      <w:r>
        <w:t>and</w:t>
      </w:r>
      <w:r>
        <w:rPr>
          <w:spacing w:val="-14"/>
        </w:rPr>
        <w:t xml:space="preserve"> </w:t>
      </w:r>
      <w:r>
        <w:t>devices</w:t>
      </w:r>
      <w:r>
        <w:rPr>
          <w:spacing w:val="-13"/>
        </w:rPr>
        <w:t xml:space="preserve"> </w:t>
      </w:r>
      <w:r>
        <w:t>for</w:t>
      </w:r>
      <w:r>
        <w:rPr>
          <w:spacing w:val="-14"/>
        </w:rPr>
        <w:t xml:space="preserve"> </w:t>
      </w:r>
      <w:r>
        <w:t>electronic</w:t>
      </w:r>
      <w:r>
        <w:rPr>
          <w:spacing w:val="-13"/>
        </w:rPr>
        <w:t xml:space="preserve"> </w:t>
      </w:r>
      <w:r>
        <w:t>communication</w:t>
      </w:r>
      <w:r>
        <w:rPr>
          <w:spacing w:val="-14"/>
        </w:rPr>
        <w:t xml:space="preserve"> </w:t>
      </w:r>
      <w:r>
        <w:t xml:space="preserve">and </w:t>
      </w:r>
      <w:r>
        <w:rPr>
          <w:spacing w:val="-2"/>
        </w:rPr>
        <w:t>documentation</w:t>
      </w:r>
    </w:p>
    <w:p w14:paraId="1C5DE00B">
      <w:pPr>
        <w:pStyle w:val="7"/>
        <w:spacing w:before="1" w:line="276" w:lineRule="auto"/>
        <w:ind w:left="360" w:right="1515"/>
      </w:pPr>
      <w:r>
        <w:t>•Avoid</w:t>
      </w:r>
      <w:r>
        <w:rPr>
          <w:spacing w:val="-10"/>
        </w:rPr>
        <w:t xml:space="preserve"> </w:t>
      </w:r>
      <w:r>
        <w:t>discussing</w:t>
      </w:r>
      <w:r>
        <w:rPr>
          <w:spacing w:val="-10"/>
        </w:rPr>
        <w:t xml:space="preserve"> </w:t>
      </w:r>
      <w:r>
        <w:t>PHI</w:t>
      </w:r>
      <w:r>
        <w:rPr>
          <w:spacing w:val="-10"/>
        </w:rPr>
        <w:t xml:space="preserve"> </w:t>
      </w:r>
      <w:r>
        <w:t>in</w:t>
      </w:r>
      <w:r>
        <w:rPr>
          <w:spacing w:val="-10"/>
        </w:rPr>
        <w:t xml:space="preserve"> </w:t>
      </w:r>
      <w:r>
        <w:t>public</w:t>
      </w:r>
      <w:r>
        <w:rPr>
          <w:spacing w:val="-10"/>
        </w:rPr>
        <w:t xml:space="preserve"> </w:t>
      </w:r>
      <w:r>
        <w:t>areas,</w:t>
      </w:r>
      <w:r>
        <w:rPr>
          <w:spacing w:val="-10"/>
        </w:rPr>
        <w:t xml:space="preserve"> </w:t>
      </w:r>
      <w:r>
        <w:t>on</w:t>
      </w:r>
      <w:r>
        <w:rPr>
          <w:spacing w:val="-10"/>
        </w:rPr>
        <w:t xml:space="preserve"> </w:t>
      </w:r>
      <w:r>
        <w:t>personal</w:t>
      </w:r>
      <w:r>
        <w:rPr>
          <w:spacing w:val="-10"/>
        </w:rPr>
        <w:t xml:space="preserve"> </w:t>
      </w:r>
      <w:r>
        <w:t>devices,</w:t>
      </w:r>
      <w:r>
        <w:rPr>
          <w:spacing w:val="-10"/>
        </w:rPr>
        <w:t xml:space="preserve"> </w:t>
      </w:r>
      <w:r>
        <w:t>or</w:t>
      </w:r>
      <w:r>
        <w:rPr>
          <w:spacing w:val="-10"/>
        </w:rPr>
        <w:t xml:space="preserve"> </w:t>
      </w:r>
      <w:r>
        <w:t>with</w:t>
      </w:r>
      <w:r>
        <w:rPr>
          <w:spacing w:val="-10"/>
        </w:rPr>
        <w:t xml:space="preserve"> </w:t>
      </w:r>
      <w:r>
        <w:t xml:space="preserve">unauthorized </w:t>
      </w:r>
      <w:r>
        <w:rPr>
          <w:spacing w:val="-2"/>
        </w:rPr>
        <w:t>individuals</w:t>
      </w:r>
    </w:p>
    <w:p w14:paraId="7EE4AC3F">
      <w:pPr>
        <w:pStyle w:val="9"/>
        <w:numPr>
          <w:ilvl w:val="0"/>
          <w:numId w:val="10"/>
        </w:numPr>
        <w:tabs>
          <w:tab w:val="left" w:pos="533"/>
        </w:tabs>
        <w:spacing w:before="1" w:after="0" w:line="240" w:lineRule="auto"/>
        <w:ind w:left="533" w:right="0" w:hanging="173"/>
        <w:jc w:val="left"/>
        <w:rPr>
          <w:sz w:val="24"/>
        </w:rPr>
      </w:pPr>
      <w:r>
        <w:rPr>
          <w:sz w:val="24"/>
        </w:rPr>
        <w:t>Never</w:t>
      </w:r>
      <w:r>
        <w:rPr>
          <w:spacing w:val="-3"/>
          <w:sz w:val="24"/>
        </w:rPr>
        <w:t xml:space="preserve"> </w:t>
      </w:r>
      <w:r>
        <w:rPr>
          <w:sz w:val="24"/>
        </w:rPr>
        <w:t>post</w:t>
      </w:r>
      <w:r>
        <w:rPr>
          <w:spacing w:val="-3"/>
          <w:sz w:val="24"/>
        </w:rPr>
        <w:t xml:space="preserve"> </w:t>
      </w:r>
      <w:r>
        <w:rPr>
          <w:sz w:val="24"/>
        </w:rPr>
        <w:t>or</w:t>
      </w:r>
      <w:r>
        <w:rPr>
          <w:spacing w:val="-3"/>
          <w:sz w:val="24"/>
        </w:rPr>
        <w:t xml:space="preserve"> </w:t>
      </w:r>
      <w:r>
        <w:rPr>
          <w:sz w:val="24"/>
        </w:rPr>
        <w:t>share</w:t>
      </w:r>
      <w:r>
        <w:rPr>
          <w:spacing w:val="-3"/>
          <w:sz w:val="24"/>
        </w:rPr>
        <w:t xml:space="preserve"> </w:t>
      </w:r>
      <w:r>
        <w:rPr>
          <w:sz w:val="24"/>
        </w:rPr>
        <w:t>any</w:t>
      </w:r>
      <w:r>
        <w:rPr>
          <w:spacing w:val="-2"/>
          <w:sz w:val="24"/>
        </w:rPr>
        <w:t xml:space="preserve"> </w:t>
      </w:r>
      <w:r>
        <w:rPr>
          <w:sz w:val="24"/>
        </w:rPr>
        <w:t>information</w:t>
      </w:r>
      <w:r>
        <w:rPr>
          <w:spacing w:val="-3"/>
          <w:sz w:val="24"/>
        </w:rPr>
        <w:t xml:space="preserve"> </w:t>
      </w:r>
      <w:r>
        <w:rPr>
          <w:sz w:val="24"/>
        </w:rPr>
        <w:t>about</w:t>
      </w:r>
      <w:r>
        <w:rPr>
          <w:spacing w:val="-3"/>
          <w:sz w:val="24"/>
        </w:rPr>
        <w:t xml:space="preserve"> </w:t>
      </w:r>
      <w:r>
        <w:rPr>
          <w:sz w:val="24"/>
        </w:rPr>
        <w:t>individuals</w:t>
      </w:r>
      <w:r>
        <w:rPr>
          <w:spacing w:val="-3"/>
          <w:sz w:val="24"/>
        </w:rPr>
        <w:t xml:space="preserve"> </w:t>
      </w:r>
      <w:r>
        <w:rPr>
          <w:sz w:val="24"/>
        </w:rPr>
        <w:t>on</w:t>
      </w:r>
      <w:r>
        <w:rPr>
          <w:spacing w:val="-3"/>
          <w:sz w:val="24"/>
        </w:rPr>
        <w:t xml:space="preserve"> </w:t>
      </w:r>
      <w:r>
        <w:rPr>
          <w:sz w:val="24"/>
        </w:rPr>
        <w:t>social</w:t>
      </w:r>
      <w:r>
        <w:rPr>
          <w:spacing w:val="-2"/>
          <w:sz w:val="24"/>
        </w:rPr>
        <w:t xml:space="preserve"> media</w:t>
      </w:r>
    </w:p>
    <w:p w14:paraId="44AB4353">
      <w:pPr>
        <w:pStyle w:val="9"/>
        <w:numPr>
          <w:ilvl w:val="0"/>
          <w:numId w:val="10"/>
        </w:numPr>
        <w:tabs>
          <w:tab w:val="left" w:pos="534"/>
        </w:tabs>
        <w:spacing w:before="42" w:after="0" w:line="240" w:lineRule="auto"/>
        <w:ind w:left="534" w:right="0" w:hanging="174"/>
        <w:jc w:val="left"/>
        <w:rPr>
          <w:sz w:val="24"/>
        </w:rPr>
      </w:pPr>
      <w:r>
        <w:rPr>
          <w:sz w:val="24"/>
        </w:rPr>
        <w:t>Log</w:t>
      </w:r>
      <w:r>
        <w:rPr>
          <w:spacing w:val="3"/>
          <w:sz w:val="24"/>
        </w:rPr>
        <w:t xml:space="preserve"> </w:t>
      </w:r>
      <w:r>
        <w:rPr>
          <w:sz w:val="24"/>
        </w:rPr>
        <w:t>out</w:t>
      </w:r>
      <w:r>
        <w:rPr>
          <w:spacing w:val="4"/>
          <w:sz w:val="24"/>
        </w:rPr>
        <w:t xml:space="preserve"> </w:t>
      </w:r>
      <w:r>
        <w:rPr>
          <w:sz w:val="24"/>
        </w:rPr>
        <w:t>of</w:t>
      </w:r>
      <w:r>
        <w:rPr>
          <w:spacing w:val="4"/>
          <w:sz w:val="24"/>
        </w:rPr>
        <w:t xml:space="preserve"> </w:t>
      </w:r>
      <w:r>
        <w:rPr>
          <w:sz w:val="24"/>
        </w:rPr>
        <w:t>shared</w:t>
      </w:r>
      <w:r>
        <w:rPr>
          <w:spacing w:val="4"/>
          <w:sz w:val="24"/>
        </w:rPr>
        <w:t xml:space="preserve"> </w:t>
      </w:r>
      <w:r>
        <w:rPr>
          <w:sz w:val="24"/>
        </w:rPr>
        <w:t>computers</w:t>
      </w:r>
      <w:r>
        <w:rPr>
          <w:spacing w:val="4"/>
          <w:sz w:val="24"/>
        </w:rPr>
        <w:t xml:space="preserve"> </w:t>
      </w:r>
      <w:r>
        <w:rPr>
          <w:sz w:val="24"/>
        </w:rPr>
        <w:t>and</w:t>
      </w:r>
      <w:r>
        <w:rPr>
          <w:spacing w:val="4"/>
          <w:sz w:val="24"/>
        </w:rPr>
        <w:t xml:space="preserve"> </w:t>
      </w:r>
      <w:r>
        <w:rPr>
          <w:sz w:val="24"/>
        </w:rPr>
        <w:t>lock</w:t>
      </w:r>
      <w:r>
        <w:rPr>
          <w:spacing w:val="4"/>
          <w:sz w:val="24"/>
        </w:rPr>
        <w:t xml:space="preserve"> </w:t>
      </w:r>
      <w:r>
        <w:rPr>
          <w:sz w:val="24"/>
        </w:rPr>
        <w:t>screens</w:t>
      </w:r>
      <w:r>
        <w:rPr>
          <w:spacing w:val="4"/>
          <w:sz w:val="24"/>
        </w:rPr>
        <w:t xml:space="preserve"> </w:t>
      </w:r>
      <w:r>
        <w:rPr>
          <w:sz w:val="24"/>
        </w:rPr>
        <w:t>when</w:t>
      </w:r>
      <w:r>
        <w:rPr>
          <w:spacing w:val="4"/>
          <w:sz w:val="24"/>
        </w:rPr>
        <w:t xml:space="preserve"> </w:t>
      </w:r>
      <w:r>
        <w:rPr>
          <w:spacing w:val="-2"/>
          <w:sz w:val="24"/>
        </w:rPr>
        <w:t>unattended</w:t>
      </w:r>
    </w:p>
    <w:p w14:paraId="08602357">
      <w:pPr>
        <w:pStyle w:val="9"/>
        <w:numPr>
          <w:ilvl w:val="0"/>
          <w:numId w:val="10"/>
        </w:numPr>
        <w:tabs>
          <w:tab w:val="left" w:pos="480"/>
          <w:tab w:val="left" w:pos="534"/>
        </w:tabs>
        <w:spacing w:before="52" w:after="0" w:line="235" w:lineRule="auto"/>
        <w:ind w:left="480" w:right="3608" w:hanging="120"/>
        <w:jc w:val="left"/>
        <w:rPr>
          <w:sz w:val="24"/>
        </w:rPr>
      </w:pPr>
      <w:r>
        <w:rPr>
          <w:sz w:val="24"/>
        </w:rPr>
        <w:t>Report</w:t>
      </w:r>
      <w:r>
        <w:rPr>
          <w:spacing w:val="40"/>
          <w:sz w:val="24"/>
        </w:rPr>
        <w:t xml:space="preserve"> </w:t>
      </w:r>
      <w:r>
        <w:rPr>
          <w:sz w:val="24"/>
        </w:rPr>
        <w:t xml:space="preserve">any suspected breach of confidentiality immediately to a </w:t>
      </w:r>
      <w:r>
        <w:rPr>
          <w:spacing w:val="-2"/>
          <w:sz w:val="24"/>
        </w:rPr>
        <w:t>supervisor</w:t>
      </w:r>
    </w:p>
    <w:p w14:paraId="43388F88">
      <w:pPr>
        <w:pStyle w:val="9"/>
        <w:spacing w:after="0" w:line="235" w:lineRule="auto"/>
        <w:jc w:val="left"/>
        <w:rPr>
          <w:sz w:val="24"/>
        </w:rPr>
        <w:sectPr>
          <w:pgSz w:w="12240" w:h="15840"/>
          <w:pgMar w:top="1820" w:right="360" w:bottom="720" w:left="1440" w:header="0" w:footer="523" w:gutter="0"/>
          <w:cols w:space="720" w:num="1"/>
        </w:sectPr>
      </w:pPr>
    </w:p>
    <w:p w14:paraId="0BFDCF9B">
      <w:pPr>
        <w:pStyle w:val="4"/>
        <w:spacing w:before="79"/>
      </w:pPr>
      <w:r>
        <w:rPr>
          <w:rFonts w:ascii="Cambria" w:hAnsi="Cambria"/>
          <w:b w:val="0"/>
        </w:rPr>
        <w:t>▶</w:t>
      </w:r>
      <w:r>
        <w:rPr>
          <w:rFonts w:ascii="Cambria" w:hAnsi="Cambria"/>
          <w:b w:val="0"/>
          <w:spacing w:val="-3"/>
        </w:rPr>
        <w:t xml:space="preserve"> </w:t>
      </w:r>
      <w:r>
        <w:t>Electronic</w:t>
      </w:r>
      <w:r>
        <w:rPr>
          <w:spacing w:val="-1"/>
        </w:rPr>
        <w:t xml:space="preserve"> </w:t>
      </w:r>
      <w:r>
        <w:t>Communication</w:t>
      </w:r>
      <w:r>
        <w:rPr>
          <w:spacing w:val="-2"/>
        </w:rPr>
        <w:t xml:space="preserve"> </w:t>
      </w:r>
      <w:r>
        <w:t>&amp;</w:t>
      </w:r>
      <w:r>
        <w:rPr>
          <w:spacing w:val="-1"/>
        </w:rPr>
        <w:t xml:space="preserve"> </w:t>
      </w:r>
      <w:r>
        <w:rPr>
          <w:spacing w:val="-2"/>
        </w:rPr>
        <w:t>Confidentiality</w:t>
      </w:r>
    </w:p>
    <w:p w14:paraId="3B8F2C2E">
      <w:pPr>
        <w:pStyle w:val="9"/>
        <w:numPr>
          <w:ilvl w:val="0"/>
          <w:numId w:val="10"/>
        </w:numPr>
        <w:tabs>
          <w:tab w:val="left" w:pos="533"/>
        </w:tabs>
        <w:spacing w:before="44" w:after="0" w:line="240" w:lineRule="auto"/>
        <w:ind w:left="533" w:right="0" w:hanging="173"/>
        <w:jc w:val="left"/>
        <w:rPr>
          <w:rFonts w:ascii="Times New Roman" w:hAnsi="Times New Roman"/>
          <w:sz w:val="16"/>
        </w:rPr>
      </w:pPr>
      <w:r>
        <w:rPr>
          <w:sz w:val="24"/>
        </w:rPr>
        <w:t>Use</w:t>
      </w:r>
      <w:r>
        <w:rPr>
          <w:spacing w:val="-9"/>
          <w:sz w:val="24"/>
        </w:rPr>
        <w:t xml:space="preserve"> </w:t>
      </w:r>
      <w:r>
        <w:rPr>
          <w:sz w:val="24"/>
        </w:rPr>
        <w:t>password-protected</w:t>
      </w:r>
      <w:r>
        <w:rPr>
          <w:spacing w:val="-10"/>
          <w:sz w:val="24"/>
        </w:rPr>
        <w:t xml:space="preserve"> </w:t>
      </w:r>
      <w:r>
        <w:rPr>
          <w:sz w:val="24"/>
        </w:rPr>
        <w:t>systems</w:t>
      </w:r>
      <w:r>
        <w:rPr>
          <w:spacing w:val="-10"/>
          <w:sz w:val="24"/>
        </w:rPr>
        <w:t xml:space="preserve"> </w:t>
      </w:r>
      <w:r>
        <w:rPr>
          <w:sz w:val="24"/>
        </w:rPr>
        <w:t>for</w:t>
      </w:r>
      <w:r>
        <w:rPr>
          <w:spacing w:val="-9"/>
          <w:sz w:val="24"/>
        </w:rPr>
        <w:t xml:space="preserve"> </w:t>
      </w:r>
      <w:r>
        <w:rPr>
          <w:sz w:val="24"/>
        </w:rPr>
        <w:t>documentation</w:t>
      </w:r>
      <w:r>
        <w:rPr>
          <w:spacing w:val="-10"/>
          <w:sz w:val="24"/>
        </w:rPr>
        <w:t xml:space="preserve"> </w:t>
      </w:r>
      <w:r>
        <w:rPr>
          <w:sz w:val="24"/>
        </w:rPr>
        <w:t>(e.g.,</w:t>
      </w:r>
      <w:r>
        <w:rPr>
          <w:spacing w:val="-9"/>
          <w:sz w:val="24"/>
        </w:rPr>
        <w:t xml:space="preserve"> </w:t>
      </w:r>
      <w:r>
        <w:rPr>
          <w:sz w:val="24"/>
        </w:rPr>
        <w:t>EHR</w:t>
      </w:r>
      <w:r>
        <w:rPr>
          <w:spacing w:val="-9"/>
          <w:sz w:val="24"/>
        </w:rPr>
        <w:t xml:space="preserve"> </w:t>
      </w:r>
      <w:r>
        <w:rPr>
          <w:sz w:val="24"/>
        </w:rPr>
        <w:t>or</w:t>
      </w:r>
      <w:r>
        <w:rPr>
          <w:spacing w:val="-9"/>
          <w:sz w:val="24"/>
        </w:rPr>
        <w:t xml:space="preserve"> </w:t>
      </w:r>
      <w:r>
        <w:rPr>
          <w:sz w:val="24"/>
        </w:rPr>
        <w:t>agency</w:t>
      </w:r>
      <w:r>
        <w:rPr>
          <w:spacing w:val="-9"/>
          <w:sz w:val="24"/>
        </w:rPr>
        <w:t xml:space="preserve"> </w:t>
      </w:r>
      <w:r>
        <w:rPr>
          <w:sz w:val="24"/>
        </w:rPr>
        <w:t>platform)</w:t>
      </w:r>
      <w:r>
        <w:rPr>
          <w:spacing w:val="-10"/>
          <w:sz w:val="24"/>
        </w:rPr>
        <w:t xml:space="preserve"> </w:t>
      </w:r>
      <w:r>
        <w:rPr>
          <w:rFonts w:ascii="Times New Roman" w:hAnsi="Times New Roman"/>
          <w:spacing w:val="-5"/>
          <w:sz w:val="16"/>
        </w:rPr>
        <w:t>35</w:t>
      </w:r>
    </w:p>
    <w:p w14:paraId="217BC4CC">
      <w:pPr>
        <w:pStyle w:val="9"/>
        <w:numPr>
          <w:ilvl w:val="0"/>
          <w:numId w:val="10"/>
        </w:numPr>
        <w:tabs>
          <w:tab w:val="left" w:pos="534"/>
        </w:tabs>
        <w:spacing w:before="45" w:after="0" w:line="240" w:lineRule="auto"/>
        <w:ind w:left="534" w:right="0" w:hanging="174"/>
        <w:jc w:val="left"/>
        <w:rPr>
          <w:sz w:val="24"/>
        </w:rPr>
      </w:pPr>
      <w:r>
        <w:rPr>
          <w:sz w:val="24"/>
        </w:rPr>
        <w:t>Do</w:t>
      </w:r>
      <w:r>
        <w:rPr>
          <w:spacing w:val="4"/>
          <w:sz w:val="24"/>
        </w:rPr>
        <w:t xml:space="preserve"> </w:t>
      </w:r>
      <w:r>
        <w:rPr>
          <w:sz w:val="24"/>
        </w:rPr>
        <w:t>not</w:t>
      </w:r>
      <w:r>
        <w:rPr>
          <w:spacing w:val="4"/>
          <w:sz w:val="24"/>
        </w:rPr>
        <w:t xml:space="preserve"> </w:t>
      </w:r>
      <w:r>
        <w:rPr>
          <w:sz w:val="24"/>
        </w:rPr>
        <w:t>email</w:t>
      </w:r>
      <w:r>
        <w:rPr>
          <w:spacing w:val="4"/>
          <w:sz w:val="24"/>
        </w:rPr>
        <w:t xml:space="preserve"> </w:t>
      </w:r>
      <w:r>
        <w:rPr>
          <w:sz w:val="24"/>
        </w:rPr>
        <w:t>or</w:t>
      </w:r>
      <w:r>
        <w:rPr>
          <w:spacing w:val="4"/>
          <w:sz w:val="24"/>
        </w:rPr>
        <w:t xml:space="preserve"> </w:t>
      </w:r>
      <w:r>
        <w:rPr>
          <w:sz w:val="24"/>
        </w:rPr>
        <w:t>text</w:t>
      </w:r>
      <w:r>
        <w:rPr>
          <w:spacing w:val="4"/>
          <w:sz w:val="24"/>
        </w:rPr>
        <w:t xml:space="preserve"> </w:t>
      </w:r>
      <w:r>
        <w:rPr>
          <w:sz w:val="24"/>
        </w:rPr>
        <w:t>PHI</w:t>
      </w:r>
      <w:r>
        <w:rPr>
          <w:spacing w:val="4"/>
          <w:sz w:val="24"/>
        </w:rPr>
        <w:t xml:space="preserve"> </w:t>
      </w:r>
      <w:r>
        <w:rPr>
          <w:sz w:val="24"/>
        </w:rPr>
        <w:t>without</w:t>
      </w:r>
      <w:r>
        <w:rPr>
          <w:spacing w:val="4"/>
          <w:sz w:val="24"/>
        </w:rPr>
        <w:t xml:space="preserve"> </w:t>
      </w:r>
      <w:r>
        <w:rPr>
          <w:sz w:val="24"/>
        </w:rPr>
        <w:t>proper</w:t>
      </w:r>
      <w:r>
        <w:rPr>
          <w:spacing w:val="4"/>
          <w:sz w:val="24"/>
        </w:rPr>
        <w:t xml:space="preserve"> </w:t>
      </w:r>
      <w:r>
        <w:rPr>
          <w:sz w:val="24"/>
        </w:rPr>
        <w:t>encryption</w:t>
      </w:r>
      <w:r>
        <w:rPr>
          <w:spacing w:val="4"/>
          <w:sz w:val="24"/>
        </w:rPr>
        <w:t xml:space="preserve"> </w:t>
      </w:r>
      <w:r>
        <w:rPr>
          <w:sz w:val="24"/>
        </w:rPr>
        <w:t>and</w:t>
      </w:r>
      <w:r>
        <w:rPr>
          <w:spacing w:val="4"/>
          <w:sz w:val="24"/>
        </w:rPr>
        <w:t xml:space="preserve"> </w:t>
      </w:r>
      <w:r>
        <w:rPr>
          <w:spacing w:val="-2"/>
          <w:sz w:val="24"/>
        </w:rPr>
        <w:t>authorization</w:t>
      </w:r>
    </w:p>
    <w:p w14:paraId="05EFECD5">
      <w:pPr>
        <w:pStyle w:val="9"/>
        <w:numPr>
          <w:ilvl w:val="0"/>
          <w:numId w:val="10"/>
        </w:numPr>
        <w:tabs>
          <w:tab w:val="left" w:pos="534"/>
        </w:tabs>
        <w:spacing w:before="42" w:after="0" w:line="240" w:lineRule="auto"/>
        <w:ind w:left="534" w:right="0" w:hanging="174"/>
        <w:jc w:val="left"/>
        <w:rPr>
          <w:sz w:val="24"/>
        </w:rPr>
      </w:pPr>
      <w:r>
        <w:rPr>
          <w:sz w:val="24"/>
        </w:rPr>
        <w:t>Do</w:t>
      </w:r>
      <w:r>
        <w:rPr>
          <w:spacing w:val="2"/>
          <w:sz w:val="24"/>
        </w:rPr>
        <w:t xml:space="preserve"> </w:t>
      </w:r>
      <w:r>
        <w:rPr>
          <w:sz w:val="24"/>
        </w:rPr>
        <w:t>not</w:t>
      </w:r>
      <w:r>
        <w:rPr>
          <w:spacing w:val="2"/>
          <w:sz w:val="24"/>
        </w:rPr>
        <w:t xml:space="preserve"> </w:t>
      </w:r>
      <w:r>
        <w:rPr>
          <w:sz w:val="24"/>
        </w:rPr>
        <w:t>save</w:t>
      </w:r>
      <w:r>
        <w:rPr>
          <w:spacing w:val="3"/>
          <w:sz w:val="24"/>
        </w:rPr>
        <w:t xml:space="preserve"> </w:t>
      </w:r>
      <w:r>
        <w:rPr>
          <w:sz w:val="24"/>
        </w:rPr>
        <w:t>or</w:t>
      </w:r>
      <w:r>
        <w:rPr>
          <w:spacing w:val="2"/>
          <w:sz w:val="24"/>
        </w:rPr>
        <w:t xml:space="preserve"> </w:t>
      </w:r>
      <w:r>
        <w:rPr>
          <w:sz w:val="24"/>
        </w:rPr>
        <w:t>transfer</w:t>
      </w:r>
      <w:r>
        <w:rPr>
          <w:spacing w:val="3"/>
          <w:sz w:val="24"/>
        </w:rPr>
        <w:t xml:space="preserve"> </w:t>
      </w:r>
      <w:r>
        <w:rPr>
          <w:sz w:val="24"/>
        </w:rPr>
        <w:t>individual</w:t>
      </w:r>
      <w:r>
        <w:rPr>
          <w:spacing w:val="2"/>
          <w:sz w:val="24"/>
        </w:rPr>
        <w:t xml:space="preserve"> </w:t>
      </w:r>
      <w:r>
        <w:rPr>
          <w:sz w:val="24"/>
        </w:rPr>
        <w:t>information</w:t>
      </w:r>
      <w:r>
        <w:rPr>
          <w:spacing w:val="3"/>
          <w:sz w:val="24"/>
        </w:rPr>
        <w:t xml:space="preserve"> </w:t>
      </w:r>
      <w:r>
        <w:rPr>
          <w:sz w:val="24"/>
        </w:rPr>
        <w:t>to</w:t>
      </w:r>
      <w:r>
        <w:rPr>
          <w:spacing w:val="2"/>
          <w:sz w:val="24"/>
        </w:rPr>
        <w:t xml:space="preserve"> </w:t>
      </w:r>
      <w:r>
        <w:rPr>
          <w:sz w:val="24"/>
        </w:rPr>
        <w:t>personal</w:t>
      </w:r>
      <w:r>
        <w:rPr>
          <w:spacing w:val="3"/>
          <w:sz w:val="24"/>
        </w:rPr>
        <w:t xml:space="preserve"> </w:t>
      </w:r>
      <w:r>
        <w:rPr>
          <w:sz w:val="24"/>
        </w:rPr>
        <w:t>devices</w:t>
      </w:r>
      <w:r>
        <w:rPr>
          <w:spacing w:val="2"/>
          <w:sz w:val="24"/>
        </w:rPr>
        <w:t xml:space="preserve"> </w:t>
      </w:r>
      <w:r>
        <w:rPr>
          <w:sz w:val="24"/>
        </w:rPr>
        <w:t>or</w:t>
      </w:r>
      <w:r>
        <w:rPr>
          <w:spacing w:val="3"/>
          <w:sz w:val="24"/>
        </w:rPr>
        <w:t xml:space="preserve"> </w:t>
      </w:r>
      <w:r>
        <w:rPr>
          <w:spacing w:val="-4"/>
          <w:sz w:val="24"/>
        </w:rPr>
        <w:t>USBs</w:t>
      </w:r>
    </w:p>
    <w:p w14:paraId="03D2B099">
      <w:pPr>
        <w:pStyle w:val="9"/>
        <w:numPr>
          <w:ilvl w:val="0"/>
          <w:numId w:val="10"/>
        </w:numPr>
        <w:tabs>
          <w:tab w:val="left" w:pos="533"/>
        </w:tabs>
        <w:spacing w:before="47" w:after="0" w:line="240" w:lineRule="auto"/>
        <w:ind w:left="533" w:right="0" w:hanging="173"/>
        <w:jc w:val="left"/>
        <w:rPr>
          <w:sz w:val="24"/>
        </w:rPr>
      </w:pPr>
      <w:r>
        <w:rPr>
          <w:sz w:val="24"/>
        </w:rPr>
        <w:t>Avoid</w:t>
      </w:r>
      <w:r>
        <w:rPr>
          <w:spacing w:val="-4"/>
          <w:sz w:val="24"/>
        </w:rPr>
        <w:t xml:space="preserve"> </w:t>
      </w:r>
      <w:r>
        <w:rPr>
          <w:sz w:val="24"/>
        </w:rPr>
        <w:t>using</w:t>
      </w:r>
      <w:r>
        <w:rPr>
          <w:spacing w:val="-3"/>
          <w:sz w:val="24"/>
        </w:rPr>
        <w:t xml:space="preserve"> </w:t>
      </w:r>
      <w:r>
        <w:rPr>
          <w:sz w:val="24"/>
        </w:rPr>
        <w:t>personal</w:t>
      </w:r>
      <w:r>
        <w:rPr>
          <w:spacing w:val="-3"/>
          <w:sz w:val="24"/>
        </w:rPr>
        <w:t xml:space="preserve"> </w:t>
      </w:r>
      <w:r>
        <w:rPr>
          <w:sz w:val="24"/>
        </w:rPr>
        <w:t>email</w:t>
      </w:r>
      <w:r>
        <w:rPr>
          <w:spacing w:val="-3"/>
          <w:sz w:val="24"/>
        </w:rPr>
        <w:t xml:space="preserve"> </w:t>
      </w:r>
      <w:r>
        <w:rPr>
          <w:sz w:val="24"/>
        </w:rPr>
        <w:t>or</w:t>
      </w:r>
      <w:r>
        <w:rPr>
          <w:spacing w:val="-3"/>
          <w:sz w:val="24"/>
        </w:rPr>
        <w:t xml:space="preserve"> </w:t>
      </w:r>
      <w:r>
        <w:rPr>
          <w:sz w:val="24"/>
        </w:rPr>
        <w:t>messaging</w:t>
      </w:r>
      <w:r>
        <w:rPr>
          <w:spacing w:val="-4"/>
          <w:sz w:val="24"/>
        </w:rPr>
        <w:t xml:space="preserve"> </w:t>
      </w:r>
      <w:r>
        <w:rPr>
          <w:sz w:val="24"/>
        </w:rPr>
        <w:t>platforms</w:t>
      </w:r>
      <w:r>
        <w:rPr>
          <w:spacing w:val="-3"/>
          <w:sz w:val="24"/>
        </w:rPr>
        <w:t xml:space="preserve"> </w:t>
      </w:r>
      <w:r>
        <w:rPr>
          <w:sz w:val="24"/>
        </w:rPr>
        <w:t>to</w:t>
      </w:r>
      <w:r>
        <w:rPr>
          <w:spacing w:val="-3"/>
          <w:sz w:val="24"/>
        </w:rPr>
        <w:t xml:space="preserve"> </w:t>
      </w:r>
      <w:r>
        <w:rPr>
          <w:sz w:val="24"/>
        </w:rPr>
        <w:t>discuss</w:t>
      </w:r>
      <w:r>
        <w:rPr>
          <w:spacing w:val="-3"/>
          <w:sz w:val="24"/>
        </w:rPr>
        <w:t xml:space="preserve"> </w:t>
      </w:r>
      <w:r>
        <w:rPr>
          <w:spacing w:val="-2"/>
          <w:sz w:val="24"/>
        </w:rPr>
        <w:t>services</w:t>
      </w:r>
    </w:p>
    <w:p w14:paraId="56BE7A43">
      <w:pPr>
        <w:pStyle w:val="4"/>
        <w:spacing w:before="242"/>
      </w:pPr>
      <w:r>
        <w:rPr>
          <w:rFonts w:ascii="Cambria" w:hAnsi="Cambria"/>
          <w:b w:val="0"/>
        </w:rPr>
        <w:t>▶</w:t>
      </w:r>
      <w:r>
        <w:rPr>
          <w:rFonts w:ascii="Cambria" w:hAnsi="Cambria"/>
          <w:b w:val="0"/>
          <w:spacing w:val="-1"/>
        </w:rPr>
        <w:t xml:space="preserve"> </w:t>
      </w:r>
      <w:r>
        <w:t>Breach of</w:t>
      </w:r>
      <w:r>
        <w:rPr>
          <w:spacing w:val="1"/>
        </w:rPr>
        <w:t xml:space="preserve"> </w:t>
      </w:r>
      <w:r>
        <w:rPr>
          <w:spacing w:val="-2"/>
        </w:rPr>
        <w:t>Confidentiality</w:t>
      </w:r>
    </w:p>
    <w:p w14:paraId="54B4E793">
      <w:pPr>
        <w:pStyle w:val="7"/>
        <w:spacing w:before="44" w:line="276" w:lineRule="auto"/>
        <w:ind w:left="360" w:right="2141"/>
      </w:pPr>
      <w:r>
        <w:t>A breach is any unauthorized access, use, or disclosure of PHI. If a breach occurs, staff must:</w:t>
      </w:r>
    </w:p>
    <w:p w14:paraId="77C6582E">
      <w:pPr>
        <w:pStyle w:val="9"/>
        <w:numPr>
          <w:ilvl w:val="0"/>
          <w:numId w:val="11"/>
        </w:numPr>
        <w:tabs>
          <w:tab w:val="left" w:pos="662"/>
          <w:tab w:val="left" w:pos="714"/>
        </w:tabs>
        <w:spacing w:before="4" w:after="0" w:line="235" w:lineRule="auto"/>
        <w:ind w:left="662" w:right="3325" w:hanging="303"/>
        <w:jc w:val="left"/>
        <w:rPr>
          <w:sz w:val="24"/>
        </w:rPr>
      </w:pPr>
      <w:r>
        <w:rPr>
          <w:sz w:val="24"/>
        </w:rPr>
        <w:t>Report</w:t>
      </w:r>
      <w:r>
        <w:rPr>
          <w:spacing w:val="40"/>
          <w:sz w:val="24"/>
        </w:rPr>
        <w:t xml:space="preserve"> </w:t>
      </w:r>
      <w:r>
        <w:rPr>
          <w:sz w:val="24"/>
        </w:rPr>
        <w:t>the</w:t>
      </w:r>
      <w:r>
        <w:rPr>
          <w:spacing w:val="-6"/>
          <w:sz w:val="24"/>
        </w:rPr>
        <w:t xml:space="preserve"> </w:t>
      </w:r>
      <w:r>
        <w:rPr>
          <w:sz w:val="24"/>
        </w:rPr>
        <w:t>breach</w:t>
      </w:r>
      <w:r>
        <w:rPr>
          <w:spacing w:val="-6"/>
          <w:sz w:val="24"/>
        </w:rPr>
        <w:t xml:space="preserve"> </w:t>
      </w:r>
      <w:r>
        <w:rPr>
          <w:sz w:val="24"/>
        </w:rPr>
        <w:t>to</w:t>
      </w:r>
      <w:r>
        <w:rPr>
          <w:spacing w:val="-6"/>
          <w:sz w:val="24"/>
        </w:rPr>
        <w:t xml:space="preserve"> </w:t>
      </w:r>
      <w:r>
        <w:rPr>
          <w:sz w:val="24"/>
        </w:rPr>
        <w:t>their</w:t>
      </w:r>
      <w:r>
        <w:rPr>
          <w:spacing w:val="-6"/>
          <w:sz w:val="24"/>
        </w:rPr>
        <w:t xml:space="preserve"> </w:t>
      </w:r>
      <w:r>
        <w:rPr>
          <w:sz w:val="24"/>
        </w:rPr>
        <w:t>supervisor</w:t>
      </w:r>
      <w:r>
        <w:rPr>
          <w:spacing w:val="-6"/>
          <w:sz w:val="24"/>
        </w:rPr>
        <w:t xml:space="preserve"> </w:t>
      </w:r>
      <w:r>
        <w:rPr>
          <w:sz w:val="24"/>
        </w:rPr>
        <w:t>or</w:t>
      </w:r>
      <w:r>
        <w:rPr>
          <w:spacing w:val="-6"/>
          <w:sz w:val="24"/>
        </w:rPr>
        <w:t xml:space="preserve"> </w:t>
      </w:r>
      <w:r>
        <w:rPr>
          <w:sz w:val="24"/>
        </w:rPr>
        <w:t>HIPAA</w:t>
      </w:r>
      <w:r>
        <w:rPr>
          <w:spacing w:val="-6"/>
          <w:sz w:val="24"/>
        </w:rPr>
        <w:t xml:space="preserve"> </w:t>
      </w:r>
      <w:r>
        <w:rPr>
          <w:sz w:val="24"/>
        </w:rPr>
        <w:t>compliance</w:t>
      </w:r>
      <w:r>
        <w:rPr>
          <w:spacing w:val="-6"/>
          <w:sz w:val="24"/>
        </w:rPr>
        <w:t xml:space="preserve"> </w:t>
      </w:r>
      <w:r>
        <w:rPr>
          <w:sz w:val="24"/>
        </w:rPr>
        <w:t xml:space="preserve">officer </w:t>
      </w:r>
      <w:r>
        <w:rPr>
          <w:spacing w:val="-2"/>
          <w:sz w:val="24"/>
        </w:rPr>
        <w:t>immediately</w:t>
      </w:r>
    </w:p>
    <w:p w14:paraId="07622B43">
      <w:pPr>
        <w:pStyle w:val="9"/>
        <w:numPr>
          <w:ilvl w:val="0"/>
          <w:numId w:val="11"/>
        </w:numPr>
        <w:tabs>
          <w:tab w:val="left" w:pos="716"/>
        </w:tabs>
        <w:spacing w:before="0" w:after="0" w:line="288" w:lineRule="exact"/>
        <w:ind w:left="716" w:right="0" w:hanging="356"/>
        <w:jc w:val="left"/>
        <w:rPr>
          <w:sz w:val="24"/>
        </w:rPr>
      </w:pPr>
      <w:r>
        <w:rPr>
          <w:sz w:val="24"/>
        </w:rPr>
        <w:t>Complete</w:t>
      </w:r>
      <w:r>
        <w:rPr>
          <w:spacing w:val="4"/>
          <w:sz w:val="24"/>
        </w:rPr>
        <w:t xml:space="preserve"> </w:t>
      </w:r>
      <w:r>
        <w:rPr>
          <w:sz w:val="24"/>
        </w:rPr>
        <w:t>an</w:t>
      </w:r>
      <w:r>
        <w:rPr>
          <w:spacing w:val="4"/>
          <w:sz w:val="24"/>
        </w:rPr>
        <w:t xml:space="preserve"> </w:t>
      </w:r>
      <w:r>
        <w:rPr>
          <w:sz w:val="24"/>
        </w:rPr>
        <w:t>incident</w:t>
      </w:r>
      <w:r>
        <w:rPr>
          <w:spacing w:val="5"/>
          <w:sz w:val="24"/>
        </w:rPr>
        <w:t xml:space="preserve"> </w:t>
      </w:r>
      <w:r>
        <w:rPr>
          <w:spacing w:val="-2"/>
          <w:sz w:val="24"/>
        </w:rPr>
        <w:t>report</w:t>
      </w:r>
    </w:p>
    <w:p w14:paraId="35BD37BA">
      <w:pPr>
        <w:pStyle w:val="9"/>
        <w:numPr>
          <w:ilvl w:val="0"/>
          <w:numId w:val="11"/>
        </w:numPr>
        <w:tabs>
          <w:tab w:val="left" w:pos="715"/>
        </w:tabs>
        <w:spacing w:before="0" w:after="0" w:line="218" w:lineRule="exact"/>
        <w:ind w:left="715" w:right="0" w:hanging="355"/>
        <w:jc w:val="left"/>
        <w:rPr>
          <w:sz w:val="24"/>
        </w:rPr>
      </w:pPr>
      <w:r>
        <w:rPr>
          <w:sz w:val="24"/>
        </w:rPr>
        <w:t>Cooperate</w:t>
      </w:r>
      <w:r>
        <w:rPr>
          <w:spacing w:val="-5"/>
          <w:sz w:val="24"/>
        </w:rPr>
        <w:t xml:space="preserve"> </w:t>
      </w:r>
      <w:r>
        <w:rPr>
          <w:sz w:val="24"/>
        </w:rPr>
        <w:t>with</w:t>
      </w:r>
      <w:r>
        <w:rPr>
          <w:spacing w:val="-5"/>
          <w:sz w:val="24"/>
        </w:rPr>
        <w:t xml:space="preserve"> </w:t>
      </w:r>
      <w:r>
        <w:rPr>
          <w:sz w:val="24"/>
        </w:rPr>
        <w:t>internal</w:t>
      </w:r>
      <w:r>
        <w:rPr>
          <w:spacing w:val="-5"/>
          <w:sz w:val="24"/>
        </w:rPr>
        <w:t xml:space="preserve"> </w:t>
      </w:r>
      <w:r>
        <w:rPr>
          <w:sz w:val="24"/>
        </w:rPr>
        <w:t>review</w:t>
      </w:r>
      <w:r>
        <w:rPr>
          <w:spacing w:val="-4"/>
          <w:sz w:val="24"/>
        </w:rPr>
        <w:t xml:space="preserve"> </w:t>
      </w:r>
      <w:r>
        <w:rPr>
          <w:sz w:val="24"/>
        </w:rPr>
        <w:t>and</w:t>
      </w:r>
      <w:r>
        <w:rPr>
          <w:spacing w:val="-5"/>
          <w:sz w:val="24"/>
        </w:rPr>
        <w:t xml:space="preserve"> </w:t>
      </w:r>
      <w:r>
        <w:rPr>
          <w:sz w:val="24"/>
        </w:rPr>
        <w:t>corrective</w:t>
      </w:r>
      <w:r>
        <w:rPr>
          <w:spacing w:val="-5"/>
          <w:sz w:val="24"/>
        </w:rPr>
        <w:t xml:space="preserve"> </w:t>
      </w:r>
      <w:r>
        <w:rPr>
          <w:sz w:val="24"/>
        </w:rPr>
        <w:t>action</w:t>
      </w:r>
      <w:r>
        <w:rPr>
          <w:spacing w:val="-4"/>
          <w:sz w:val="24"/>
        </w:rPr>
        <w:t xml:space="preserve"> </w:t>
      </w:r>
      <w:r>
        <w:rPr>
          <w:sz w:val="24"/>
        </w:rPr>
        <w:t>as</w:t>
      </w:r>
      <w:r>
        <w:rPr>
          <w:spacing w:val="-5"/>
          <w:sz w:val="24"/>
        </w:rPr>
        <w:t xml:space="preserve"> </w:t>
      </w:r>
      <w:r>
        <w:rPr>
          <w:spacing w:val="-2"/>
          <w:sz w:val="24"/>
        </w:rPr>
        <w:t>needed</w:t>
      </w:r>
    </w:p>
    <w:p w14:paraId="545EDE2A">
      <w:pPr>
        <w:pStyle w:val="7"/>
        <w:spacing w:line="221" w:lineRule="exact"/>
        <w:ind w:left="360"/>
      </w:pPr>
      <w:r>
        <w:t>Breaches</w:t>
      </w:r>
      <w:r>
        <w:rPr>
          <w:spacing w:val="-4"/>
        </w:rPr>
        <w:t xml:space="preserve"> </w:t>
      </w:r>
      <w:r>
        <w:t>may</w:t>
      </w:r>
      <w:r>
        <w:rPr>
          <w:spacing w:val="-3"/>
        </w:rPr>
        <w:t xml:space="preserve"> </w:t>
      </w:r>
      <w:r>
        <w:t>result</w:t>
      </w:r>
      <w:r>
        <w:rPr>
          <w:spacing w:val="-3"/>
        </w:rPr>
        <w:t xml:space="preserve"> </w:t>
      </w:r>
      <w:r>
        <w:t>in</w:t>
      </w:r>
      <w:r>
        <w:rPr>
          <w:spacing w:val="-3"/>
        </w:rPr>
        <w:t xml:space="preserve"> </w:t>
      </w:r>
      <w:r>
        <w:t>retraining,</w:t>
      </w:r>
      <w:r>
        <w:rPr>
          <w:spacing w:val="-3"/>
        </w:rPr>
        <w:t xml:space="preserve"> </w:t>
      </w:r>
      <w:r>
        <w:t>disciplinary</w:t>
      </w:r>
      <w:r>
        <w:rPr>
          <w:spacing w:val="-3"/>
        </w:rPr>
        <w:t xml:space="preserve"> </w:t>
      </w:r>
      <w:r>
        <w:t>action,</w:t>
      </w:r>
      <w:r>
        <w:rPr>
          <w:spacing w:val="-4"/>
        </w:rPr>
        <w:t xml:space="preserve"> </w:t>
      </w:r>
      <w:r>
        <w:t>or</w:t>
      </w:r>
      <w:r>
        <w:rPr>
          <w:spacing w:val="-3"/>
        </w:rPr>
        <w:t xml:space="preserve"> </w:t>
      </w:r>
      <w:r>
        <w:t>legal</w:t>
      </w:r>
      <w:r>
        <w:rPr>
          <w:spacing w:val="-3"/>
        </w:rPr>
        <w:t xml:space="preserve"> </w:t>
      </w:r>
      <w:r>
        <w:t>consequences</w:t>
      </w:r>
      <w:r>
        <w:rPr>
          <w:spacing w:val="-3"/>
        </w:rPr>
        <w:t xml:space="preserve"> </w:t>
      </w:r>
      <w:r>
        <w:rPr>
          <w:spacing w:val="-2"/>
        </w:rPr>
        <w:t>depending</w:t>
      </w:r>
    </w:p>
    <w:p w14:paraId="73F63BE8">
      <w:pPr>
        <w:pStyle w:val="7"/>
        <w:spacing w:before="42"/>
        <w:ind w:left="360"/>
      </w:pPr>
      <w:r>
        <w:t>on</w:t>
      </w:r>
      <w:r>
        <w:rPr>
          <w:spacing w:val="-2"/>
        </w:rPr>
        <w:t xml:space="preserve"> severity.</w:t>
      </w:r>
    </w:p>
    <w:p w14:paraId="78CFDB0A">
      <w:pPr>
        <w:pStyle w:val="4"/>
        <w:spacing w:before="244"/>
      </w:pPr>
      <w:r>
        <w:rPr>
          <w:rFonts w:ascii="Cambria" w:hAnsi="Cambria"/>
          <w:b w:val="0"/>
        </w:rPr>
        <w:t>▶</w:t>
      </w:r>
      <w:r>
        <w:rPr>
          <w:rFonts w:ascii="Cambria" w:hAnsi="Cambria"/>
          <w:b w:val="0"/>
          <w:spacing w:val="-1"/>
        </w:rPr>
        <w:t xml:space="preserve"> </w:t>
      </w:r>
      <w:r>
        <w:t>Individual</w:t>
      </w:r>
      <w:r>
        <w:rPr>
          <w:spacing w:val="1"/>
        </w:rPr>
        <w:t xml:space="preserve"> </w:t>
      </w:r>
      <w:r>
        <w:t>Rights Under</w:t>
      </w:r>
      <w:r>
        <w:rPr>
          <w:spacing w:val="1"/>
        </w:rPr>
        <w:t xml:space="preserve"> </w:t>
      </w:r>
      <w:r>
        <w:rPr>
          <w:spacing w:val="-4"/>
        </w:rPr>
        <w:t>HIPAA</w:t>
      </w:r>
    </w:p>
    <w:p w14:paraId="464093F7">
      <w:pPr>
        <w:pStyle w:val="7"/>
        <w:spacing w:before="45"/>
        <w:ind w:left="360"/>
      </w:pPr>
      <w:r>
        <w:t>Individuals</w:t>
      </w:r>
      <w:r>
        <w:rPr>
          <w:spacing w:val="-2"/>
        </w:rPr>
        <w:t xml:space="preserve"> </w:t>
      </w:r>
      <w:r>
        <w:t>receiving</w:t>
      </w:r>
      <w:r>
        <w:rPr>
          <w:spacing w:val="-2"/>
        </w:rPr>
        <w:t xml:space="preserve"> </w:t>
      </w:r>
      <w:r>
        <w:t>services</w:t>
      </w:r>
      <w:r>
        <w:rPr>
          <w:spacing w:val="-1"/>
        </w:rPr>
        <w:t xml:space="preserve"> </w:t>
      </w:r>
      <w:r>
        <w:t>have</w:t>
      </w:r>
      <w:r>
        <w:rPr>
          <w:spacing w:val="-2"/>
        </w:rPr>
        <w:t xml:space="preserve"> </w:t>
      </w:r>
      <w:r>
        <w:t>the</w:t>
      </w:r>
      <w:r>
        <w:rPr>
          <w:spacing w:val="-2"/>
        </w:rPr>
        <w:t xml:space="preserve"> </w:t>
      </w:r>
      <w:r>
        <w:t>right</w:t>
      </w:r>
      <w:r>
        <w:rPr>
          <w:spacing w:val="-1"/>
        </w:rPr>
        <w:t xml:space="preserve"> </w:t>
      </w:r>
      <w:r>
        <w:rPr>
          <w:spacing w:val="-5"/>
        </w:rPr>
        <w:t>to:</w:t>
      </w:r>
    </w:p>
    <w:p w14:paraId="64CA4DA1">
      <w:pPr>
        <w:pStyle w:val="9"/>
        <w:numPr>
          <w:ilvl w:val="1"/>
          <w:numId w:val="11"/>
        </w:numPr>
        <w:tabs>
          <w:tab w:val="left" w:pos="619"/>
        </w:tabs>
        <w:spacing w:before="38" w:after="0" w:line="290" w:lineRule="exact"/>
        <w:ind w:left="619" w:right="0" w:hanging="259"/>
        <w:jc w:val="left"/>
        <w:rPr>
          <w:rFonts w:ascii="Times New Roman" w:hAnsi="Times New Roman"/>
          <w:sz w:val="24"/>
        </w:rPr>
      </w:pPr>
      <w:r>
        <w:rPr>
          <w:sz w:val="24"/>
        </w:rPr>
        <w:t>Receive a</w:t>
      </w:r>
      <w:r>
        <w:rPr>
          <w:spacing w:val="2"/>
          <w:sz w:val="24"/>
        </w:rPr>
        <w:t xml:space="preserve"> </w:t>
      </w:r>
      <w:r>
        <w:rPr>
          <w:sz w:val="24"/>
        </w:rPr>
        <w:t>copy</w:t>
      </w:r>
      <w:r>
        <w:rPr>
          <w:spacing w:val="3"/>
          <w:sz w:val="24"/>
        </w:rPr>
        <w:t xml:space="preserve"> </w:t>
      </w:r>
      <w:r>
        <w:rPr>
          <w:sz w:val="24"/>
        </w:rPr>
        <w:t>of</w:t>
      </w:r>
      <w:r>
        <w:rPr>
          <w:spacing w:val="2"/>
          <w:sz w:val="24"/>
        </w:rPr>
        <w:t xml:space="preserve"> </w:t>
      </w:r>
      <w:r>
        <w:rPr>
          <w:sz w:val="24"/>
        </w:rPr>
        <w:t>their</w:t>
      </w:r>
      <w:r>
        <w:rPr>
          <w:spacing w:val="3"/>
          <w:sz w:val="24"/>
        </w:rPr>
        <w:t xml:space="preserve"> </w:t>
      </w:r>
      <w:r>
        <w:rPr>
          <w:sz w:val="24"/>
        </w:rPr>
        <w:t>records</w:t>
      </w:r>
      <w:r>
        <w:rPr>
          <w:spacing w:val="2"/>
          <w:sz w:val="24"/>
        </w:rPr>
        <w:t xml:space="preserve"> </w:t>
      </w:r>
      <w:r>
        <w:rPr>
          <w:sz w:val="24"/>
        </w:rPr>
        <w:t>upon</w:t>
      </w:r>
      <w:r>
        <w:rPr>
          <w:spacing w:val="3"/>
          <w:sz w:val="24"/>
        </w:rPr>
        <w:t xml:space="preserve"> </w:t>
      </w:r>
      <w:r>
        <w:rPr>
          <w:spacing w:val="-2"/>
          <w:sz w:val="24"/>
        </w:rPr>
        <w:t>request</w:t>
      </w:r>
    </w:p>
    <w:p w14:paraId="4D488CA7">
      <w:pPr>
        <w:pStyle w:val="9"/>
        <w:numPr>
          <w:ilvl w:val="1"/>
          <w:numId w:val="11"/>
        </w:numPr>
        <w:tabs>
          <w:tab w:val="left" w:pos="619"/>
        </w:tabs>
        <w:spacing w:before="0" w:after="0" w:line="288" w:lineRule="exact"/>
        <w:ind w:left="619" w:right="0" w:hanging="259"/>
        <w:jc w:val="left"/>
        <w:rPr>
          <w:rFonts w:ascii="Times New Roman" w:hAnsi="Times New Roman"/>
          <w:sz w:val="24"/>
        </w:rPr>
      </w:pPr>
      <w:r>
        <w:rPr>
          <w:sz w:val="24"/>
        </w:rPr>
        <w:t>Request</w:t>
      </w:r>
      <w:r>
        <w:rPr>
          <w:spacing w:val="1"/>
          <w:sz w:val="24"/>
        </w:rPr>
        <w:t xml:space="preserve"> </w:t>
      </w:r>
      <w:r>
        <w:rPr>
          <w:sz w:val="24"/>
        </w:rPr>
        <w:t>corrections</w:t>
      </w:r>
      <w:r>
        <w:rPr>
          <w:spacing w:val="1"/>
          <w:sz w:val="24"/>
        </w:rPr>
        <w:t xml:space="preserve"> </w:t>
      </w:r>
      <w:r>
        <w:rPr>
          <w:sz w:val="24"/>
        </w:rPr>
        <w:t>to</w:t>
      </w:r>
      <w:r>
        <w:rPr>
          <w:spacing w:val="2"/>
          <w:sz w:val="24"/>
        </w:rPr>
        <w:t xml:space="preserve"> </w:t>
      </w:r>
      <w:r>
        <w:rPr>
          <w:sz w:val="24"/>
        </w:rPr>
        <w:t>their</w:t>
      </w:r>
      <w:r>
        <w:rPr>
          <w:spacing w:val="1"/>
          <w:sz w:val="24"/>
        </w:rPr>
        <w:t xml:space="preserve"> </w:t>
      </w:r>
      <w:r>
        <w:rPr>
          <w:spacing w:val="-2"/>
          <w:sz w:val="24"/>
        </w:rPr>
        <w:t>records</w:t>
      </w:r>
    </w:p>
    <w:p w14:paraId="17836D5B">
      <w:pPr>
        <w:pStyle w:val="9"/>
        <w:numPr>
          <w:ilvl w:val="1"/>
          <w:numId w:val="11"/>
        </w:numPr>
        <w:tabs>
          <w:tab w:val="left" w:pos="563"/>
        </w:tabs>
        <w:spacing w:before="0" w:after="0" w:line="288" w:lineRule="exact"/>
        <w:ind w:left="563" w:right="0" w:hanging="203"/>
        <w:jc w:val="left"/>
        <w:rPr>
          <w:rFonts w:ascii="Times New Roman" w:hAnsi="Times New Roman"/>
          <w:sz w:val="24"/>
        </w:rPr>
      </w:pPr>
      <w:r>
        <w:rPr>
          <w:sz w:val="24"/>
        </w:rPr>
        <w:t>Receive</w:t>
      </w:r>
      <w:r>
        <w:rPr>
          <w:spacing w:val="-5"/>
          <w:sz w:val="24"/>
        </w:rPr>
        <w:t xml:space="preserve"> </w:t>
      </w:r>
      <w:r>
        <w:rPr>
          <w:sz w:val="24"/>
        </w:rPr>
        <w:t>a</w:t>
      </w:r>
      <w:r>
        <w:rPr>
          <w:spacing w:val="-3"/>
          <w:sz w:val="24"/>
        </w:rPr>
        <w:t xml:space="preserve"> </w:t>
      </w:r>
      <w:r>
        <w:rPr>
          <w:sz w:val="24"/>
        </w:rPr>
        <w:t>list</w:t>
      </w:r>
      <w:r>
        <w:rPr>
          <w:spacing w:val="-2"/>
          <w:sz w:val="24"/>
        </w:rPr>
        <w:t xml:space="preserve"> </w:t>
      </w:r>
      <w:r>
        <w:rPr>
          <w:sz w:val="24"/>
        </w:rPr>
        <w:t>of</w:t>
      </w:r>
      <w:r>
        <w:rPr>
          <w:spacing w:val="-3"/>
          <w:sz w:val="24"/>
        </w:rPr>
        <w:t xml:space="preserve"> </w:t>
      </w:r>
      <w:r>
        <w:rPr>
          <w:sz w:val="24"/>
        </w:rPr>
        <w:t>disclosures</w:t>
      </w:r>
      <w:r>
        <w:rPr>
          <w:spacing w:val="-2"/>
          <w:sz w:val="24"/>
        </w:rPr>
        <w:t xml:space="preserve"> </w:t>
      </w:r>
      <w:r>
        <w:rPr>
          <w:spacing w:val="-4"/>
          <w:sz w:val="24"/>
        </w:rPr>
        <w:t>made</w:t>
      </w:r>
    </w:p>
    <w:p w14:paraId="4CC066F4">
      <w:pPr>
        <w:pStyle w:val="9"/>
        <w:numPr>
          <w:ilvl w:val="1"/>
          <w:numId w:val="11"/>
        </w:numPr>
        <w:tabs>
          <w:tab w:val="left" w:pos="618"/>
        </w:tabs>
        <w:spacing w:before="0" w:after="0" w:line="288" w:lineRule="exact"/>
        <w:ind w:left="618" w:right="0" w:hanging="258"/>
        <w:jc w:val="left"/>
        <w:rPr>
          <w:rFonts w:ascii="Times New Roman" w:hAnsi="Times New Roman"/>
          <w:sz w:val="24"/>
        </w:rPr>
      </w:pPr>
      <w:r>
        <w:rPr>
          <w:sz w:val="24"/>
        </w:rPr>
        <w:t>File</w:t>
      </w:r>
      <w:r>
        <w:rPr>
          <w:spacing w:val="-4"/>
          <w:sz w:val="24"/>
        </w:rPr>
        <w:t xml:space="preserve"> </w:t>
      </w:r>
      <w:r>
        <w:rPr>
          <w:sz w:val="24"/>
        </w:rPr>
        <w:t>complaints</w:t>
      </w:r>
      <w:r>
        <w:rPr>
          <w:spacing w:val="-2"/>
          <w:sz w:val="24"/>
        </w:rPr>
        <w:t xml:space="preserve"> </w:t>
      </w:r>
      <w:r>
        <w:rPr>
          <w:sz w:val="24"/>
        </w:rPr>
        <w:t>without</w:t>
      </w:r>
      <w:r>
        <w:rPr>
          <w:spacing w:val="-2"/>
          <w:sz w:val="24"/>
        </w:rPr>
        <w:t xml:space="preserve"> </w:t>
      </w:r>
      <w:r>
        <w:rPr>
          <w:sz w:val="24"/>
        </w:rPr>
        <w:t>fear</w:t>
      </w:r>
      <w:r>
        <w:rPr>
          <w:spacing w:val="-2"/>
          <w:sz w:val="24"/>
        </w:rPr>
        <w:t xml:space="preserve"> </w:t>
      </w:r>
      <w:r>
        <w:rPr>
          <w:sz w:val="24"/>
        </w:rPr>
        <w:t>of</w:t>
      </w:r>
      <w:r>
        <w:rPr>
          <w:spacing w:val="-2"/>
          <w:sz w:val="24"/>
        </w:rPr>
        <w:t xml:space="preserve"> retaliation</w:t>
      </w:r>
    </w:p>
    <w:p w14:paraId="23BB7F7E">
      <w:pPr>
        <w:pStyle w:val="9"/>
        <w:numPr>
          <w:ilvl w:val="1"/>
          <w:numId w:val="11"/>
        </w:numPr>
        <w:tabs>
          <w:tab w:val="left" w:pos="564"/>
          <w:tab w:val="left" w:pos="618"/>
        </w:tabs>
        <w:spacing w:before="2" w:after="0" w:line="235" w:lineRule="auto"/>
        <w:ind w:left="564" w:right="3987" w:hanging="204"/>
        <w:jc w:val="left"/>
        <w:rPr>
          <w:rFonts w:ascii="Times New Roman" w:hAnsi="Times New Roman"/>
          <w:sz w:val="24"/>
        </w:rPr>
      </w:pPr>
      <w:r>
        <w:rPr>
          <w:sz w:val="24"/>
        </w:rPr>
        <w:t>Be</w:t>
      </w:r>
      <w:r>
        <w:rPr>
          <w:spacing w:val="40"/>
          <w:sz w:val="24"/>
        </w:rPr>
        <w:t xml:space="preserve"> </w:t>
      </w:r>
      <w:r>
        <w:rPr>
          <w:sz w:val="24"/>
        </w:rPr>
        <w:t>informed</w:t>
      </w:r>
      <w:r>
        <w:rPr>
          <w:spacing w:val="-5"/>
          <w:sz w:val="24"/>
        </w:rPr>
        <w:t xml:space="preserve"> </w:t>
      </w:r>
      <w:r>
        <w:rPr>
          <w:sz w:val="24"/>
        </w:rPr>
        <w:t>of</w:t>
      </w:r>
      <w:r>
        <w:rPr>
          <w:spacing w:val="-5"/>
          <w:sz w:val="24"/>
        </w:rPr>
        <w:t xml:space="preserve"> </w:t>
      </w:r>
      <w:r>
        <w:rPr>
          <w:sz w:val="24"/>
        </w:rPr>
        <w:t>their</w:t>
      </w:r>
      <w:r>
        <w:rPr>
          <w:spacing w:val="-5"/>
          <w:sz w:val="24"/>
        </w:rPr>
        <w:t xml:space="preserve"> </w:t>
      </w:r>
      <w:r>
        <w:rPr>
          <w:sz w:val="24"/>
        </w:rPr>
        <w:t>privacy</w:t>
      </w:r>
      <w:r>
        <w:rPr>
          <w:spacing w:val="-5"/>
          <w:sz w:val="24"/>
        </w:rPr>
        <w:t xml:space="preserve"> </w:t>
      </w:r>
      <w:r>
        <w:rPr>
          <w:sz w:val="24"/>
        </w:rPr>
        <w:t>rights</w:t>
      </w:r>
      <w:r>
        <w:rPr>
          <w:spacing w:val="-5"/>
          <w:sz w:val="24"/>
        </w:rPr>
        <w:t xml:space="preserve"> </w:t>
      </w:r>
      <w:r>
        <w:rPr>
          <w:sz w:val="24"/>
        </w:rPr>
        <w:t>during</w:t>
      </w:r>
      <w:r>
        <w:rPr>
          <w:spacing w:val="-5"/>
          <w:sz w:val="24"/>
        </w:rPr>
        <w:t xml:space="preserve"> </w:t>
      </w:r>
      <w:r>
        <w:rPr>
          <w:sz w:val="24"/>
        </w:rPr>
        <w:t>intake</w:t>
      </w:r>
      <w:r>
        <w:rPr>
          <w:spacing w:val="-5"/>
          <w:sz w:val="24"/>
        </w:rPr>
        <w:t xml:space="preserve"> </w:t>
      </w:r>
      <w:r>
        <w:rPr>
          <w:sz w:val="24"/>
        </w:rPr>
        <w:t>and</w:t>
      </w:r>
      <w:r>
        <w:rPr>
          <w:spacing w:val="-5"/>
          <w:sz w:val="24"/>
        </w:rPr>
        <w:t xml:space="preserve"> </w:t>
      </w:r>
      <w:r>
        <w:rPr>
          <w:sz w:val="24"/>
        </w:rPr>
        <w:t xml:space="preserve">service </w:t>
      </w:r>
      <w:r>
        <w:rPr>
          <w:spacing w:val="-2"/>
          <w:sz w:val="24"/>
        </w:rPr>
        <w:t>delivery</w:t>
      </w:r>
    </w:p>
    <w:p w14:paraId="32BF9BEE">
      <w:pPr>
        <w:pStyle w:val="9"/>
        <w:spacing w:after="0" w:line="235" w:lineRule="auto"/>
        <w:jc w:val="left"/>
        <w:rPr>
          <w:rFonts w:ascii="Times New Roman" w:hAnsi="Times New Roman"/>
          <w:sz w:val="24"/>
        </w:rPr>
        <w:sectPr>
          <w:footerReference r:id="rId15" w:type="default"/>
          <w:pgSz w:w="12240" w:h="15840"/>
          <w:pgMar w:top="1360" w:right="360" w:bottom="280" w:left="1440" w:header="0" w:footer="0" w:gutter="0"/>
          <w:cols w:space="720" w:num="1"/>
        </w:sectPr>
      </w:pPr>
    </w:p>
    <w:p w14:paraId="620D1AB6">
      <w:pPr>
        <w:pStyle w:val="4"/>
        <w:spacing w:before="39"/>
        <w:ind w:left="360"/>
      </w:pPr>
      <w:r>
        <w:t>Acknowledgment</w:t>
      </w:r>
      <w:r>
        <w:rPr>
          <w:spacing w:val="-6"/>
        </w:rPr>
        <w:t xml:space="preserve"> </w:t>
      </w:r>
      <w:r>
        <w:t>of</w:t>
      </w:r>
      <w:r>
        <w:rPr>
          <w:spacing w:val="-5"/>
        </w:rPr>
        <w:t xml:space="preserve"> </w:t>
      </w:r>
      <w:r>
        <w:t>HIPAA</w:t>
      </w:r>
      <w:r>
        <w:rPr>
          <w:spacing w:val="-6"/>
        </w:rPr>
        <w:t xml:space="preserve"> </w:t>
      </w:r>
      <w:r>
        <w:t>&amp;</w:t>
      </w:r>
      <w:r>
        <w:rPr>
          <w:spacing w:val="-5"/>
        </w:rPr>
        <w:t xml:space="preserve"> </w:t>
      </w:r>
      <w:r>
        <w:t>Confidentiality</w:t>
      </w:r>
      <w:r>
        <w:rPr>
          <w:spacing w:val="-5"/>
        </w:rPr>
        <w:t xml:space="preserve"> </w:t>
      </w:r>
      <w:r>
        <w:rPr>
          <w:spacing w:val="-2"/>
        </w:rPr>
        <w:t>Policies</w:t>
      </w:r>
    </w:p>
    <w:p w14:paraId="3C1441BA">
      <w:pPr>
        <w:pStyle w:val="7"/>
        <w:spacing w:before="44" w:line="276" w:lineRule="auto"/>
        <w:ind w:left="360" w:right="1515"/>
      </w:pPr>
      <w:r>
        <w:t>I acknowledge that I have read, understand, and agree to follow the HIPAA &amp; Confidentiality Policies outlined above. I understand that protecting the privacy of the individuals</w:t>
      </w:r>
      <w:r>
        <w:rPr>
          <w:spacing w:val="-1"/>
        </w:rPr>
        <w:t xml:space="preserve"> </w:t>
      </w:r>
      <w:r>
        <w:t>I</w:t>
      </w:r>
      <w:r>
        <w:rPr>
          <w:spacing w:val="-1"/>
        </w:rPr>
        <w:t xml:space="preserve"> </w:t>
      </w:r>
      <w:r>
        <w:t>support</w:t>
      </w:r>
      <w:r>
        <w:rPr>
          <w:spacing w:val="-1"/>
        </w:rPr>
        <w:t xml:space="preserve"> </w:t>
      </w:r>
      <w:r>
        <w:t>is</w:t>
      </w:r>
      <w:r>
        <w:rPr>
          <w:spacing w:val="-1"/>
        </w:rPr>
        <w:t xml:space="preserve"> </w:t>
      </w:r>
      <w:r>
        <w:t>a</w:t>
      </w:r>
      <w:r>
        <w:rPr>
          <w:spacing w:val="-1"/>
        </w:rPr>
        <w:t xml:space="preserve"> </w:t>
      </w:r>
      <w:r>
        <w:t>legal</w:t>
      </w:r>
      <w:r>
        <w:rPr>
          <w:spacing w:val="-1"/>
        </w:rPr>
        <w:t xml:space="preserve"> </w:t>
      </w:r>
      <w:r>
        <w:t>and</w:t>
      </w:r>
      <w:r>
        <w:rPr>
          <w:spacing w:val="-1"/>
        </w:rPr>
        <w:t xml:space="preserve"> </w:t>
      </w:r>
      <w:r>
        <w:t>ethical</w:t>
      </w:r>
      <w:r>
        <w:rPr>
          <w:spacing w:val="-1"/>
        </w:rPr>
        <w:t xml:space="preserve"> </w:t>
      </w:r>
      <w:r>
        <w:t>requirement</w:t>
      </w:r>
      <w:r>
        <w:rPr>
          <w:spacing w:val="-1"/>
        </w:rPr>
        <w:t xml:space="preserve"> </w:t>
      </w:r>
      <w:r>
        <w:t>and</w:t>
      </w:r>
      <w:r>
        <w:rPr>
          <w:spacing w:val="-1"/>
        </w:rPr>
        <w:t xml:space="preserve"> </w:t>
      </w:r>
      <w:r>
        <w:t>that</w:t>
      </w:r>
      <w:r>
        <w:rPr>
          <w:spacing w:val="-1"/>
        </w:rPr>
        <w:t xml:space="preserve"> </w:t>
      </w:r>
      <w:r>
        <w:t>any</w:t>
      </w:r>
      <w:r>
        <w:rPr>
          <w:spacing w:val="-1"/>
        </w:rPr>
        <w:t xml:space="preserve"> </w:t>
      </w:r>
      <w:r>
        <w:t>violation</w:t>
      </w:r>
      <w:r>
        <w:rPr>
          <w:spacing w:val="-1"/>
        </w:rPr>
        <w:t xml:space="preserve"> </w:t>
      </w:r>
      <w:r>
        <w:t>may</w:t>
      </w:r>
      <w:r>
        <w:rPr>
          <w:spacing w:val="-1"/>
        </w:rPr>
        <w:t xml:space="preserve"> </w:t>
      </w:r>
      <w:r>
        <w:t>result in disciplinary or legal action.</w:t>
      </w:r>
    </w:p>
    <w:p w14:paraId="37F6EF11">
      <w:pPr>
        <w:pStyle w:val="7"/>
        <w:spacing w:before="90"/>
        <w:rPr>
          <w:sz w:val="20"/>
        </w:rPr>
      </w:pPr>
      <w:r>
        <w:rPr>
          <w:sz w:val="20"/>
        </w:rPr>
        <mc:AlternateContent>
          <mc:Choice Requires="wps">
            <w:drawing>
              <wp:anchor distT="0" distB="0" distL="0" distR="0" simplePos="0" relativeHeight="251673600" behindDoc="1" locked="0" layoutInCell="1" allowOverlap="1">
                <wp:simplePos x="0" y="0"/>
                <wp:positionH relativeFrom="page">
                  <wp:posOffset>1122680</wp:posOffset>
                </wp:positionH>
                <wp:positionV relativeFrom="paragraph">
                  <wp:posOffset>232410</wp:posOffset>
                </wp:positionV>
                <wp:extent cx="6101715" cy="1073150"/>
                <wp:effectExtent l="0" t="0" r="0" b="0"/>
                <wp:wrapTopAndBottom/>
                <wp:docPr id="44" name="Textbox 44"/>
                <wp:cNvGraphicFramePr/>
                <a:graphic xmlns:a="http://schemas.openxmlformats.org/drawingml/2006/main">
                  <a:graphicData uri="http://schemas.microsoft.com/office/word/2010/wordprocessingShape">
                    <wps:wsp>
                      <wps:cNvSpPr txBox="1"/>
                      <wps:spPr>
                        <a:xfrm>
                          <a:off x="0" y="0"/>
                          <a:ext cx="6101715" cy="1073150"/>
                        </a:xfrm>
                        <a:prstGeom prst="rect">
                          <a:avLst/>
                        </a:prstGeom>
                        <a:solidFill>
                          <a:srgbClr val="E0E0E0"/>
                        </a:solidFill>
                        <a:ln w="9525">
                          <a:solidFill>
                            <a:srgbClr val="000000"/>
                          </a:solidFill>
                          <a:prstDash val="solid"/>
                        </a:ln>
                      </wps:spPr>
                      <wps:txbx>
                        <w:txbxContent>
                          <w:p w14:paraId="324DB0A4">
                            <w:pPr>
                              <w:pStyle w:val="7"/>
                              <w:tabs>
                                <w:tab w:val="left" w:pos="5123"/>
                              </w:tabs>
                              <w:spacing w:before="164"/>
                              <w:ind w:left="23"/>
                              <w:rPr>
                                <w:rFonts w:ascii="Times New Roman"/>
                                <w:color w:val="000000"/>
                              </w:rPr>
                            </w:pPr>
                            <w:r>
                              <w:rPr>
                                <w:color w:val="000000"/>
                              </w:rPr>
                              <w:t xml:space="preserve">Staff Name (Print): </w:t>
                            </w:r>
                            <w:r>
                              <w:rPr>
                                <w:rFonts w:ascii="Times New Roman"/>
                                <w:color w:val="000000"/>
                                <w:u w:val="single"/>
                              </w:rPr>
                              <w:tab/>
                            </w:r>
                          </w:p>
                          <w:p w14:paraId="10BBBED7">
                            <w:pPr>
                              <w:pStyle w:val="7"/>
                              <w:tabs>
                                <w:tab w:val="left" w:pos="5277"/>
                                <w:tab w:val="left" w:pos="5554"/>
                                <w:tab w:val="left" w:pos="8048"/>
                              </w:tabs>
                              <w:spacing w:before="242"/>
                              <w:ind w:left="23"/>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413EE035">
                            <w:pPr>
                              <w:pStyle w:val="7"/>
                              <w:tabs>
                                <w:tab w:val="left" w:pos="5275"/>
                                <w:tab w:val="left" w:pos="5538"/>
                                <w:tab w:val="left" w:pos="8031"/>
                              </w:tabs>
                              <w:spacing w:before="244"/>
                              <w:ind w:left="23"/>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44" o:spid="_x0000_s1026" o:spt="202" type="#_x0000_t202" style="position:absolute;left:0pt;margin-left:88.4pt;margin-top:18.3pt;height:84.5pt;width:480.45pt;mso-position-horizontal-relative:page;mso-wrap-distance-bottom:0pt;mso-wrap-distance-top:0pt;z-index:-251642880;mso-width-relative:page;mso-height-relative:page;" fillcolor="#E0E0E0" filled="t" stroked="t" coordsize="21600,21600" o:gfxdata="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yMdSb2AAAAAsBAAAPAAAAAAAAAAEAIAAAACIAAABkcnMvZG93bnJldi54bWxQSwECFAAU&#10;AAAACACHTuJAC3gq/fEBAAAOBAAADgAAAAAAAAABACAAAAAnAQAAZHJzL2Uyb0RvYy54bWxQSwUG&#10;AAAAAAYABgBZAQAAigUAAAAA&#10;">
                <v:fill on="t" focussize="0,0"/>
                <v:stroke color="#000000" joinstyle="round"/>
                <v:imagedata o:title=""/>
                <o:lock v:ext="edit" aspectratio="f"/>
                <v:textbox inset="0mm,0mm,0mm,0mm">
                  <w:txbxContent>
                    <w:p w14:paraId="324DB0A4">
                      <w:pPr>
                        <w:pStyle w:val="7"/>
                        <w:tabs>
                          <w:tab w:val="left" w:pos="5123"/>
                        </w:tabs>
                        <w:spacing w:before="164"/>
                        <w:ind w:left="23"/>
                        <w:rPr>
                          <w:rFonts w:ascii="Times New Roman"/>
                          <w:color w:val="000000"/>
                        </w:rPr>
                      </w:pPr>
                      <w:r>
                        <w:rPr>
                          <w:color w:val="000000"/>
                        </w:rPr>
                        <w:t xml:space="preserve">Staff Name (Print): </w:t>
                      </w:r>
                      <w:r>
                        <w:rPr>
                          <w:rFonts w:ascii="Times New Roman"/>
                          <w:color w:val="000000"/>
                          <w:u w:val="single"/>
                        </w:rPr>
                        <w:tab/>
                      </w:r>
                    </w:p>
                    <w:p w14:paraId="10BBBED7">
                      <w:pPr>
                        <w:pStyle w:val="7"/>
                        <w:tabs>
                          <w:tab w:val="left" w:pos="5277"/>
                          <w:tab w:val="left" w:pos="5554"/>
                          <w:tab w:val="left" w:pos="8048"/>
                        </w:tabs>
                        <w:spacing w:before="242"/>
                        <w:ind w:left="23"/>
                        <w:rPr>
                          <w:rFonts w:ascii="Times New Roman"/>
                          <w:color w:val="000000"/>
                        </w:rPr>
                      </w:pPr>
                      <w:r>
                        <w:rPr>
                          <w:color w:val="000000"/>
                        </w:rPr>
                        <w:t xml:space="preserve">Staff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p w14:paraId="413EE035">
                      <w:pPr>
                        <w:pStyle w:val="7"/>
                        <w:tabs>
                          <w:tab w:val="left" w:pos="5275"/>
                          <w:tab w:val="left" w:pos="5538"/>
                          <w:tab w:val="left" w:pos="8031"/>
                        </w:tabs>
                        <w:spacing w:before="244"/>
                        <w:ind w:left="23"/>
                        <w:rPr>
                          <w:rFonts w:ascii="Times New Roman"/>
                          <w:color w:val="000000"/>
                        </w:rPr>
                      </w:pPr>
                      <w:r>
                        <w:rPr>
                          <w:color w:val="000000"/>
                        </w:rPr>
                        <w:t xml:space="preserve">Supervisor Signature: </w:t>
                      </w:r>
                      <w:r>
                        <w:rPr>
                          <w:rFonts w:ascii="Times New Roman"/>
                          <w:color w:val="000000"/>
                          <w:u w:val="single"/>
                        </w:rPr>
                        <w:tab/>
                      </w:r>
                      <w:r>
                        <w:rPr>
                          <w:rFonts w:ascii="Times New Roman"/>
                          <w:color w:val="000000"/>
                        </w:rPr>
                        <w:tab/>
                      </w:r>
                      <w:r>
                        <w:rPr>
                          <w:color w:val="000000"/>
                        </w:rPr>
                        <w:t xml:space="preserve">Date: </w:t>
                      </w:r>
                      <w:r>
                        <w:rPr>
                          <w:rFonts w:ascii="Times New Roman"/>
                          <w:color w:val="000000"/>
                          <w:u w:val="single"/>
                        </w:rPr>
                        <w:tab/>
                      </w:r>
                    </w:p>
                  </w:txbxContent>
                </v:textbox>
                <w10:wrap type="topAndBottom"/>
              </v:shape>
            </w:pict>
          </mc:Fallback>
        </mc:AlternateContent>
      </w:r>
    </w:p>
    <w:p w14:paraId="21D0E594">
      <w:pPr>
        <w:pStyle w:val="7"/>
        <w:spacing w:after="0"/>
        <w:rPr>
          <w:sz w:val="20"/>
        </w:rPr>
        <w:sectPr>
          <w:footerReference r:id="rId16" w:type="default"/>
          <w:pgSz w:w="12240" w:h="15840"/>
          <w:pgMar w:top="1400" w:right="360" w:bottom="720" w:left="1440" w:header="0" w:footer="523" w:gutter="0"/>
          <w:pgNumType w:start="36"/>
          <w:cols w:space="720" w:num="1"/>
        </w:sectPr>
      </w:pPr>
    </w:p>
    <w:p w14:paraId="65DC1BEC">
      <w:pPr>
        <w:pStyle w:val="2"/>
      </w:pPr>
      <w:r>
        <w:rPr>
          <w:color w:val="365F91"/>
        </w:rPr>
        <w:t>Infection</w:t>
      </w:r>
      <w:r>
        <w:rPr>
          <w:color w:val="365F91"/>
          <w:spacing w:val="-5"/>
        </w:rPr>
        <w:t xml:space="preserve"> </w:t>
      </w:r>
      <w:r>
        <w:rPr>
          <w:color w:val="365F91"/>
        </w:rPr>
        <w:t>Control</w:t>
      </w:r>
      <w:r>
        <w:rPr>
          <w:color w:val="365F91"/>
          <w:spacing w:val="-4"/>
        </w:rPr>
        <w:t xml:space="preserve"> </w:t>
      </w:r>
      <w:r>
        <w:rPr>
          <w:color w:val="365F91"/>
        </w:rPr>
        <w:t>&amp;</w:t>
      </w:r>
      <w:r>
        <w:rPr>
          <w:color w:val="365F91"/>
          <w:spacing w:val="-4"/>
        </w:rPr>
        <w:t xml:space="preserve"> </w:t>
      </w:r>
      <w:r>
        <w:rPr>
          <w:color w:val="365F91"/>
        </w:rPr>
        <w:t>Universal</w:t>
      </w:r>
      <w:r>
        <w:rPr>
          <w:color w:val="365F91"/>
          <w:spacing w:val="-5"/>
        </w:rPr>
        <w:t xml:space="preserve"> </w:t>
      </w:r>
      <w:r>
        <w:rPr>
          <w:color w:val="365F91"/>
        </w:rPr>
        <w:t>Precautions</w:t>
      </w:r>
      <w:r>
        <w:rPr>
          <w:color w:val="365F91"/>
          <w:spacing w:val="-4"/>
        </w:rPr>
        <w:t xml:space="preserve"> </w:t>
      </w:r>
      <w:r>
        <w:rPr>
          <w:color w:val="365F91"/>
        </w:rPr>
        <w:t>–</w:t>
      </w:r>
      <w:r>
        <w:rPr>
          <w:color w:val="365F91"/>
          <w:spacing w:val="-4"/>
        </w:rPr>
        <w:t xml:space="preserve"> </w:t>
      </w:r>
      <w:r>
        <w:rPr>
          <w:color w:val="365F91"/>
        </w:rPr>
        <w:t>Habilitation</w:t>
      </w:r>
      <w:r>
        <w:rPr>
          <w:color w:val="365F91"/>
          <w:spacing w:val="-5"/>
        </w:rPr>
        <w:t xml:space="preserve"> </w:t>
      </w:r>
      <w:r>
        <w:rPr>
          <w:color w:val="365F91"/>
        </w:rPr>
        <w:t>Services</w:t>
      </w:r>
      <w:r>
        <w:rPr>
          <w:color w:val="365F91"/>
          <w:spacing w:val="-4"/>
        </w:rPr>
        <w:t xml:space="preserve"> </w:t>
      </w:r>
      <w:r>
        <w:rPr>
          <w:color w:val="365F91"/>
          <w:spacing w:val="-2"/>
        </w:rPr>
        <w:t>(ODP)</w:t>
      </w:r>
    </w:p>
    <w:p w14:paraId="3F4C5981">
      <w:pPr>
        <w:spacing w:before="53" w:line="276" w:lineRule="auto"/>
        <w:ind w:left="360" w:right="1462" w:firstLine="0"/>
        <w:jc w:val="left"/>
        <w:rPr>
          <w:rFonts w:ascii="Cambria"/>
          <w:sz w:val="22"/>
        </w:rPr>
      </w:pPr>
      <w:r>
        <w:rPr>
          <w:rFonts w:ascii="Cambria"/>
          <w:sz w:val="22"/>
        </w:rPr>
        <w:t>This policy outlines infection</w:t>
      </w:r>
      <w:r>
        <w:rPr>
          <w:rFonts w:ascii="Cambria"/>
          <w:spacing w:val="-1"/>
          <w:sz w:val="22"/>
        </w:rPr>
        <w:t xml:space="preserve"> </w:t>
      </w:r>
      <w:r>
        <w:rPr>
          <w:rFonts w:ascii="Cambria"/>
          <w:sz w:val="22"/>
        </w:rPr>
        <w:t>control</w:t>
      </w:r>
      <w:r>
        <w:rPr>
          <w:rFonts w:ascii="Cambria"/>
          <w:spacing w:val="-1"/>
          <w:sz w:val="22"/>
        </w:rPr>
        <w:t xml:space="preserve"> </w:t>
      </w:r>
      <w:r>
        <w:rPr>
          <w:rFonts w:ascii="Cambria"/>
          <w:sz w:val="22"/>
        </w:rPr>
        <w:t>and universal</w:t>
      </w:r>
      <w:r>
        <w:rPr>
          <w:rFonts w:ascii="Cambria"/>
          <w:spacing w:val="-1"/>
          <w:sz w:val="22"/>
        </w:rPr>
        <w:t xml:space="preserve"> </w:t>
      </w:r>
      <w:r>
        <w:rPr>
          <w:rFonts w:ascii="Cambria"/>
          <w:sz w:val="22"/>
        </w:rPr>
        <w:t>precautions procedures required by our agency and the Pennsylvania Office of Developmental Programs (ODP). All Habilitation Aides must follow these guidelines to prevent the spread of illness and maintain a safe, healthy environment for individuals and staff.</w:t>
      </w:r>
    </w:p>
    <w:p w14:paraId="1C1B0497">
      <w:pPr>
        <w:pStyle w:val="3"/>
        <w:spacing w:before="195"/>
      </w:pPr>
      <w:r>
        <w:rPr>
          <w:rFonts w:ascii="Cambria" w:hAnsi="Cambria"/>
          <w:b w:val="0"/>
          <w:color w:val="4F81BD"/>
        </w:rPr>
        <w:t>▶</w:t>
      </w:r>
      <w:r>
        <w:rPr>
          <w:rFonts w:ascii="Cambria" w:hAnsi="Cambria"/>
          <w:b w:val="0"/>
          <w:color w:val="4F81BD"/>
          <w:spacing w:val="-8"/>
        </w:rPr>
        <w:t xml:space="preserve"> </w:t>
      </w:r>
      <w:r>
        <w:rPr>
          <w:color w:val="4F81BD"/>
        </w:rPr>
        <w:t>Key</w:t>
      </w:r>
      <w:r>
        <w:rPr>
          <w:color w:val="4F81BD"/>
          <w:spacing w:val="-9"/>
        </w:rPr>
        <w:t xml:space="preserve"> </w:t>
      </w:r>
      <w:r>
        <w:rPr>
          <w:color w:val="4F81BD"/>
          <w:spacing w:val="-2"/>
        </w:rPr>
        <w:t>Definitions</w:t>
      </w:r>
    </w:p>
    <w:p w14:paraId="5D616C69">
      <w:pPr>
        <w:pStyle w:val="9"/>
        <w:numPr>
          <w:ilvl w:val="1"/>
          <w:numId w:val="11"/>
        </w:numPr>
        <w:tabs>
          <w:tab w:val="left" w:pos="595"/>
        </w:tabs>
        <w:spacing w:before="54" w:after="0" w:line="240" w:lineRule="auto"/>
        <w:ind w:left="595" w:right="0" w:hanging="236"/>
        <w:jc w:val="left"/>
        <w:rPr>
          <w:rFonts w:ascii="Times New Roman" w:hAnsi="Times New Roman"/>
          <w:sz w:val="22"/>
        </w:rPr>
      </w:pPr>
      <w:r>
        <w:rPr>
          <w:rFonts w:ascii="Cambria" w:hAnsi="Cambria"/>
          <w:sz w:val="22"/>
        </w:rPr>
        <w:t>Infection</w:t>
      </w:r>
      <w:r>
        <w:rPr>
          <w:rFonts w:ascii="Cambria" w:hAnsi="Cambria"/>
          <w:spacing w:val="-1"/>
          <w:sz w:val="22"/>
        </w:rPr>
        <w:t xml:space="preserve"> </w:t>
      </w:r>
      <w:r>
        <w:rPr>
          <w:rFonts w:ascii="Cambria" w:hAnsi="Cambria"/>
          <w:sz w:val="22"/>
        </w:rPr>
        <w:t>Control</w:t>
      </w:r>
      <w:r>
        <w:rPr>
          <w:rFonts w:ascii="Cambria" w:hAnsi="Cambria"/>
          <w:spacing w:val="-1"/>
          <w:sz w:val="22"/>
        </w:rPr>
        <w:t xml:space="preserve"> </w:t>
      </w:r>
      <w:r>
        <w:rPr>
          <w:rFonts w:ascii="Cambria" w:hAnsi="Cambria"/>
          <w:sz w:val="22"/>
        </w:rPr>
        <w:t>–</w:t>
      </w:r>
      <w:r>
        <w:rPr>
          <w:rFonts w:ascii="Cambria" w:hAnsi="Cambria"/>
          <w:spacing w:val="-1"/>
          <w:sz w:val="22"/>
        </w:rPr>
        <w:t xml:space="preserve"> </w:t>
      </w:r>
      <w:r>
        <w:rPr>
          <w:rFonts w:ascii="Cambria" w:hAnsi="Cambria"/>
          <w:sz w:val="22"/>
        </w:rPr>
        <w:t>A set</w:t>
      </w:r>
      <w:r>
        <w:rPr>
          <w:rFonts w:ascii="Cambria" w:hAnsi="Cambria"/>
          <w:spacing w:val="-1"/>
          <w:sz w:val="22"/>
        </w:rPr>
        <w:t xml:space="preserve"> </w:t>
      </w:r>
      <w:r>
        <w:rPr>
          <w:rFonts w:ascii="Cambria" w:hAnsi="Cambria"/>
          <w:sz w:val="22"/>
        </w:rPr>
        <w:t>of</w:t>
      </w:r>
      <w:r>
        <w:rPr>
          <w:rFonts w:ascii="Cambria" w:hAnsi="Cambria"/>
          <w:spacing w:val="-1"/>
          <w:sz w:val="22"/>
        </w:rPr>
        <w:t xml:space="preserve"> </w:t>
      </w:r>
      <w:r>
        <w:rPr>
          <w:rFonts w:ascii="Cambria" w:hAnsi="Cambria"/>
          <w:sz w:val="22"/>
        </w:rPr>
        <w:t>practices used</w:t>
      </w:r>
      <w:r>
        <w:rPr>
          <w:rFonts w:ascii="Cambria" w:hAnsi="Cambria"/>
          <w:spacing w:val="-1"/>
          <w:sz w:val="22"/>
        </w:rPr>
        <w:t xml:space="preserve"> </w:t>
      </w:r>
      <w:r>
        <w:rPr>
          <w:rFonts w:ascii="Cambria" w:hAnsi="Cambria"/>
          <w:sz w:val="22"/>
        </w:rPr>
        <w:t>to</w:t>
      </w:r>
      <w:r>
        <w:rPr>
          <w:rFonts w:ascii="Cambria" w:hAnsi="Cambria"/>
          <w:spacing w:val="-1"/>
          <w:sz w:val="22"/>
        </w:rPr>
        <w:t xml:space="preserve"> </w:t>
      </w:r>
      <w:r>
        <w:rPr>
          <w:rFonts w:ascii="Cambria" w:hAnsi="Cambria"/>
          <w:sz w:val="22"/>
        </w:rPr>
        <w:t>prevent</w:t>
      </w:r>
      <w:r>
        <w:rPr>
          <w:rFonts w:ascii="Cambria" w:hAnsi="Cambria"/>
          <w:spacing w:val="-1"/>
          <w:sz w:val="22"/>
        </w:rPr>
        <w:t xml:space="preserve"> </w:t>
      </w:r>
      <w:r>
        <w:rPr>
          <w:rFonts w:ascii="Cambria" w:hAnsi="Cambria"/>
          <w:sz w:val="22"/>
        </w:rPr>
        <w:t>the transmission</w:t>
      </w:r>
      <w:r>
        <w:rPr>
          <w:rFonts w:ascii="Cambria" w:hAnsi="Cambria"/>
          <w:spacing w:val="-1"/>
          <w:sz w:val="22"/>
        </w:rPr>
        <w:t xml:space="preserve"> </w:t>
      </w:r>
      <w:r>
        <w:rPr>
          <w:rFonts w:ascii="Cambria" w:hAnsi="Cambria"/>
          <w:sz w:val="22"/>
        </w:rPr>
        <w:t>of</w:t>
      </w:r>
      <w:r>
        <w:rPr>
          <w:rFonts w:ascii="Cambria" w:hAnsi="Cambria"/>
          <w:spacing w:val="-1"/>
          <w:sz w:val="22"/>
        </w:rPr>
        <w:t xml:space="preserve"> </w:t>
      </w:r>
      <w:r>
        <w:rPr>
          <w:rFonts w:ascii="Cambria" w:hAnsi="Cambria"/>
          <w:sz w:val="22"/>
        </w:rPr>
        <w:t xml:space="preserve">infectious </w:t>
      </w:r>
      <w:r>
        <w:rPr>
          <w:rFonts w:ascii="Cambria" w:hAnsi="Cambria"/>
          <w:spacing w:val="-2"/>
          <w:sz w:val="22"/>
        </w:rPr>
        <w:t>agents.</w:t>
      </w:r>
    </w:p>
    <w:p w14:paraId="690BB773">
      <w:pPr>
        <w:pStyle w:val="9"/>
        <w:numPr>
          <w:ilvl w:val="1"/>
          <w:numId w:val="11"/>
        </w:numPr>
        <w:tabs>
          <w:tab w:val="left" w:pos="547"/>
          <w:tab w:val="left" w:pos="595"/>
        </w:tabs>
        <w:spacing w:before="39" w:after="0" w:line="276" w:lineRule="auto"/>
        <w:ind w:left="547" w:right="93" w:hanging="188"/>
        <w:jc w:val="left"/>
        <w:rPr>
          <w:rFonts w:ascii="Times New Roman" w:hAnsi="Times New Roman"/>
          <w:sz w:val="22"/>
        </w:rPr>
      </w:pPr>
      <w:r>
        <w:rPr>
          <w:rFonts w:ascii="Cambria" w:hAnsi="Cambria"/>
          <w:sz w:val="22"/>
        </w:rPr>
        <w:t>Universal</w:t>
      </w:r>
      <w:r>
        <w:rPr>
          <w:rFonts w:ascii="Cambria" w:hAnsi="Cambria"/>
          <w:spacing w:val="40"/>
          <w:sz w:val="22"/>
        </w:rPr>
        <w:t xml:space="preserve"> </w:t>
      </w:r>
      <w:r>
        <w:rPr>
          <w:rFonts w:ascii="Cambria" w:hAnsi="Cambria"/>
          <w:sz w:val="22"/>
        </w:rPr>
        <w:t>Precautions – The assumption that all human blood and body fluids are potentially infectious, requiring protective measures at all times.</w:t>
      </w:r>
    </w:p>
    <w:p w14:paraId="00591C56">
      <w:pPr>
        <w:pStyle w:val="3"/>
        <w:spacing w:before="196"/>
      </w:pPr>
      <w:r>
        <w:rPr>
          <w:rFonts w:ascii="Cambria" w:hAnsi="Cambria"/>
          <w:b w:val="0"/>
          <w:color w:val="4F81BD"/>
        </w:rPr>
        <w:t>▶</w:t>
      </w:r>
      <w:r>
        <w:rPr>
          <w:rFonts w:ascii="Cambria" w:hAnsi="Cambria"/>
          <w:b w:val="0"/>
          <w:color w:val="4F81BD"/>
          <w:spacing w:val="-10"/>
        </w:rPr>
        <w:t xml:space="preserve"> </w:t>
      </w:r>
      <w:r>
        <w:rPr>
          <w:color w:val="4F81BD"/>
        </w:rPr>
        <w:t>Staff</w:t>
      </w:r>
      <w:r>
        <w:rPr>
          <w:color w:val="4F81BD"/>
          <w:spacing w:val="-9"/>
        </w:rPr>
        <w:t xml:space="preserve"> </w:t>
      </w:r>
      <w:r>
        <w:rPr>
          <w:color w:val="4F81BD"/>
          <w:spacing w:val="-2"/>
        </w:rPr>
        <w:t>Responsibilities</w:t>
      </w:r>
    </w:p>
    <w:p w14:paraId="57925703">
      <w:pPr>
        <w:pStyle w:val="9"/>
        <w:numPr>
          <w:ilvl w:val="1"/>
          <w:numId w:val="11"/>
        </w:numPr>
        <w:tabs>
          <w:tab w:val="left" w:pos="547"/>
          <w:tab w:val="left" w:pos="594"/>
        </w:tabs>
        <w:spacing w:before="49" w:after="0" w:line="273" w:lineRule="auto"/>
        <w:ind w:left="547" w:right="2401" w:hanging="188"/>
        <w:jc w:val="left"/>
        <w:rPr>
          <w:rFonts w:ascii="Times New Roman" w:hAnsi="Times New Roman"/>
          <w:sz w:val="22"/>
        </w:rPr>
      </w:pPr>
      <w:r>
        <w:rPr>
          <w:rFonts w:ascii="Cambria" w:hAnsi="Cambria"/>
          <w:sz w:val="22"/>
        </w:rPr>
        <w:t>Wash</w:t>
      </w:r>
      <w:r>
        <w:rPr>
          <w:rFonts w:ascii="Cambria" w:hAnsi="Cambria"/>
          <w:spacing w:val="39"/>
          <w:sz w:val="22"/>
        </w:rPr>
        <w:t xml:space="preserve"> </w:t>
      </w:r>
      <w:r>
        <w:rPr>
          <w:rFonts w:ascii="Cambria" w:hAnsi="Cambria"/>
          <w:sz w:val="22"/>
        </w:rPr>
        <w:t>hands</w:t>
      </w:r>
      <w:r>
        <w:rPr>
          <w:rFonts w:ascii="Cambria" w:hAnsi="Cambria"/>
          <w:spacing w:val="-4"/>
          <w:sz w:val="22"/>
        </w:rPr>
        <w:t xml:space="preserve"> </w:t>
      </w:r>
      <w:r>
        <w:rPr>
          <w:rFonts w:ascii="Cambria" w:hAnsi="Cambria"/>
          <w:sz w:val="22"/>
        </w:rPr>
        <w:t>thoroughly</w:t>
      </w:r>
      <w:r>
        <w:rPr>
          <w:rFonts w:ascii="Cambria" w:hAnsi="Cambria"/>
          <w:spacing w:val="-4"/>
          <w:sz w:val="22"/>
        </w:rPr>
        <w:t xml:space="preserve"> </w:t>
      </w:r>
      <w:r>
        <w:rPr>
          <w:rFonts w:ascii="Cambria" w:hAnsi="Cambria"/>
          <w:sz w:val="22"/>
        </w:rPr>
        <w:t>before</w:t>
      </w:r>
      <w:r>
        <w:rPr>
          <w:rFonts w:ascii="Cambria" w:hAnsi="Cambria"/>
          <w:spacing w:val="-4"/>
          <w:sz w:val="22"/>
        </w:rPr>
        <w:t xml:space="preserve"> </w:t>
      </w:r>
      <w:r>
        <w:rPr>
          <w:rFonts w:ascii="Cambria" w:hAnsi="Cambria"/>
          <w:sz w:val="22"/>
        </w:rPr>
        <w:t>and</w:t>
      </w:r>
      <w:r>
        <w:rPr>
          <w:rFonts w:ascii="Cambria" w:hAnsi="Cambria"/>
          <w:spacing w:val="-4"/>
          <w:sz w:val="22"/>
        </w:rPr>
        <w:t xml:space="preserve"> </w:t>
      </w:r>
      <w:r>
        <w:rPr>
          <w:rFonts w:ascii="Cambria" w:hAnsi="Cambria"/>
          <w:sz w:val="22"/>
        </w:rPr>
        <w:t>after</w:t>
      </w:r>
      <w:r>
        <w:rPr>
          <w:rFonts w:ascii="Cambria" w:hAnsi="Cambria"/>
          <w:spacing w:val="-4"/>
          <w:sz w:val="22"/>
        </w:rPr>
        <w:t xml:space="preserve"> </w:t>
      </w:r>
      <w:r>
        <w:rPr>
          <w:rFonts w:ascii="Cambria" w:hAnsi="Cambria"/>
          <w:sz w:val="22"/>
        </w:rPr>
        <w:t>providing</w:t>
      </w:r>
      <w:r>
        <w:rPr>
          <w:rFonts w:ascii="Cambria" w:hAnsi="Cambria"/>
          <w:spacing w:val="-4"/>
          <w:sz w:val="22"/>
        </w:rPr>
        <w:t xml:space="preserve"> </w:t>
      </w:r>
      <w:r>
        <w:rPr>
          <w:rFonts w:ascii="Cambria" w:hAnsi="Cambria"/>
          <w:sz w:val="22"/>
        </w:rPr>
        <w:t>care,</w:t>
      </w:r>
      <w:r>
        <w:rPr>
          <w:rFonts w:ascii="Cambria" w:hAnsi="Cambria"/>
          <w:spacing w:val="-4"/>
          <w:sz w:val="22"/>
        </w:rPr>
        <w:t xml:space="preserve"> </w:t>
      </w:r>
      <w:r>
        <w:rPr>
          <w:rFonts w:ascii="Cambria" w:hAnsi="Cambria"/>
          <w:sz w:val="22"/>
        </w:rPr>
        <w:t>handling</w:t>
      </w:r>
      <w:r>
        <w:rPr>
          <w:rFonts w:ascii="Cambria" w:hAnsi="Cambria"/>
          <w:spacing w:val="-4"/>
          <w:sz w:val="22"/>
        </w:rPr>
        <w:t xml:space="preserve"> </w:t>
      </w:r>
      <w:r>
        <w:rPr>
          <w:rFonts w:ascii="Cambria" w:hAnsi="Cambria"/>
          <w:sz w:val="22"/>
        </w:rPr>
        <w:t>food,</w:t>
      </w:r>
      <w:r>
        <w:rPr>
          <w:rFonts w:ascii="Cambria" w:hAnsi="Cambria"/>
          <w:spacing w:val="-4"/>
          <w:sz w:val="22"/>
        </w:rPr>
        <w:t xml:space="preserve"> </w:t>
      </w:r>
      <w:r>
        <w:rPr>
          <w:rFonts w:ascii="Cambria" w:hAnsi="Cambria"/>
          <w:sz w:val="22"/>
        </w:rPr>
        <w:t>or</w:t>
      </w:r>
      <w:r>
        <w:rPr>
          <w:rFonts w:ascii="Cambria" w:hAnsi="Cambria"/>
          <w:spacing w:val="-4"/>
          <w:sz w:val="22"/>
        </w:rPr>
        <w:t xml:space="preserve"> </w:t>
      </w:r>
      <w:r>
        <w:rPr>
          <w:rFonts w:ascii="Cambria" w:hAnsi="Cambria"/>
          <w:sz w:val="22"/>
        </w:rPr>
        <w:t>using the restroom</w:t>
      </w:r>
    </w:p>
    <w:p w14:paraId="20673FF9">
      <w:pPr>
        <w:pStyle w:val="9"/>
        <w:numPr>
          <w:ilvl w:val="1"/>
          <w:numId w:val="11"/>
        </w:numPr>
        <w:tabs>
          <w:tab w:val="left" w:pos="596"/>
        </w:tabs>
        <w:spacing w:before="0" w:after="0" w:line="230" w:lineRule="exact"/>
        <w:ind w:left="596" w:right="0" w:hanging="237"/>
        <w:jc w:val="left"/>
        <w:rPr>
          <w:rFonts w:ascii="Times New Roman" w:hAnsi="Times New Roman"/>
          <w:sz w:val="22"/>
        </w:rPr>
      </w:pPr>
      <w:r>
        <w:rPr>
          <w:rFonts w:ascii="Cambria" w:hAnsi="Cambria"/>
          <w:sz w:val="22"/>
        </w:rPr>
        <w:t>Use</w:t>
      </w:r>
      <w:r>
        <w:rPr>
          <w:rFonts w:ascii="Cambria" w:hAnsi="Cambria"/>
          <w:spacing w:val="4"/>
          <w:sz w:val="22"/>
        </w:rPr>
        <w:t xml:space="preserve"> </w:t>
      </w:r>
      <w:r>
        <w:rPr>
          <w:rFonts w:ascii="Cambria" w:hAnsi="Cambria"/>
          <w:sz w:val="22"/>
        </w:rPr>
        <w:t>gloves</w:t>
      </w:r>
      <w:r>
        <w:rPr>
          <w:rFonts w:ascii="Cambria" w:hAnsi="Cambria"/>
          <w:spacing w:val="4"/>
          <w:sz w:val="22"/>
        </w:rPr>
        <w:t xml:space="preserve"> </w:t>
      </w:r>
      <w:r>
        <w:rPr>
          <w:rFonts w:ascii="Cambria" w:hAnsi="Cambria"/>
          <w:sz w:val="22"/>
        </w:rPr>
        <w:t>when</w:t>
      </w:r>
      <w:r>
        <w:rPr>
          <w:rFonts w:ascii="Cambria" w:hAnsi="Cambria"/>
          <w:spacing w:val="4"/>
          <w:sz w:val="22"/>
        </w:rPr>
        <w:t xml:space="preserve"> </w:t>
      </w:r>
      <w:r>
        <w:rPr>
          <w:rFonts w:ascii="Cambria" w:hAnsi="Cambria"/>
          <w:sz w:val="22"/>
        </w:rPr>
        <w:t>in</w:t>
      </w:r>
      <w:r>
        <w:rPr>
          <w:rFonts w:ascii="Cambria" w:hAnsi="Cambria"/>
          <w:spacing w:val="4"/>
          <w:sz w:val="22"/>
        </w:rPr>
        <w:t xml:space="preserve"> </w:t>
      </w:r>
      <w:r>
        <w:rPr>
          <w:rFonts w:ascii="Cambria" w:hAnsi="Cambria"/>
          <w:sz w:val="22"/>
        </w:rPr>
        <w:t>contact</w:t>
      </w:r>
      <w:r>
        <w:rPr>
          <w:rFonts w:ascii="Cambria" w:hAnsi="Cambria"/>
          <w:spacing w:val="4"/>
          <w:sz w:val="22"/>
        </w:rPr>
        <w:t xml:space="preserve"> </w:t>
      </w:r>
      <w:r>
        <w:rPr>
          <w:rFonts w:ascii="Cambria" w:hAnsi="Cambria"/>
          <w:sz w:val="22"/>
        </w:rPr>
        <w:t>with</w:t>
      </w:r>
      <w:r>
        <w:rPr>
          <w:rFonts w:ascii="Cambria" w:hAnsi="Cambria"/>
          <w:spacing w:val="4"/>
          <w:sz w:val="22"/>
        </w:rPr>
        <w:t xml:space="preserve"> </w:t>
      </w:r>
      <w:r>
        <w:rPr>
          <w:rFonts w:ascii="Cambria" w:hAnsi="Cambria"/>
          <w:sz w:val="22"/>
        </w:rPr>
        <w:t>bodily</w:t>
      </w:r>
      <w:r>
        <w:rPr>
          <w:rFonts w:ascii="Cambria" w:hAnsi="Cambria"/>
          <w:spacing w:val="4"/>
          <w:sz w:val="22"/>
        </w:rPr>
        <w:t xml:space="preserve"> </w:t>
      </w:r>
      <w:r>
        <w:rPr>
          <w:rFonts w:ascii="Cambria" w:hAnsi="Cambria"/>
          <w:sz w:val="22"/>
        </w:rPr>
        <w:t>fluids,</w:t>
      </w:r>
      <w:r>
        <w:rPr>
          <w:rFonts w:ascii="Cambria" w:hAnsi="Cambria"/>
          <w:spacing w:val="4"/>
          <w:sz w:val="22"/>
        </w:rPr>
        <w:t xml:space="preserve"> </w:t>
      </w:r>
      <w:r>
        <w:rPr>
          <w:rFonts w:ascii="Cambria" w:hAnsi="Cambria"/>
          <w:sz w:val="22"/>
        </w:rPr>
        <w:t>open</w:t>
      </w:r>
      <w:r>
        <w:rPr>
          <w:rFonts w:ascii="Cambria" w:hAnsi="Cambria"/>
          <w:spacing w:val="4"/>
          <w:sz w:val="22"/>
        </w:rPr>
        <w:t xml:space="preserve"> </w:t>
      </w:r>
      <w:r>
        <w:rPr>
          <w:rFonts w:ascii="Cambria" w:hAnsi="Cambria"/>
          <w:sz w:val="22"/>
        </w:rPr>
        <w:t>wounds,</w:t>
      </w:r>
      <w:r>
        <w:rPr>
          <w:rFonts w:ascii="Cambria" w:hAnsi="Cambria"/>
          <w:spacing w:val="4"/>
          <w:sz w:val="22"/>
        </w:rPr>
        <w:t xml:space="preserve"> </w:t>
      </w:r>
      <w:r>
        <w:rPr>
          <w:rFonts w:ascii="Cambria" w:hAnsi="Cambria"/>
          <w:sz w:val="22"/>
        </w:rPr>
        <w:t>or</w:t>
      </w:r>
      <w:r>
        <w:rPr>
          <w:rFonts w:ascii="Cambria" w:hAnsi="Cambria"/>
          <w:spacing w:val="4"/>
          <w:sz w:val="22"/>
        </w:rPr>
        <w:t xml:space="preserve"> </w:t>
      </w:r>
      <w:r>
        <w:rPr>
          <w:rFonts w:ascii="Cambria" w:hAnsi="Cambria"/>
          <w:sz w:val="22"/>
        </w:rPr>
        <w:t>soiled</w:t>
      </w:r>
      <w:r>
        <w:rPr>
          <w:rFonts w:ascii="Cambria" w:hAnsi="Cambria"/>
          <w:spacing w:val="4"/>
          <w:sz w:val="22"/>
        </w:rPr>
        <w:t xml:space="preserve"> </w:t>
      </w:r>
      <w:r>
        <w:rPr>
          <w:rFonts w:ascii="Cambria" w:hAnsi="Cambria"/>
          <w:spacing w:val="-2"/>
          <w:sz w:val="22"/>
        </w:rPr>
        <w:t>surfaces</w:t>
      </w:r>
    </w:p>
    <w:p w14:paraId="11A075A7">
      <w:pPr>
        <w:pStyle w:val="9"/>
        <w:numPr>
          <w:ilvl w:val="1"/>
          <w:numId w:val="11"/>
        </w:numPr>
        <w:tabs>
          <w:tab w:val="left" w:pos="595"/>
        </w:tabs>
        <w:spacing w:before="7" w:after="0" w:line="240" w:lineRule="auto"/>
        <w:ind w:left="595" w:right="0" w:hanging="236"/>
        <w:jc w:val="left"/>
        <w:rPr>
          <w:rFonts w:ascii="Times New Roman" w:hAnsi="Times New Roman"/>
          <w:sz w:val="22"/>
        </w:rPr>
      </w:pPr>
      <w:r>
        <w:rPr>
          <w:rFonts w:ascii="Cambria" w:hAnsi="Cambria"/>
          <w:sz w:val="22"/>
        </w:rPr>
        <w:t>Clean</w:t>
      </w:r>
      <w:r>
        <w:rPr>
          <w:rFonts w:ascii="Cambria" w:hAnsi="Cambria"/>
          <w:spacing w:val="-4"/>
          <w:sz w:val="22"/>
        </w:rPr>
        <w:t xml:space="preserve"> </w:t>
      </w:r>
      <w:r>
        <w:rPr>
          <w:rFonts w:ascii="Cambria" w:hAnsi="Cambria"/>
          <w:sz w:val="22"/>
        </w:rPr>
        <w:t>and</w:t>
      </w:r>
      <w:r>
        <w:rPr>
          <w:rFonts w:ascii="Cambria" w:hAnsi="Cambria"/>
          <w:spacing w:val="-2"/>
          <w:sz w:val="22"/>
        </w:rPr>
        <w:t xml:space="preserve"> </w:t>
      </w:r>
      <w:r>
        <w:rPr>
          <w:rFonts w:ascii="Cambria" w:hAnsi="Cambria"/>
          <w:sz w:val="22"/>
        </w:rPr>
        <w:t>disinfect</w:t>
      </w:r>
      <w:r>
        <w:rPr>
          <w:rFonts w:ascii="Cambria" w:hAnsi="Cambria"/>
          <w:spacing w:val="-2"/>
          <w:sz w:val="22"/>
        </w:rPr>
        <w:t xml:space="preserve"> </w:t>
      </w:r>
      <w:r>
        <w:rPr>
          <w:rFonts w:ascii="Cambria" w:hAnsi="Cambria"/>
          <w:sz w:val="22"/>
        </w:rPr>
        <w:t>surfaces,</w:t>
      </w:r>
      <w:r>
        <w:rPr>
          <w:rFonts w:ascii="Cambria" w:hAnsi="Cambria"/>
          <w:spacing w:val="-2"/>
          <w:sz w:val="22"/>
        </w:rPr>
        <w:t xml:space="preserve"> </w:t>
      </w:r>
      <w:r>
        <w:rPr>
          <w:rFonts w:ascii="Cambria" w:hAnsi="Cambria"/>
          <w:sz w:val="22"/>
        </w:rPr>
        <w:t>equipment,</w:t>
      </w:r>
      <w:r>
        <w:rPr>
          <w:rFonts w:ascii="Cambria" w:hAnsi="Cambria"/>
          <w:spacing w:val="-1"/>
          <w:sz w:val="22"/>
        </w:rPr>
        <w:t xml:space="preserve"> </w:t>
      </w:r>
      <w:r>
        <w:rPr>
          <w:rFonts w:ascii="Cambria" w:hAnsi="Cambria"/>
          <w:sz w:val="22"/>
        </w:rPr>
        <w:t>and</w:t>
      </w:r>
      <w:r>
        <w:rPr>
          <w:rFonts w:ascii="Cambria" w:hAnsi="Cambria"/>
          <w:spacing w:val="-2"/>
          <w:sz w:val="22"/>
        </w:rPr>
        <w:t xml:space="preserve"> </w:t>
      </w:r>
      <w:r>
        <w:rPr>
          <w:rFonts w:ascii="Cambria" w:hAnsi="Cambria"/>
          <w:sz w:val="22"/>
        </w:rPr>
        <w:t>frequently</w:t>
      </w:r>
      <w:r>
        <w:rPr>
          <w:rFonts w:ascii="Cambria" w:hAnsi="Cambria"/>
          <w:spacing w:val="-2"/>
          <w:sz w:val="22"/>
        </w:rPr>
        <w:t xml:space="preserve"> </w:t>
      </w:r>
      <w:r>
        <w:rPr>
          <w:rFonts w:ascii="Cambria" w:hAnsi="Cambria"/>
          <w:sz w:val="22"/>
        </w:rPr>
        <w:t>touched</w:t>
      </w:r>
      <w:r>
        <w:rPr>
          <w:rFonts w:ascii="Cambria" w:hAnsi="Cambria"/>
          <w:spacing w:val="-2"/>
          <w:sz w:val="22"/>
        </w:rPr>
        <w:t xml:space="preserve"> </w:t>
      </w:r>
      <w:r>
        <w:rPr>
          <w:rFonts w:ascii="Cambria" w:hAnsi="Cambria"/>
          <w:sz w:val="22"/>
        </w:rPr>
        <w:t>items</w:t>
      </w:r>
      <w:r>
        <w:rPr>
          <w:rFonts w:ascii="Cambria" w:hAnsi="Cambria"/>
          <w:spacing w:val="-1"/>
          <w:sz w:val="22"/>
        </w:rPr>
        <w:t xml:space="preserve"> </w:t>
      </w:r>
      <w:r>
        <w:rPr>
          <w:rFonts w:ascii="Cambria" w:hAnsi="Cambria"/>
          <w:spacing w:val="-2"/>
          <w:sz w:val="22"/>
        </w:rPr>
        <w:t>regularly</w:t>
      </w:r>
    </w:p>
    <w:p w14:paraId="6E4BF47F">
      <w:pPr>
        <w:pStyle w:val="9"/>
        <w:numPr>
          <w:ilvl w:val="1"/>
          <w:numId w:val="11"/>
        </w:numPr>
        <w:tabs>
          <w:tab w:val="left" w:pos="595"/>
        </w:tabs>
        <w:spacing w:before="7" w:after="0" w:line="240" w:lineRule="auto"/>
        <w:ind w:left="595" w:right="0" w:hanging="236"/>
        <w:jc w:val="left"/>
        <w:rPr>
          <w:rFonts w:ascii="Times New Roman" w:hAnsi="Times New Roman"/>
          <w:sz w:val="22"/>
        </w:rPr>
      </w:pPr>
      <w:r>
        <w:rPr>
          <w:rFonts w:ascii="Cambria" w:hAnsi="Cambria"/>
          <w:sz w:val="22"/>
        </w:rPr>
        <w:t>Follow</w:t>
      </w:r>
      <w:r>
        <w:rPr>
          <w:rFonts w:ascii="Cambria" w:hAnsi="Cambria"/>
          <w:spacing w:val="-5"/>
          <w:sz w:val="22"/>
        </w:rPr>
        <w:t xml:space="preserve"> </w:t>
      </w:r>
      <w:r>
        <w:rPr>
          <w:rFonts w:ascii="Cambria" w:hAnsi="Cambria"/>
          <w:sz w:val="22"/>
        </w:rPr>
        <w:t>respiratory</w:t>
      </w:r>
      <w:r>
        <w:rPr>
          <w:rFonts w:ascii="Cambria" w:hAnsi="Cambria"/>
          <w:spacing w:val="-5"/>
          <w:sz w:val="22"/>
        </w:rPr>
        <w:t xml:space="preserve"> </w:t>
      </w:r>
      <w:r>
        <w:rPr>
          <w:rFonts w:ascii="Cambria" w:hAnsi="Cambria"/>
          <w:sz w:val="22"/>
        </w:rPr>
        <w:t>hygiene</w:t>
      </w:r>
      <w:r>
        <w:rPr>
          <w:rFonts w:ascii="Cambria" w:hAnsi="Cambria"/>
          <w:spacing w:val="-5"/>
          <w:sz w:val="22"/>
        </w:rPr>
        <w:t xml:space="preserve"> </w:t>
      </w:r>
      <w:r>
        <w:rPr>
          <w:rFonts w:ascii="Cambria" w:hAnsi="Cambria"/>
          <w:sz w:val="22"/>
        </w:rPr>
        <w:t>(e.g.,</w:t>
      </w:r>
      <w:r>
        <w:rPr>
          <w:rFonts w:ascii="Cambria" w:hAnsi="Cambria"/>
          <w:spacing w:val="-5"/>
          <w:sz w:val="22"/>
        </w:rPr>
        <w:t xml:space="preserve"> </w:t>
      </w:r>
      <w:r>
        <w:rPr>
          <w:rFonts w:ascii="Cambria" w:hAnsi="Cambria"/>
          <w:sz w:val="22"/>
        </w:rPr>
        <w:t>cover</w:t>
      </w:r>
      <w:r>
        <w:rPr>
          <w:rFonts w:ascii="Cambria" w:hAnsi="Cambria"/>
          <w:spacing w:val="-5"/>
          <w:sz w:val="22"/>
        </w:rPr>
        <w:t xml:space="preserve"> </w:t>
      </w:r>
      <w:r>
        <w:rPr>
          <w:rFonts w:ascii="Cambria" w:hAnsi="Cambria"/>
          <w:sz w:val="22"/>
        </w:rPr>
        <w:t>coughs/sneezes,</w:t>
      </w:r>
      <w:r>
        <w:rPr>
          <w:rFonts w:ascii="Cambria" w:hAnsi="Cambria"/>
          <w:spacing w:val="-5"/>
          <w:sz w:val="22"/>
        </w:rPr>
        <w:t xml:space="preserve"> </w:t>
      </w:r>
      <w:r>
        <w:rPr>
          <w:rFonts w:ascii="Cambria" w:hAnsi="Cambria"/>
          <w:sz w:val="22"/>
        </w:rPr>
        <w:t>dispose</w:t>
      </w:r>
      <w:r>
        <w:rPr>
          <w:rFonts w:ascii="Cambria" w:hAnsi="Cambria"/>
          <w:spacing w:val="-5"/>
          <w:sz w:val="22"/>
        </w:rPr>
        <w:t xml:space="preserve"> </w:t>
      </w:r>
      <w:r>
        <w:rPr>
          <w:rFonts w:ascii="Cambria" w:hAnsi="Cambria"/>
          <w:sz w:val="22"/>
        </w:rPr>
        <w:t>of</w:t>
      </w:r>
      <w:r>
        <w:rPr>
          <w:rFonts w:ascii="Cambria" w:hAnsi="Cambria"/>
          <w:spacing w:val="-4"/>
          <w:sz w:val="22"/>
        </w:rPr>
        <w:t xml:space="preserve"> </w:t>
      </w:r>
      <w:r>
        <w:rPr>
          <w:rFonts w:ascii="Cambria" w:hAnsi="Cambria"/>
          <w:spacing w:val="-2"/>
          <w:sz w:val="22"/>
        </w:rPr>
        <w:t>tissues)</w:t>
      </w:r>
    </w:p>
    <w:p w14:paraId="3F6F9D0E">
      <w:pPr>
        <w:pStyle w:val="9"/>
        <w:numPr>
          <w:ilvl w:val="1"/>
          <w:numId w:val="11"/>
        </w:numPr>
        <w:tabs>
          <w:tab w:val="left" w:pos="596"/>
        </w:tabs>
        <w:spacing w:before="7" w:after="0" w:line="240" w:lineRule="auto"/>
        <w:ind w:left="596" w:right="0" w:hanging="237"/>
        <w:jc w:val="left"/>
        <w:rPr>
          <w:rFonts w:ascii="Times New Roman" w:hAnsi="Times New Roman"/>
          <w:sz w:val="22"/>
        </w:rPr>
      </w:pPr>
      <w:r>
        <w:rPr>
          <w:rFonts w:ascii="Cambria" w:hAnsi="Cambria"/>
          <w:sz w:val="22"/>
        </w:rPr>
        <w:t>Stay</w:t>
      </w:r>
      <w:r>
        <w:rPr>
          <w:rFonts w:ascii="Cambria" w:hAnsi="Cambria"/>
          <w:spacing w:val="3"/>
          <w:sz w:val="22"/>
        </w:rPr>
        <w:t xml:space="preserve"> </w:t>
      </w:r>
      <w:r>
        <w:rPr>
          <w:rFonts w:ascii="Cambria" w:hAnsi="Cambria"/>
          <w:sz w:val="22"/>
        </w:rPr>
        <w:t>home</w:t>
      </w:r>
      <w:r>
        <w:rPr>
          <w:rFonts w:ascii="Cambria" w:hAnsi="Cambria"/>
          <w:spacing w:val="6"/>
          <w:sz w:val="22"/>
        </w:rPr>
        <w:t xml:space="preserve"> </w:t>
      </w:r>
      <w:r>
        <w:rPr>
          <w:rFonts w:ascii="Cambria" w:hAnsi="Cambria"/>
          <w:sz w:val="22"/>
        </w:rPr>
        <w:t>and</w:t>
      </w:r>
      <w:r>
        <w:rPr>
          <w:rFonts w:ascii="Cambria" w:hAnsi="Cambria"/>
          <w:spacing w:val="6"/>
          <w:sz w:val="22"/>
        </w:rPr>
        <w:t xml:space="preserve"> </w:t>
      </w:r>
      <w:r>
        <w:rPr>
          <w:rFonts w:ascii="Cambria" w:hAnsi="Cambria"/>
          <w:sz w:val="22"/>
        </w:rPr>
        <w:t>notify</w:t>
      </w:r>
      <w:r>
        <w:rPr>
          <w:rFonts w:ascii="Cambria" w:hAnsi="Cambria"/>
          <w:spacing w:val="6"/>
          <w:sz w:val="22"/>
        </w:rPr>
        <w:t xml:space="preserve"> </w:t>
      </w:r>
      <w:r>
        <w:rPr>
          <w:rFonts w:ascii="Cambria" w:hAnsi="Cambria"/>
          <w:sz w:val="22"/>
        </w:rPr>
        <w:t>a</w:t>
      </w:r>
      <w:r>
        <w:rPr>
          <w:rFonts w:ascii="Cambria" w:hAnsi="Cambria"/>
          <w:spacing w:val="5"/>
          <w:sz w:val="22"/>
        </w:rPr>
        <w:t xml:space="preserve"> </w:t>
      </w:r>
      <w:r>
        <w:rPr>
          <w:rFonts w:ascii="Cambria" w:hAnsi="Cambria"/>
          <w:sz w:val="22"/>
        </w:rPr>
        <w:t>supervisor</w:t>
      </w:r>
      <w:r>
        <w:rPr>
          <w:rFonts w:ascii="Cambria" w:hAnsi="Cambria"/>
          <w:spacing w:val="6"/>
          <w:sz w:val="22"/>
        </w:rPr>
        <w:t xml:space="preserve"> </w:t>
      </w:r>
      <w:r>
        <w:rPr>
          <w:rFonts w:ascii="Cambria" w:hAnsi="Cambria"/>
          <w:sz w:val="22"/>
        </w:rPr>
        <w:t>when</w:t>
      </w:r>
      <w:r>
        <w:rPr>
          <w:rFonts w:ascii="Cambria" w:hAnsi="Cambria"/>
          <w:spacing w:val="6"/>
          <w:sz w:val="22"/>
        </w:rPr>
        <w:t xml:space="preserve"> </w:t>
      </w:r>
      <w:r>
        <w:rPr>
          <w:rFonts w:ascii="Cambria" w:hAnsi="Cambria"/>
          <w:sz w:val="22"/>
        </w:rPr>
        <w:t>experiencing</w:t>
      </w:r>
      <w:r>
        <w:rPr>
          <w:rFonts w:ascii="Cambria" w:hAnsi="Cambria"/>
          <w:spacing w:val="6"/>
          <w:sz w:val="22"/>
        </w:rPr>
        <w:t xml:space="preserve"> </w:t>
      </w:r>
      <w:r>
        <w:rPr>
          <w:rFonts w:ascii="Cambria" w:hAnsi="Cambria"/>
          <w:sz w:val="22"/>
        </w:rPr>
        <w:t>contagious</w:t>
      </w:r>
      <w:r>
        <w:rPr>
          <w:rFonts w:ascii="Cambria" w:hAnsi="Cambria"/>
          <w:spacing w:val="6"/>
          <w:sz w:val="22"/>
        </w:rPr>
        <w:t xml:space="preserve"> </w:t>
      </w:r>
      <w:r>
        <w:rPr>
          <w:rFonts w:ascii="Cambria" w:hAnsi="Cambria"/>
          <w:spacing w:val="-2"/>
          <w:sz w:val="22"/>
        </w:rPr>
        <w:t>symptoms</w:t>
      </w:r>
    </w:p>
    <w:p w14:paraId="5E789720">
      <w:pPr>
        <w:pStyle w:val="7"/>
        <w:spacing w:before="108"/>
        <w:rPr>
          <w:rFonts w:ascii="Cambria"/>
          <w:sz w:val="22"/>
        </w:rPr>
      </w:pPr>
    </w:p>
    <w:p w14:paraId="44137A94">
      <w:pPr>
        <w:pStyle w:val="3"/>
      </w:pPr>
      <w:r>
        <w:rPr>
          <w:rFonts w:ascii="Cambria" w:hAnsi="Cambria"/>
          <w:b w:val="0"/>
          <w:color w:val="4F81BD"/>
          <w:spacing w:val="-2"/>
        </w:rPr>
        <w:t>▶</w:t>
      </w:r>
      <w:r>
        <w:rPr>
          <w:rFonts w:ascii="Cambria" w:hAnsi="Cambria"/>
          <w:b w:val="0"/>
          <w:color w:val="4F81BD"/>
          <w:spacing w:val="-4"/>
        </w:rPr>
        <w:t xml:space="preserve"> </w:t>
      </w:r>
      <w:r>
        <w:rPr>
          <w:color w:val="4F81BD"/>
          <w:spacing w:val="-2"/>
        </w:rPr>
        <w:t>Proper</w:t>
      </w:r>
      <w:r>
        <w:rPr>
          <w:color w:val="4F81BD"/>
          <w:spacing w:val="-4"/>
        </w:rPr>
        <w:t xml:space="preserve"> </w:t>
      </w:r>
      <w:r>
        <w:rPr>
          <w:color w:val="4F81BD"/>
          <w:spacing w:val="-2"/>
        </w:rPr>
        <w:t>Handwashing</w:t>
      </w:r>
      <w:r>
        <w:rPr>
          <w:color w:val="4F81BD"/>
          <w:spacing w:val="-4"/>
        </w:rPr>
        <w:t xml:space="preserve"> </w:t>
      </w:r>
      <w:r>
        <w:rPr>
          <w:color w:val="4F81BD"/>
          <w:spacing w:val="-2"/>
        </w:rPr>
        <w:t>Technique</w:t>
      </w:r>
    </w:p>
    <w:p w14:paraId="1DE5462D">
      <w:pPr>
        <w:pStyle w:val="9"/>
        <w:numPr>
          <w:ilvl w:val="0"/>
          <w:numId w:val="12"/>
        </w:numPr>
        <w:tabs>
          <w:tab w:val="left" w:pos="683"/>
        </w:tabs>
        <w:spacing w:before="49" w:after="0" w:line="240" w:lineRule="auto"/>
        <w:ind w:left="683" w:right="0" w:hanging="324"/>
        <w:jc w:val="left"/>
        <w:rPr>
          <w:rFonts w:ascii="Cambria"/>
          <w:sz w:val="22"/>
        </w:rPr>
      </w:pPr>
      <w:r>
        <w:rPr>
          <w:rFonts w:ascii="Cambria"/>
          <w:sz w:val="22"/>
        </w:rPr>
        <w:t>Wet</w:t>
      </w:r>
      <w:r>
        <w:rPr>
          <w:rFonts w:ascii="Cambria"/>
          <w:spacing w:val="-3"/>
          <w:sz w:val="22"/>
        </w:rPr>
        <w:t xml:space="preserve"> </w:t>
      </w:r>
      <w:r>
        <w:rPr>
          <w:rFonts w:ascii="Cambria"/>
          <w:sz w:val="22"/>
        </w:rPr>
        <w:t>hands</w:t>
      </w:r>
      <w:r>
        <w:rPr>
          <w:rFonts w:ascii="Cambria"/>
          <w:spacing w:val="-3"/>
          <w:sz w:val="22"/>
        </w:rPr>
        <w:t xml:space="preserve"> </w:t>
      </w:r>
      <w:r>
        <w:rPr>
          <w:rFonts w:ascii="Cambria"/>
          <w:sz w:val="22"/>
        </w:rPr>
        <w:t>with</w:t>
      </w:r>
      <w:r>
        <w:rPr>
          <w:rFonts w:ascii="Cambria"/>
          <w:spacing w:val="-2"/>
          <w:sz w:val="22"/>
        </w:rPr>
        <w:t xml:space="preserve"> </w:t>
      </w:r>
      <w:r>
        <w:rPr>
          <w:rFonts w:ascii="Cambria"/>
          <w:sz w:val="22"/>
        </w:rPr>
        <w:t>clean,</w:t>
      </w:r>
      <w:r>
        <w:rPr>
          <w:rFonts w:ascii="Cambria"/>
          <w:spacing w:val="-3"/>
          <w:sz w:val="22"/>
        </w:rPr>
        <w:t xml:space="preserve"> </w:t>
      </w:r>
      <w:r>
        <w:rPr>
          <w:rFonts w:ascii="Cambria"/>
          <w:sz w:val="22"/>
        </w:rPr>
        <w:t>running</w:t>
      </w:r>
      <w:r>
        <w:rPr>
          <w:rFonts w:ascii="Cambria"/>
          <w:spacing w:val="-2"/>
          <w:sz w:val="22"/>
        </w:rPr>
        <w:t xml:space="preserve"> </w:t>
      </w:r>
      <w:r>
        <w:rPr>
          <w:rFonts w:ascii="Cambria"/>
          <w:spacing w:val="-4"/>
          <w:sz w:val="22"/>
        </w:rPr>
        <w:t>water</w:t>
      </w:r>
    </w:p>
    <w:p w14:paraId="09D0B686">
      <w:pPr>
        <w:pStyle w:val="9"/>
        <w:numPr>
          <w:ilvl w:val="0"/>
          <w:numId w:val="12"/>
        </w:numPr>
        <w:tabs>
          <w:tab w:val="left" w:pos="683"/>
        </w:tabs>
        <w:spacing w:before="7" w:after="0" w:line="240" w:lineRule="auto"/>
        <w:ind w:left="683" w:right="0" w:hanging="324"/>
        <w:jc w:val="left"/>
        <w:rPr>
          <w:rFonts w:ascii="Cambria"/>
          <w:sz w:val="22"/>
        </w:rPr>
      </w:pPr>
      <w:r>
        <w:rPr>
          <w:rFonts w:ascii="Cambria"/>
          <w:sz w:val="22"/>
        </w:rPr>
        <w:t>Apply</w:t>
      </w:r>
      <w:r>
        <w:rPr>
          <w:rFonts w:ascii="Cambria"/>
          <w:spacing w:val="-1"/>
          <w:sz w:val="22"/>
        </w:rPr>
        <w:t xml:space="preserve"> </w:t>
      </w:r>
      <w:r>
        <w:rPr>
          <w:rFonts w:ascii="Cambria"/>
          <w:sz w:val="22"/>
        </w:rPr>
        <w:t>soap</w:t>
      </w:r>
      <w:r>
        <w:rPr>
          <w:rFonts w:ascii="Cambria"/>
          <w:spacing w:val="-1"/>
          <w:sz w:val="22"/>
        </w:rPr>
        <w:t xml:space="preserve"> </w:t>
      </w:r>
      <w:r>
        <w:rPr>
          <w:rFonts w:ascii="Cambria"/>
          <w:sz w:val="22"/>
        </w:rPr>
        <w:t>and</w:t>
      </w:r>
      <w:r>
        <w:rPr>
          <w:rFonts w:ascii="Cambria"/>
          <w:spacing w:val="-1"/>
          <w:sz w:val="22"/>
        </w:rPr>
        <w:t xml:space="preserve"> </w:t>
      </w:r>
      <w:r>
        <w:rPr>
          <w:rFonts w:ascii="Cambria"/>
          <w:sz w:val="22"/>
        </w:rPr>
        <w:t>lather</w:t>
      </w:r>
      <w:r>
        <w:rPr>
          <w:rFonts w:ascii="Cambria"/>
          <w:spacing w:val="-1"/>
          <w:sz w:val="22"/>
        </w:rPr>
        <w:t xml:space="preserve"> </w:t>
      </w:r>
      <w:r>
        <w:rPr>
          <w:rFonts w:ascii="Cambria"/>
          <w:sz w:val="22"/>
        </w:rPr>
        <w:t>for</w:t>
      </w:r>
      <w:r>
        <w:rPr>
          <w:rFonts w:ascii="Cambria"/>
          <w:spacing w:val="-1"/>
          <w:sz w:val="22"/>
        </w:rPr>
        <w:t xml:space="preserve"> </w:t>
      </w:r>
      <w:r>
        <w:rPr>
          <w:rFonts w:ascii="Cambria"/>
          <w:sz w:val="22"/>
        </w:rPr>
        <w:t>at</w:t>
      </w:r>
      <w:r>
        <w:rPr>
          <w:rFonts w:ascii="Cambria"/>
          <w:spacing w:val="-1"/>
          <w:sz w:val="22"/>
        </w:rPr>
        <w:t xml:space="preserve"> </w:t>
      </w:r>
      <w:r>
        <w:rPr>
          <w:rFonts w:ascii="Cambria"/>
          <w:sz w:val="22"/>
        </w:rPr>
        <w:t>least</w:t>
      </w:r>
      <w:r>
        <w:rPr>
          <w:rFonts w:ascii="Cambria"/>
          <w:spacing w:val="-1"/>
          <w:sz w:val="22"/>
        </w:rPr>
        <w:t xml:space="preserve"> </w:t>
      </w:r>
      <w:r>
        <w:rPr>
          <w:rFonts w:ascii="Cambria"/>
          <w:sz w:val="22"/>
        </w:rPr>
        <w:t>20</w:t>
      </w:r>
      <w:r>
        <w:rPr>
          <w:rFonts w:ascii="Cambria"/>
          <w:spacing w:val="-1"/>
          <w:sz w:val="22"/>
        </w:rPr>
        <w:t xml:space="preserve"> </w:t>
      </w:r>
      <w:r>
        <w:rPr>
          <w:rFonts w:ascii="Cambria"/>
          <w:spacing w:val="-2"/>
          <w:sz w:val="22"/>
        </w:rPr>
        <w:t>seconds</w:t>
      </w:r>
    </w:p>
    <w:p w14:paraId="73EC443A">
      <w:pPr>
        <w:pStyle w:val="9"/>
        <w:numPr>
          <w:ilvl w:val="0"/>
          <w:numId w:val="12"/>
        </w:numPr>
        <w:tabs>
          <w:tab w:val="left" w:pos="637"/>
          <w:tab w:val="left" w:pos="683"/>
        </w:tabs>
        <w:spacing w:before="7" w:after="0" w:line="247" w:lineRule="auto"/>
        <w:ind w:left="637" w:right="3105" w:hanging="278"/>
        <w:jc w:val="left"/>
        <w:rPr>
          <w:rFonts w:ascii="Cambria"/>
          <w:sz w:val="22"/>
        </w:rPr>
      </w:pPr>
      <w:r>
        <w:rPr>
          <w:rFonts w:ascii="Cambria"/>
          <w:sz w:val="22"/>
        </w:rPr>
        <w:t>Scrub</w:t>
      </w:r>
      <w:r>
        <w:rPr>
          <w:rFonts w:ascii="Cambria"/>
          <w:spacing w:val="40"/>
          <w:sz w:val="22"/>
        </w:rPr>
        <w:t xml:space="preserve"> </w:t>
      </w:r>
      <w:r>
        <w:rPr>
          <w:rFonts w:ascii="Cambria"/>
          <w:sz w:val="22"/>
        </w:rPr>
        <w:t>all</w:t>
      </w:r>
      <w:r>
        <w:rPr>
          <w:rFonts w:ascii="Cambria"/>
          <w:spacing w:val="-1"/>
          <w:sz w:val="22"/>
        </w:rPr>
        <w:t xml:space="preserve"> </w:t>
      </w:r>
      <w:r>
        <w:rPr>
          <w:rFonts w:ascii="Cambria"/>
          <w:sz w:val="22"/>
        </w:rPr>
        <w:t>surfaces,</w:t>
      </w:r>
      <w:r>
        <w:rPr>
          <w:rFonts w:ascii="Cambria"/>
          <w:spacing w:val="-1"/>
          <w:sz w:val="22"/>
        </w:rPr>
        <w:t xml:space="preserve"> </w:t>
      </w:r>
      <w:r>
        <w:rPr>
          <w:rFonts w:ascii="Cambria"/>
          <w:sz w:val="22"/>
        </w:rPr>
        <w:t>including</w:t>
      </w:r>
      <w:r>
        <w:rPr>
          <w:rFonts w:ascii="Cambria"/>
          <w:spacing w:val="-1"/>
          <w:sz w:val="22"/>
        </w:rPr>
        <w:t xml:space="preserve"> </w:t>
      </w:r>
      <w:r>
        <w:rPr>
          <w:rFonts w:ascii="Cambria"/>
          <w:sz w:val="22"/>
        </w:rPr>
        <w:t>back</w:t>
      </w:r>
      <w:r>
        <w:rPr>
          <w:rFonts w:ascii="Cambria"/>
          <w:spacing w:val="-1"/>
          <w:sz w:val="22"/>
        </w:rPr>
        <w:t xml:space="preserve"> </w:t>
      </w:r>
      <w:r>
        <w:rPr>
          <w:rFonts w:ascii="Cambria"/>
          <w:sz w:val="22"/>
        </w:rPr>
        <w:t>of</w:t>
      </w:r>
      <w:r>
        <w:rPr>
          <w:rFonts w:ascii="Cambria"/>
          <w:spacing w:val="-1"/>
          <w:sz w:val="22"/>
        </w:rPr>
        <w:t xml:space="preserve"> </w:t>
      </w:r>
      <w:r>
        <w:rPr>
          <w:rFonts w:ascii="Cambria"/>
          <w:sz w:val="22"/>
        </w:rPr>
        <w:t>hands,</w:t>
      </w:r>
      <w:r>
        <w:rPr>
          <w:rFonts w:ascii="Cambria"/>
          <w:spacing w:val="-1"/>
          <w:sz w:val="22"/>
        </w:rPr>
        <w:t xml:space="preserve"> </w:t>
      </w:r>
      <w:r>
        <w:rPr>
          <w:rFonts w:ascii="Cambria"/>
          <w:sz w:val="22"/>
        </w:rPr>
        <w:t>between</w:t>
      </w:r>
      <w:r>
        <w:rPr>
          <w:rFonts w:ascii="Cambria"/>
          <w:spacing w:val="-1"/>
          <w:sz w:val="22"/>
        </w:rPr>
        <w:t xml:space="preserve"> </w:t>
      </w:r>
      <w:r>
        <w:rPr>
          <w:rFonts w:ascii="Cambria"/>
          <w:sz w:val="22"/>
        </w:rPr>
        <w:t>fingers,</w:t>
      </w:r>
      <w:r>
        <w:rPr>
          <w:rFonts w:ascii="Cambria"/>
          <w:spacing w:val="-1"/>
          <w:sz w:val="22"/>
        </w:rPr>
        <w:t xml:space="preserve"> </w:t>
      </w:r>
      <w:r>
        <w:rPr>
          <w:rFonts w:ascii="Cambria"/>
          <w:sz w:val="22"/>
        </w:rPr>
        <w:t>and</w:t>
      </w:r>
      <w:r>
        <w:rPr>
          <w:rFonts w:ascii="Cambria"/>
          <w:spacing w:val="-1"/>
          <w:sz w:val="22"/>
        </w:rPr>
        <w:t xml:space="preserve"> </w:t>
      </w:r>
      <w:r>
        <w:rPr>
          <w:rFonts w:ascii="Cambria"/>
          <w:sz w:val="22"/>
        </w:rPr>
        <w:t xml:space="preserve">under </w:t>
      </w:r>
      <w:r>
        <w:rPr>
          <w:rFonts w:ascii="Cambria"/>
          <w:spacing w:val="-2"/>
          <w:sz w:val="22"/>
        </w:rPr>
        <w:t>nails</w:t>
      </w:r>
    </w:p>
    <w:p w14:paraId="735EE1B8">
      <w:pPr>
        <w:pStyle w:val="9"/>
        <w:numPr>
          <w:ilvl w:val="0"/>
          <w:numId w:val="12"/>
        </w:numPr>
        <w:tabs>
          <w:tab w:val="left" w:pos="683"/>
        </w:tabs>
        <w:spacing w:before="0" w:after="0" w:line="256" w:lineRule="exact"/>
        <w:ind w:left="683" w:right="0" w:hanging="324"/>
        <w:jc w:val="left"/>
        <w:rPr>
          <w:rFonts w:ascii="Cambria"/>
          <w:sz w:val="22"/>
        </w:rPr>
      </w:pPr>
      <w:r>
        <w:rPr>
          <w:rFonts w:ascii="Cambria"/>
          <w:sz w:val="22"/>
        </w:rPr>
        <w:t>Rinse</w:t>
      </w:r>
      <w:r>
        <w:rPr>
          <w:rFonts w:ascii="Cambria"/>
          <w:spacing w:val="-11"/>
          <w:sz w:val="22"/>
        </w:rPr>
        <w:t xml:space="preserve"> </w:t>
      </w:r>
      <w:r>
        <w:rPr>
          <w:rFonts w:ascii="Cambria"/>
          <w:sz w:val="22"/>
        </w:rPr>
        <w:t>thoroughly</w:t>
      </w:r>
      <w:r>
        <w:rPr>
          <w:rFonts w:ascii="Cambria"/>
          <w:spacing w:val="-10"/>
          <w:sz w:val="22"/>
        </w:rPr>
        <w:t xml:space="preserve"> </w:t>
      </w:r>
      <w:r>
        <w:rPr>
          <w:rFonts w:ascii="Cambria"/>
          <w:sz w:val="22"/>
        </w:rPr>
        <w:t>under</w:t>
      </w:r>
      <w:r>
        <w:rPr>
          <w:rFonts w:ascii="Cambria"/>
          <w:spacing w:val="-10"/>
          <w:sz w:val="22"/>
        </w:rPr>
        <w:t xml:space="preserve"> </w:t>
      </w:r>
      <w:r>
        <w:rPr>
          <w:rFonts w:ascii="Cambria"/>
          <w:sz w:val="22"/>
        </w:rPr>
        <w:t>running</w:t>
      </w:r>
      <w:r>
        <w:rPr>
          <w:rFonts w:ascii="Cambria"/>
          <w:spacing w:val="-10"/>
          <w:sz w:val="22"/>
        </w:rPr>
        <w:t xml:space="preserve"> </w:t>
      </w:r>
      <w:r>
        <w:rPr>
          <w:rFonts w:ascii="Cambria"/>
          <w:spacing w:val="-4"/>
          <w:sz w:val="22"/>
        </w:rPr>
        <w:t>water</w:t>
      </w:r>
    </w:p>
    <w:p w14:paraId="1F5131E5">
      <w:pPr>
        <w:pStyle w:val="9"/>
        <w:numPr>
          <w:ilvl w:val="0"/>
          <w:numId w:val="12"/>
        </w:numPr>
        <w:tabs>
          <w:tab w:val="left" w:pos="683"/>
        </w:tabs>
        <w:spacing w:before="7" w:after="0" w:line="240" w:lineRule="auto"/>
        <w:ind w:left="683" w:right="0" w:hanging="324"/>
        <w:jc w:val="left"/>
        <w:rPr>
          <w:rFonts w:ascii="Cambria"/>
          <w:sz w:val="22"/>
        </w:rPr>
      </w:pPr>
      <w:r>
        <w:rPr>
          <w:rFonts w:ascii="Cambria"/>
          <w:sz w:val="22"/>
        </w:rPr>
        <w:t>Dry</w:t>
      </w:r>
      <w:r>
        <w:rPr>
          <w:rFonts w:ascii="Cambria"/>
          <w:spacing w:val="-1"/>
          <w:sz w:val="22"/>
        </w:rPr>
        <w:t xml:space="preserve"> </w:t>
      </w:r>
      <w:r>
        <w:rPr>
          <w:rFonts w:ascii="Cambria"/>
          <w:sz w:val="22"/>
        </w:rPr>
        <w:t>hands</w:t>
      </w:r>
      <w:r>
        <w:rPr>
          <w:rFonts w:ascii="Cambria"/>
          <w:spacing w:val="-1"/>
          <w:sz w:val="22"/>
        </w:rPr>
        <w:t xml:space="preserve"> </w:t>
      </w:r>
      <w:r>
        <w:rPr>
          <w:rFonts w:ascii="Cambria"/>
          <w:sz w:val="22"/>
        </w:rPr>
        <w:t>using</w:t>
      </w:r>
      <w:r>
        <w:rPr>
          <w:rFonts w:ascii="Cambria"/>
          <w:spacing w:val="-1"/>
          <w:sz w:val="22"/>
        </w:rPr>
        <w:t xml:space="preserve"> </w:t>
      </w:r>
      <w:r>
        <w:rPr>
          <w:rFonts w:ascii="Cambria"/>
          <w:sz w:val="22"/>
        </w:rPr>
        <w:t>a clean</w:t>
      </w:r>
      <w:r>
        <w:rPr>
          <w:rFonts w:ascii="Cambria"/>
          <w:spacing w:val="-1"/>
          <w:sz w:val="22"/>
        </w:rPr>
        <w:t xml:space="preserve"> </w:t>
      </w:r>
      <w:r>
        <w:rPr>
          <w:rFonts w:ascii="Cambria"/>
          <w:sz w:val="22"/>
        </w:rPr>
        <w:t>towel</w:t>
      </w:r>
      <w:r>
        <w:rPr>
          <w:rFonts w:ascii="Cambria"/>
          <w:spacing w:val="-1"/>
          <w:sz w:val="22"/>
        </w:rPr>
        <w:t xml:space="preserve"> </w:t>
      </w:r>
      <w:r>
        <w:rPr>
          <w:rFonts w:ascii="Cambria"/>
          <w:sz w:val="22"/>
        </w:rPr>
        <w:t>or</w:t>
      </w:r>
      <w:r>
        <w:rPr>
          <w:rFonts w:ascii="Cambria"/>
          <w:spacing w:val="-1"/>
          <w:sz w:val="22"/>
        </w:rPr>
        <w:t xml:space="preserve"> </w:t>
      </w:r>
      <w:r>
        <w:rPr>
          <w:rFonts w:ascii="Cambria"/>
          <w:sz w:val="22"/>
        </w:rPr>
        <w:t xml:space="preserve">air </w:t>
      </w:r>
      <w:r>
        <w:rPr>
          <w:rFonts w:ascii="Cambria"/>
          <w:spacing w:val="-5"/>
          <w:sz w:val="22"/>
        </w:rPr>
        <w:t>dry</w:t>
      </w:r>
    </w:p>
    <w:p w14:paraId="5BB074F9">
      <w:pPr>
        <w:pStyle w:val="3"/>
        <w:spacing w:before="99"/>
      </w:pPr>
      <w:r>
        <w:rPr>
          <w:rFonts w:ascii="Cambria" w:hAnsi="Cambria"/>
          <w:b w:val="0"/>
          <w:color w:val="4F81BD"/>
        </w:rPr>
        <w:t>▶</w:t>
      </w:r>
      <w:r>
        <w:rPr>
          <w:rFonts w:ascii="Cambria" w:hAnsi="Cambria"/>
          <w:b w:val="0"/>
          <w:color w:val="4F81BD"/>
          <w:spacing w:val="-9"/>
        </w:rPr>
        <w:t xml:space="preserve"> </w:t>
      </w:r>
      <w:r>
        <w:rPr>
          <w:color w:val="4F81BD"/>
        </w:rPr>
        <w:t>Personal</w:t>
      </w:r>
      <w:r>
        <w:rPr>
          <w:color w:val="4F81BD"/>
          <w:spacing w:val="-7"/>
        </w:rPr>
        <w:t xml:space="preserve"> </w:t>
      </w:r>
      <w:r>
        <w:rPr>
          <w:color w:val="4F81BD"/>
        </w:rPr>
        <w:t>Protective</w:t>
      </w:r>
      <w:r>
        <w:rPr>
          <w:color w:val="4F81BD"/>
          <w:spacing w:val="-6"/>
        </w:rPr>
        <w:t xml:space="preserve"> </w:t>
      </w:r>
      <w:r>
        <w:rPr>
          <w:color w:val="4F81BD"/>
        </w:rPr>
        <w:t>Equipment</w:t>
      </w:r>
      <w:r>
        <w:rPr>
          <w:color w:val="4F81BD"/>
          <w:spacing w:val="-7"/>
        </w:rPr>
        <w:t xml:space="preserve"> </w:t>
      </w:r>
      <w:r>
        <w:rPr>
          <w:color w:val="4F81BD"/>
          <w:spacing w:val="-2"/>
        </w:rPr>
        <w:t>(PPE)</w:t>
      </w:r>
    </w:p>
    <w:p w14:paraId="267E6E24">
      <w:pPr>
        <w:pStyle w:val="9"/>
        <w:numPr>
          <w:ilvl w:val="1"/>
          <w:numId w:val="12"/>
        </w:numPr>
        <w:tabs>
          <w:tab w:val="left" w:pos="547"/>
          <w:tab w:val="left" w:pos="594"/>
        </w:tabs>
        <w:spacing w:before="48" w:after="0" w:line="276" w:lineRule="auto"/>
        <w:ind w:left="547" w:right="2334" w:hanging="188"/>
        <w:jc w:val="left"/>
        <w:rPr>
          <w:rFonts w:ascii="Cambria" w:hAnsi="Cambria"/>
          <w:sz w:val="22"/>
        </w:rPr>
      </w:pPr>
      <w:r>
        <w:rPr>
          <w:rFonts w:ascii="Cambria" w:hAnsi="Cambria"/>
          <w:sz w:val="22"/>
        </w:rPr>
        <w:t>Use</w:t>
      </w:r>
      <w:r>
        <w:rPr>
          <w:rFonts w:ascii="Cambria" w:hAnsi="Cambria"/>
          <w:spacing w:val="40"/>
          <w:sz w:val="22"/>
        </w:rPr>
        <w:t xml:space="preserve"> </w:t>
      </w:r>
      <w:r>
        <w:rPr>
          <w:rFonts w:ascii="Cambria" w:hAnsi="Cambria"/>
          <w:sz w:val="22"/>
        </w:rPr>
        <w:t>disposable</w:t>
      </w:r>
      <w:r>
        <w:rPr>
          <w:rFonts w:ascii="Cambria" w:hAnsi="Cambria"/>
          <w:spacing w:val="-3"/>
          <w:sz w:val="22"/>
        </w:rPr>
        <w:t xml:space="preserve"> </w:t>
      </w:r>
      <w:r>
        <w:rPr>
          <w:rFonts w:ascii="Cambria" w:hAnsi="Cambria"/>
          <w:sz w:val="22"/>
        </w:rPr>
        <w:t>gloves</w:t>
      </w:r>
      <w:r>
        <w:rPr>
          <w:rFonts w:ascii="Cambria" w:hAnsi="Cambria"/>
          <w:spacing w:val="-3"/>
          <w:sz w:val="22"/>
        </w:rPr>
        <w:t xml:space="preserve"> </w:t>
      </w:r>
      <w:r>
        <w:rPr>
          <w:rFonts w:ascii="Cambria" w:hAnsi="Cambria"/>
          <w:sz w:val="22"/>
        </w:rPr>
        <w:t>when</w:t>
      </w:r>
      <w:r>
        <w:rPr>
          <w:rFonts w:ascii="Cambria" w:hAnsi="Cambria"/>
          <w:spacing w:val="-3"/>
          <w:sz w:val="22"/>
        </w:rPr>
        <w:t xml:space="preserve"> </w:t>
      </w:r>
      <w:r>
        <w:rPr>
          <w:rFonts w:ascii="Cambria" w:hAnsi="Cambria"/>
          <w:sz w:val="22"/>
        </w:rPr>
        <w:t>there</w:t>
      </w:r>
      <w:r>
        <w:rPr>
          <w:rFonts w:ascii="Cambria" w:hAnsi="Cambria"/>
          <w:spacing w:val="-3"/>
          <w:sz w:val="22"/>
        </w:rPr>
        <w:t xml:space="preserve"> </w:t>
      </w:r>
      <w:r>
        <w:rPr>
          <w:rFonts w:ascii="Cambria" w:hAnsi="Cambria"/>
          <w:sz w:val="22"/>
        </w:rPr>
        <w:t>is</w:t>
      </w:r>
      <w:r>
        <w:rPr>
          <w:rFonts w:ascii="Cambria" w:hAnsi="Cambria"/>
          <w:spacing w:val="-3"/>
          <w:sz w:val="22"/>
        </w:rPr>
        <w:t xml:space="preserve"> </w:t>
      </w:r>
      <w:r>
        <w:rPr>
          <w:rFonts w:ascii="Cambria" w:hAnsi="Cambria"/>
          <w:sz w:val="22"/>
        </w:rPr>
        <w:t>potential</w:t>
      </w:r>
      <w:r>
        <w:rPr>
          <w:rFonts w:ascii="Cambria" w:hAnsi="Cambria"/>
          <w:spacing w:val="-3"/>
          <w:sz w:val="22"/>
        </w:rPr>
        <w:t xml:space="preserve"> </w:t>
      </w:r>
      <w:r>
        <w:rPr>
          <w:rFonts w:ascii="Cambria" w:hAnsi="Cambria"/>
          <w:sz w:val="22"/>
        </w:rPr>
        <w:t>contact</w:t>
      </w:r>
      <w:r>
        <w:rPr>
          <w:rFonts w:ascii="Cambria" w:hAnsi="Cambria"/>
          <w:spacing w:val="-3"/>
          <w:sz w:val="22"/>
        </w:rPr>
        <w:t xml:space="preserve"> </w:t>
      </w:r>
      <w:r>
        <w:rPr>
          <w:rFonts w:ascii="Cambria" w:hAnsi="Cambria"/>
          <w:sz w:val="22"/>
        </w:rPr>
        <w:t>with</w:t>
      </w:r>
      <w:r>
        <w:rPr>
          <w:rFonts w:ascii="Cambria" w:hAnsi="Cambria"/>
          <w:spacing w:val="-3"/>
          <w:sz w:val="22"/>
        </w:rPr>
        <w:t xml:space="preserve"> </w:t>
      </w:r>
      <w:r>
        <w:rPr>
          <w:rFonts w:ascii="Cambria" w:hAnsi="Cambria"/>
          <w:sz w:val="22"/>
        </w:rPr>
        <w:t>blood,</w:t>
      </w:r>
      <w:r>
        <w:rPr>
          <w:rFonts w:ascii="Cambria" w:hAnsi="Cambria"/>
          <w:spacing w:val="-3"/>
          <w:sz w:val="22"/>
        </w:rPr>
        <w:t xml:space="preserve"> </w:t>
      </w:r>
      <w:r>
        <w:rPr>
          <w:rFonts w:ascii="Cambria" w:hAnsi="Cambria"/>
          <w:sz w:val="22"/>
        </w:rPr>
        <w:t>body</w:t>
      </w:r>
      <w:r>
        <w:rPr>
          <w:rFonts w:ascii="Cambria" w:hAnsi="Cambria"/>
          <w:spacing w:val="-3"/>
          <w:sz w:val="22"/>
        </w:rPr>
        <w:t xml:space="preserve"> </w:t>
      </w:r>
      <w:r>
        <w:rPr>
          <w:rFonts w:ascii="Cambria" w:hAnsi="Cambria"/>
          <w:sz w:val="22"/>
        </w:rPr>
        <w:t>fluids,</w:t>
      </w:r>
      <w:r>
        <w:rPr>
          <w:rFonts w:ascii="Cambria" w:hAnsi="Cambria"/>
          <w:spacing w:val="-3"/>
          <w:sz w:val="22"/>
        </w:rPr>
        <w:t xml:space="preserve"> </w:t>
      </w:r>
      <w:r>
        <w:rPr>
          <w:rFonts w:ascii="Cambria" w:hAnsi="Cambria"/>
          <w:sz w:val="22"/>
        </w:rPr>
        <w:t>or soiled materials</w:t>
      </w:r>
    </w:p>
    <w:p w14:paraId="4BD3059B">
      <w:pPr>
        <w:pStyle w:val="9"/>
        <w:numPr>
          <w:ilvl w:val="1"/>
          <w:numId w:val="12"/>
        </w:numPr>
        <w:tabs>
          <w:tab w:val="left" w:pos="547"/>
          <w:tab w:val="left" w:pos="596"/>
        </w:tabs>
        <w:spacing w:before="2" w:after="0" w:line="276" w:lineRule="auto"/>
        <w:ind w:left="547" w:right="2027" w:hanging="188"/>
        <w:jc w:val="left"/>
        <w:rPr>
          <w:rFonts w:ascii="Cambria" w:hAnsi="Cambria"/>
          <w:sz w:val="22"/>
        </w:rPr>
      </w:pPr>
      <w:r>
        <w:rPr>
          <w:rFonts w:ascii="Cambria" w:hAnsi="Cambria"/>
          <w:sz w:val="22"/>
        </w:rPr>
        <w:t>Wear</w:t>
      </w:r>
      <w:r>
        <w:rPr>
          <w:rFonts w:ascii="Cambria" w:hAnsi="Cambria"/>
          <w:spacing w:val="40"/>
          <w:sz w:val="22"/>
        </w:rPr>
        <w:t xml:space="preserve"> </w:t>
      </w:r>
      <w:r>
        <w:rPr>
          <w:rFonts w:ascii="Cambria" w:hAnsi="Cambria"/>
          <w:sz w:val="22"/>
        </w:rPr>
        <w:t xml:space="preserve">face masks and gowns when required due to illness outbreaks or specific ISP </w:t>
      </w:r>
      <w:r>
        <w:rPr>
          <w:rFonts w:ascii="Cambria" w:hAnsi="Cambria"/>
          <w:spacing w:val="-2"/>
          <w:sz w:val="22"/>
        </w:rPr>
        <w:t>instructions</w:t>
      </w:r>
    </w:p>
    <w:p w14:paraId="109C3BE0">
      <w:pPr>
        <w:pStyle w:val="9"/>
        <w:numPr>
          <w:ilvl w:val="1"/>
          <w:numId w:val="12"/>
        </w:numPr>
        <w:tabs>
          <w:tab w:val="left" w:pos="594"/>
        </w:tabs>
        <w:spacing w:before="0" w:after="0" w:line="227" w:lineRule="exact"/>
        <w:ind w:left="594" w:right="0" w:hanging="235"/>
        <w:jc w:val="left"/>
        <w:rPr>
          <w:rFonts w:ascii="Cambria" w:hAnsi="Cambria"/>
          <w:sz w:val="22"/>
        </w:rPr>
      </w:pPr>
      <w:r>
        <w:rPr>
          <w:rFonts w:ascii="Cambria" w:hAnsi="Cambria"/>
          <w:sz w:val="22"/>
        </w:rPr>
        <w:t>Dispose</w:t>
      </w:r>
      <w:r>
        <w:rPr>
          <w:rFonts w:ascii="Cambria" w:hAnsi="Cambria"/>
          <w:spacing w:val="-5"/>
          <w:sz w:val="22"/>
        </w:rPr>
        <w:t xml:space="preserve"> </w:t>
      </w:r>
      <w:r>
        <w:rPr>
          <w:rFonts w:ascii="Cambria" w:hAnsi="Cambria"/>
          <w:sz w:val="22"/>
        </w:rPr>
        <w:t>of</w:t>
      </w:r>
      <w:r>
        <w:rPr>
          <w:rFonts w:ascii="Cambria" w:hAnsi="Cambria"/>
          <w:spacing w:val="-4"/>
          <w:sz w:val="22"/>
        </w:rPr>
        <w:t xml:space="preserve"> </w:t>
      </w:r>
      <w:r>
        <w:rPr>
          <w:rFonts w:ascii="Cambria" w:hAnsi="Cambria"/>
          <w:sz w:val="22"/>
        </w:rPr>
        <w:t>PPE</w:t>
      </w:r>
      <w:r>
        <w:rPr>
          <w:rFonts w:ascii="Cambria" w:hAnsi="Cambria"/>
          <w:spacing w:val="-5"/>
          <w:sz w:val="22"/>
        </w:rPr>
        <w:t xml:space="preserve"> </w:t>
      </w:r>
      <w:r>
        <w:rPr>
          <w:rFonts w:ascii="Cambria" w:hAnsi="Cambria"/>
          <w:sz w:val="22"/>
        </w:rPr>
        <w:t>properly</w:t>
      </w:r>
      <w:r>
        <w:rPr>
          <w:rFonts w:ascii="Cambria" w:hAnsi="Cambria"/>
          <w:spacing w:val="-4"/>
          <w:sz w:val="22"/>
        </w:rPr>
        <w:t xml:space="preserve"> </w:t>
      </w:r>
      <w:r>
        <w:rPr>
          <w:rFonts w:ascii="Cambria" w:hAnsi="Cambria"/>
          <w:sz w:val="22"/>
        </w:rPr>
        <w:t>in</w:t>
      </w:r>
      <w:r>
        <w:rPr>
          <w:rFonts w:ascii="Cambria" w:hAnsi="Cambria"/>
          <w:spacing w:val="-5"/>
          <w:sz w:val="22"/>
        </w:rPr>
        <w:t xml:space="preserve"> </w:t>
      </w:r>
      <w:r>
        <w:rPr>
          <w:rFonts w:ascii="Cambria" w:hAnsi="Cambria"/>
          <w:sz w:val="22"/>
        </w:rPr>
        <w:t>lined,</w:t>
      </w:r>
      <w:r>
        <w:rPr>
          <w:rFonts w:ascii="Cambria" w:hAnsi="Cambria"/>
          <w:spacing w:val="-4"/>
          <w:sz w:val="22"/>
        </w:rPr>
        <w:t xml:space="preserve"> </w:t>
      </w:r>
      <w:r>
        <w:rPr>
          <w:rFonts w:ascii="Cambria" w:hAnsi="Cambria"/>
          <w:sz w:val="22"/>
        </w:rPr>
        <w:t>covered</w:t>
      </w:r>
      <w:r>
        <w:rPr>
          <w:rFonts w:ascii="Cambria" w:hAnsi="Cambria"/>
          <w:spacing w:val="-5"/>
          <w:sz w:val="22"/>
        </w:rPr>
        <w:t xml:space="preserve"> </w:t>
      </w:r>
      <w:r>
        <w:rPr>
          <w:rFonts w:ascii="Cambria" w:hAnsi="Cambria"/>
          <w:sz w:val="22"/>
        </w:rPr>
        <w:t>trash</w:t>
      </w:r>
      <w:r>
        <w:rPr>
          <w:rFonts w:ascii="Cambria" w:hAnsi="Cambria"/>
          <w:spacing w:val="-4"/>
          <w:sz w:val="22"/>
        </w:rPr>
        <w:t xml:space="preserve"> </w:t>
      </w:r>
      <w:r>
        <w:rPr>
          <w:rFonts w:ascii="Cambria" w:hAnsi="Cambria"/>
          <w:spacing w:val="-2"/>
          <w:sz w:val="22"/>
        </w:rPr>
        <w:t>containers</w:t>
      </w:r>
    </w:p>
    <w:p w14:paraId="6CC6AA93">
      <w:pPr>
        <w:pStyle w:val="9"/>
        <w:numPr>
          <w:ilvl w:val="1"/>
          <w:numId w:val="12"/>
        </w:numPr>
        <w:tabs>
          <w:tab w:val="left" w:pos="595"/>
        </w:tabs>
        <w:spacing w:before="7" w:after="0" w:line="240" w:lineRule="auto"/>
        <w:ind w:left="595" w:right="0" w:hanging="236"/>
        <w:jc w:val="left"/>
        <w:rPr>
          <w:rFonts w:ascii="Cambria" w:hAnsi="Cambria"/>
          <w:sz w:val="22"/>
        </w:rPr>
      </w:pPr>
      <w:r>
        <w:rPr>
          <w:rFonts w:ascii="Cambria" w:hAnsi="Cambria"/>
          <w:sz w:val="22"/>
        </w:rPr>
        <w:t>Wash</w:t>
      </w:r>
      <w:r>
        <w:rPr>
          <w:rFonts w:ascii="Cambria" w:hAnsi="Cambria"/>
          <w:spacing w:val="-6"/>
          <w:sz w:val="22"/>
        </w:rPr>
        <w:t xml:space="preserve"> </w:t>
      </w:r>
      <w:r>
        <w:rPr>
          <w:rFonts w:ascii="Cambria" w:hAnsi="Cambria"/>
          <w:sz w:val="22"/>
        </w:rPr>
        <w:t>hands</w:t>
      </w:r>
      <w:r>
        <w:rPr>
          <w:rFonts w:ascii="Cambria" w:hAnsi="Cambria"/>
          <w:spacing w:val="-5"/>
          <w:sz w:val="22"/>
        </w:rPr>
        <w:t xml:space="preserve"> </w:t>
      </w:r>
      <w:r>
        <w:rPr>
          <w:rFonts w:ascii="Cambria" w:hAnsi="Cambria"/>
          <w:sz w:val="22"/>
        </w:rPr>
        <w:t>immediately</w:t>
      </w:r>
      <w:r>
        <w:rPr>
          <w:rFonts w:ascii="Cambria" w:hAnsi="Cambria"/>
          <w:spacing w:val="-5"/>
          <w:sz w:val="22"/>
        </w:rPr>
        <w:t xml:space="preserve"> </w:t>
      </w:r>
      <w:r>
        <w:rPr>
          <w:rFonts w:ascii="Cambria" w:hAnsi="Cambria"/>
          <w:sz w:val="22"/>
        </w:rPr>
        <w:t>after</w:t>
      </w:r>
      <w:r>
        <w:rPr>
          <w:rFonts w:ascii="Cambria" w:hAnsi="Cambria"/>
          <w:spacing w:val="-5"/>
          <w:sz w:val="22"/>
        </w:rPr>
        <w:t xml:space="preserve"> </w:t>
      </w:r>
      <w:r>
        <w:rPr>
          <w:rFonts w:ascii="Cambria" w:hAnsi="Cambria"/>
          <w:sz w:val="22"/>
        </w:rPr>
        <w:t>removing</w:t>
      </w:r>
      <w:r>
        <w:rPr>
          <w:rFonts w:ascii="Cambria" w:hAnsi="Cambria"/>
          <w:spacing w:val="-6"/>
          <w:sz w:val="22"/>
        </w:rPr>
        <w:t xml:space="preserve"> </w:t>
      </w:r>
      <w:r>
        <w:rPr>
          <w:rFonts w:ascii="Cambria" w:hAnsi="Cambria"/>
          <w:sz w:val="22"/>
        </w:rPr>
        <w:t>gloves</w:t>
      </w:r>
      <w:r>
        <w:rPr>
          <w:rFonts w:ascii="Cambria" w:hAnsi="Cambria"/>
          <w:spacing w:val="-5"/>
          <w:sz w:val="22"/>
        </w:rPr>
        <w:t xml:space="preserve"> </w:t>
      </w:r>
      <w:r>
        <w:rPr>
          <w:rFonts w:ascii="Cambria" w:hAnsi="Cambria"/>
          <w:sz w:val="22"/>
        </w:rPr>
        <w:t>or</w:t>
      </w:r>
      <w:r>
        <w:rPr>
          <w:rFonts w:ascii="Cambria" w:hAnsi="Cambria"/>
          <w:spacing w:val="-5"/>
          <w:sz w:val="22"/>
        </w:rPr>
        <w:t xml:space="preserve"> </w:t>
      </w:r>
      <w:r>
        <w:rPr>
          <w:rFonts w:ascii="Cambria" w:hAnsi="Cambria"/>
          <w:sz w:val="22"/>
        </w:rPr>
        <w:t>any</w:t>
      </w:r>
      <w:r>
        <w:rPr>
          <w:rFonts w:ascii="Cambria" w:hAnsi="Cambria"/>
          <w:spacing w:val="-5"/>
          <w:sz w:val="22"/>
        </w:rPr>
        <w:t xml:space="preserve"> PPE</w:t>
      </w:r>
    </w:p>
    <w:p w14:paraId="2AF546CD">
      <w:pPr>
        <w:pStyle w:val="7"/>
        <w:spacing w:before="38"/>
        <w:rPr>
          <w:rFonts w:ascii="Cambria"/>
          <w:sz w:val="22"/>
        </w:rPr>
      </w:pPr>
    </w:p>
    <w:p w14:paraId="678DADBF">
      <w:pPr>
        <w:pStyle w:val="3"/>
      </w:pPr>
      <w:r>
        <w:rPr>
          <w:rFonts w:ascii="Cambria" w:hAnsi="Cambria"/>
          <w:b w:val="0"/>
          <w:color w:val="4F81BD"/>
        </w:rPr>
        <w:t>▶</w:t>
      </w:r>
      <w:r>
        <w:rPr>
          <w:rFonts w:ascii="Cambria" w:hAnsi="Cambria"/>
          <w:b w:val="0"/>
          <w:color w:val="4F81BD"/>
          <w:spacing w:val="-6"/>
        </w:rPr>
        <w:t xml:space="preserve"> </w:t>
      </w:r>
      <w:r>
        <w:rPr>
          <w:color w:val="4F81BD"/>
        </w:rPr>
        <w:t>Cleaning</w:t>
      </w:r>
      <w:r>
        <w:rPr>
          <w:color w:val="4F81BD"/>
          <w:spacing w:val="-3"/>
        </w:rPr>
        <w:t xml:space="preserve"> </w:t>
      </w:r>
      <w:r>
        <w:rPr>
          <w:color w:val="4F81BD"/>
        </w:rPr>
        <w:t>&amp;</w:t>
      </w:r>
      <w:r>
        <w:rPr>
          <w:color w:val="4F81BD"/>
          <w:spacing w:val="-4"/>
        </w:rPr>
        <w:t xml:space="preserve"> </w:t>
      </w:r>
      <w:r>
        <w:rPr>
          <w:color w:val="4F81BD"/>
          <w:spacing w:val="-2"/>
        </w:rPr>
        <w:t>Disinfection</w:t>
      </w:r>
    </w:p>
    <w:p w14:paraId="561A7FED">
      <w:pPr>
        <w:pStyle w:val="9"/>
        <w:numPr>
          <w:ilvl w:val="1"/>
          <w:numId w:val="12"/>
        </w:numPr>
        <w:tabs>
          <w:tab w:val="left" w:pos="547"/>
          <w:tab w:val="left" w:pos="595"/>
        </w:tabs>
        <w:spacing w:before="52" w:after="0" w:line="247" w:lineRule="auto"/>
        <w:ind w:left="547" w:right="4127" w:hanging="188"/>
        <w:jc w:val="left"/>
        <w:rPr>
          <w:rFonts w:ascii="Cambria" w:hAnsi="Cambria"/>
          <w:sz w:val="22"/>
        </w:rPr>
      </w:pPr>
      <w:r>
        <w:rPr>
          <w:rFonts w:ascii="Cambria" w:hAnsi="Cambria"/>
          <w:sz w:val="22"/>
        </w:rPr>
        <w:t>Use</w:t>
      </w:r>
      <w:r>
        <w:rPr>
          <w:rFonts w:ascii="Cambria" w:hAnsi="Cambria"/>
          <w:spacing w:val="40"/>
          <w:sz w:val="22"/>
        </w:rPr>
        <w:t xml:space="preserve"> </w:t>
      </w:r>
      <w:r>
        <w:rPr>
          <w:rFonts w:ascii="Cambria" w:hAnsi="Cambria"/>
          <w:sz w:val="22"/>
        </w:rPr>
        <w:t xml:space="preserve">agency-approved disinfectants for cleaning surfaces and </w:t>
      </w:r>
      <w:r>
        <w:rPr>
          <w:rFonts w:ascii="Cambria" w:hAnsi="Cambria"/>
          <w:spacing w:val="-2"/>
          <w:sz w:val="22"/>
        </w:rPr>
        <w:t>equipment</w:t>
      </w:r>
    </w:p>
    <w:p w14:paraId="66527B26">
      <w:pPr>
        <w:pStyle w:val="9"/>
        <w:numPr>
          <w:ilvl w:val="1"/>
          <w:numId w:val="12"/>
        </w:numPr>
        <w:tabs>
          <w:tab w:val="left" w:pos="595"/>
        </w:tabs>
        <w:spacing w:before="0" w:after="0" w:line="256" w:lineRule="exact"/>
        <w:ind w:left="595" w:right="0" w:hanging="236"/>
        <w:jc w:val="left"/>
        <w:rPr>
          <w:rFonts w:ascii="Cambria" w:hAnsi="Cambria"/>
          <w:sz w:val="22"/>
        </w:rPr>
      </w:pPr>
      <w:r>
        <w:rPr>
          <w:rFonts w:ascii="Cambria" w:hAnsi="Cambria"/>
          <w:sz w:val="22"/>
        </w:rPr>
        <w:t>Disinfect</w:t>
      </w:r>
      <w:r>
        <w:rPr>
          <w:rFonts w:ascii="Cambria" w:hAnsi="Cambria"/>
          <w:spacing w:val="-3"/>
          <w:sz w:val="22"/>
        </w:rPr>
        <w:t xml:space="preserve"> </w:t>
      </w:r>
      <w:r>
        <w:rPr>
          <w:rFonts w:ascii="Cambria" w:hAnsi="Cambria"/>
          <w:sz w:val="22"/>
        </w:rPr>
        <w:t>shared</w:t>
      </w:r>
      <w:r>
        <w:rPr>
          <w:rFonts w:ascii="Cambria" w:hAnsi="Cambria"/>
          <w:spacing w:val="-3"/>
          <w:sz w:val="22"/>
        </w:rPr>
        <w:t xml:space="preserve"> </w:t>
      </w:r>
      <w:r>
        <w:rPr>
          <w:rFonts w:ascii="Cambria" w:hAnsi="Cambria"/>
          <w:sz w:val="22"/>
        </w:rPr>
        <w:t>items</w:t>
      </w:r>
      <w:r>
        <w:rPr>
          <w:rFonts w:ascii="Cambria" w:hAnsi="Cambria"/>
          <w:spacing w:val="-2"/>
          <w:sz w:val="22"/>
        </w:rPr>
        <w:t xml:space="preserve"> </w:t>
      </w:r>
      <w:r>
        <w:rPr>
          <w:rFonts w:ascii="Cambria" w:hAnsi="Cambria"/>
          <w:sz w:val="22"/>
        </w:rPr>
        <w:t>(e.g.,</w:t>
      </w:r>
      <w:r>
        <w:rPr>
          <w:rFonts w:ascii="Cambria" w:hAnsi="Cambria"/>
          <w:spacing w:val="-3"/>
          <w:sz w:val="22"/>
        </w:rPr>
        <w:t xml:space="preserve"> </w:t>
      </w:r>
      <w:r>
        <w:rPr>
          <w:rFonts w:ascii="Cambria" w:hAnsi="Cambria"/>
          <w:sz w:val="22"/>
        </w:rPr>
        <w:t>phones,</w:t>
      </w:r>
      <w:r>
        <w:rPr>
          <w:rFonts w:ascii="Cambria" w:hAnsi="Cambria"/>
          <w:spacing w:val="-3"/>
          <w:sz w:val="22"/>
        </w:rPr>
        <w:t xml:space="preserve"> </w:t>
      </w:r>
      <w:r>
        <w:rPr>
          <w:rFonts w:ascii="Cambria" w:hAnsi="Cambria"/>
          <w:sz w:val="22"/>
        </w:rPr>
        <w:t>remote</w:t>
      </w:r>
      <w:r>
        <w:rPr>
          <w:rFonts w:ascii="Cambria" w:hAnsi="Cambria"/>
          <w:spacing w:val="-2"/>
          <w:sz w:val="22"/>
        </w:rPr>
        <w:t xml:space="preserve"> </w:t>
      </w:r>
      <w:r>
        <w:rPr>
          <w:rFonts w:ascii="Cambria" w:hAnsi="Cambria"/>
          <w:sz w:val="22"/>
        </w:rPr>
        <w:t>controls)</w:t>
      </w:r>
      <w:r>
        <w:rPr>
          <w:rFonts w:ascii="Cambria" w:hAnsi="Cambria"/>
          <w:spacing w:val="-3"/>
          <w:sz w:val="22"/>
        </w:rPr>
        <w:t xml:space="preserve"> </w:t>
      </w:r>
      <w:r>
        <w:rPr>
          <w:rFonts w:ascii="Cambria" w:hAnsi="Cambria"/>
          <w:sz w:val="22"/>
        </w:rPr>
        <w:t>between</w:t>
      </w:r>
      <w:r>
        <w:rPr>
          <w:rFonts w:ascii="Cambria" w:hAnsi="Cambria"/>
          <w:spacing w:val="-2"/>
          <w:sz w:val="22"/>
        </w:rPr>
        <w:t xml:space="preserve"> </w:t>
      </w:r>
      <w:r>
        <w:rPr>
          <w:rFonts w:ascii="Cambria" w:hAnsi="Cambria"/>
          <w:spacing w:val="-4"/>
          <w:sz w:val="22"/>
        </w:rPr>
        <w:t>uses</w:t>
      </w:r>
    </w:p>
    <w:p w14:paraId="162001CF">
      <w:pPr>
        <w:pStyle w:val="9"/>
        <w:numPr>
          <w:ilvl w:val="1"/>
          <w:numId w:val="12"/>
        </w:numPr>
        <w:tabs>
          <w:tab w:val="left" w:pos="595"/>
        </w:tabs>
        <w:spacing w:before="7" w:after="0" w:line="240" w:lineRule="auto"/>
        <w:ind w:left="595" w:right="0" w:hanging="236"/>
        <w:jc w:val="left"/>
        <w:rPr>
          <w:rFonts w:ascii="Cambria" w:hAnsi="Cambria"/>
          <w:sz w:val="22"/>
        </w:rPr>
      </w:pPr>
      <w:r>
        <w:rPr>
          <w:rFonts w:ascii="Cambria" w:hAnsi="Cambria"/>
          <w:sz w:val="22"/>
        </w:rPr>
        <w:t>Clean</w:t>
      </w:r>
      <w:r>
        <w:rPr>
          <w:rFonts w:ascii="Cambria" w:hAnsi="Cambria"/>
          <w:spacing w:val="-4"/>
          <w:sz w:val="22"/>
        </w:rPr>
        <w:t xml:space="preserve"> </w:t>
      </w:r>
      <w:r>
        <w:rPr>
          <w:rFonts w:ascii="Cambria" w:hAnsi="Cambria"/>
          <w:sz w:val="22"/>
        </w:rPr>
        <w:t>bathrooms</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kitchens</w:t>
      </w:r>
      <w:r>
        <w:rPr>
          <w:rFonts w:ascii="Cambria" w:hAnsi="Cambria"/>
          <w:spacing w:val="-2"/>
          <w:sz w:val="22"/>
        </w:rPr>
        <w:t xml:space="preserve"> </w:t>
      </w:r>
      <w:r>
        <w:rPr>
          <w:rFonts w:ascii="Cambria" w:hAnsi="Cambria"/>
          <w:sz w:val="22"/>
        </w:rPr>
        <w:t>daily</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after</w:t>
      </w:r>
      <w:r>
        <w:rPr>
          <w:rFonts w:ascii="Cambria" w:hAnsi="Cambria"/>
          <w:spacing w:val="-1"/>
          <w:sz w:val="22"/>
        </w:rPr>
        <w:t xml:space="preserve"> </w:t>
      </w:r>
      <w:r>
        <w:rPr>
          <w:rFonts w:ascii="Cambria" w:hAnsi="Cambria"/>
          <w:spacing w:val="-2"/>
          <w:sz w:val="22"/>
        </w:rPr>
        <w:t>soiling</w:t>
      </w:r>
    </w:p>
    <w:p w14:paraId="030BCC23">
      <w:pPr>
        <w:pStyle w:val="9"/>
        <w:numPr>
          <w:ilvl w:val="1"/>
          <w:numId w:val="12"/>
        </w:numPr>
        <w:tabs>
          <w:tab w:val="left" w:pos="594"/>
        </w:tabs>
        <w:spacing w:before="7" w:after="0" w:line="240" w:lineRule="auto"/>
        <w:ind w:left="594" w:right="0" w:hanging="235"/>
        <w:jc w:val="left"/>
        <w:rPr>
          <w:rFonts w:ascii="Cambria" w:hAnsi="Cambria"/>
          <w:sz w:val="22"/>
        </w:rPr>
      </w:pPr>
      <w:r>
        <w:rPr>
          <w:rFonts w:ascii="Cambria" w:hAnsi="Cambria"/>
          <w:sz w:val="22"/>
        </w:rPr>
        <w:t>Follow</w:t>
      </w:r>
      <w:r>
        <w:rPr>
          <w:rFonts w:ascii="Cambria" w:hAnsi="Cambria"/>
          <w:spacing w:val="-7"/>
          <w:sz w:val="22"/>
        </w:rPr>
        <w:t xml:space="preserve"> </w:t>
      </w:r>
      <w:r>
        <w:rPr>
          <w:rFonts w:ascii="Cambria" w:hAnsi="Cambria"/>
          <w:sz w:val="22"/>
        </w:rPr>
        <w:t>any</w:t>
      </w:r>
      <w:r>
        <w:rPr>
          <w:rFonts w:ascii="Cambria" w:hAnsi="Cambria"/>
          <w:spacing w:val="-5"/>
          <w:sz w:val="22"/>
        </w:rPr>
        <w:t xml:space="preserve"> </w:t>
      </w:r>
      <w:r>
        <w:rPr>
          <w:rFonts w:ascii="Cambria" w:hAnsi="Cambria"/>
          <w:sz w:val="22"/>
        </w:rPr>
        <w:t>enhanced</w:t>
      </w:r>
      <w:r>
        <w:rPr>
          <w:rFonts w:ascii="Cambria" w:hAnsi="Cambria"/>
          <w:spacing w:val="-5"/>
          <w:sz w:val="22"/>
        </w:rPr>
        <w:t xml:space="preserve"> </w:t>
      </w:r>
      <w:r>
        <w:rPr>
          <w:rFonts w:ascii="Cambria" w:hAnsi="Cambria"/>
          <w:sz w:val="22"/>
        </w:rPr>
        <w:t>cleaning</w:t>
      </w:r>
      <w:r>
        <w:rPr>
          <w:rFonts w:ascii="Cambria" w:hAnsi="Cambria"/>
          <w:spacing w:val="-5"/>
          <w:sz w:val="22"/>
        </w:rPr>
        <w:t xml:space="preserve"> </w:t>
      </w:r>
      <w:r>
        <w:rPr>
          <w:rFonts w:ascii="Cambria" w:hAnsi="Cambria"/>
          <w:sz w:val="22"/>
        </w:rPr>
        <w:t>protocols</w:t>
      </w:r>
      <w:r>
        <w:rPr>
          <w:rFonts w:ascii="Cambria" w:hAnsi="Cambria"/>
          <w:spacing w:val="-5"/>
          <w:sz w:val="22"/>
        </w:rPr>
        <w:t xml:space="preserve"> </w:t>
      </w:r>
      <w:r>
        <w:rPr>
          <w:rFonts w:ascii="Cambria" w:hAnsi="Cambria"/>
          <w:sz w:val="22"/>
        </w:rPr>
        <w:t>during</w:t>
      </w:r>
      <w:r>
        <w:rPr>
          <w:rFonts w:ascii="Cambria" w:hAnsi="Cambria"/>
          <w:spacing w:val="-5"/>
          <w:sz w:val="22"/>
        </w:rPr>
        <w:t xml:space="preserve"> </w:t>
      </w:r>
      <w:r>
        <w:rPr>
          <w:rFonts w:ascii="Cambria" w:hAnsi="Cambria"/>
          <w:sz w:val="22"/>
        </w:rPr>
        <w:t>illness</w:t>
      </w:r>
      <w:r>
        <w:rPr>
          <w:rFonts w:ascii="Cambria" w:hAnsi="Cambria"/>
          <w:spacing w:val="-4"/>
          <w:sz w:val="22"/>
        </w:rPr>
        <w:t xml:space="preserve"> </w:t>
      </w:r>
      <w:r>
        <w:rPr>
          <w:rFonts w:ascii="Cambria" w:hAnsi="Cambria"/>
          <w:spacing w:val="-2"/>
          <w:sz w:val="22"/>
        </w:rPr>
        <w:t>outbreaks</w:t>
      </w:r>
    </w:p>
    <w:p w14:paraId="44F4F6E8">
      <w:pPr>
        <w:pStyle w:val="9"/>
        <w:spacing w:after="0" w:line="240" w:lineRule="auto"/>
        <w:jc w:val="left"/>
        <w:rPr>
          <w:rFonts w:ascii="Cambria" w:hAnsi="Cambria"/>
          <w:sz w:val="22"/>
        </w:rPr>
        <w:sectPr>
          <w:pgSz w:w="12240" w:h="15840"/>
          <w:pgMar w:top="1820" w:right="360" w:bottom="720" w:left="1440" w:header="0" w:footer="523" w:gutter="0"/>
          <w:cols w:space="720" w:num="1"/>
        </w:sectPr>
      </w:pPr>
    </w:p>
    <w:p w14:paraId="68710850">
      <w:pPr>
        <w:pStyle w:val="3"/>
        <w:spacing w:before="80"/>
      </w:pPr>
      <w:r>
        <w:rPr>
          <w:rFonts w:ascii="Cambria" w:hAnsi="Cambria"/>
          <w:b w:val="0"/>
          <w:color w:val="4F81BD"/>
        </w:rPr>
        <w:t>▶</w:t>
      </w:r>
      <w:r>
        <w:rPr>
          <w:rFonts w:ascii="Cambria" w:hAnsi="Cambria"/>
          <w:b w:val="0"/>
          <w:color w:val="4F81BD"/>
          <w:spacing w:val="-7"/>
        </w:rPr>
        <w:t xml:space="preserve"> </w:t>
      </w:r>
      <w:r>
        <w:rPr>
          <w:color w:val="4F81BD"/>
        </w:rPr>
        <w:t>Exposure</w:t>
      </w:r>
      <w:r>
        <w:rPr>
          <w:color w:val="4F81BD"/>
          <w:spacing w:val="-5"/>
        </w:rPr>
        <w:t xml:space="preserve"> </w:t>
      </w:r>
      <w:r>
        <w:rPr>
          <w:color w:val="4F81BD"/>
        </w:rPr>
        <w:t>to</w:t>
      </w:r>
      <w:r>
        <w:rPr>
          <w:color w:val="4F81BD"/>
          <w:spacing w:val="-5"/>
        </w:rPr>
        <w:t xml:space="preserve"> </w:t>
      </w:r>
      <w:r>
        <w:rPr>
          <w:color w:val="4F81BD"/>
        </w:rPr>
        <w:t>Blood</w:t>
      </w:r>
      <w:r>
        <w:rPr>
          <w:color w:val="4F81BD"/>
          <w:spacing w:val="-5"/>
        </w:rPr>
        <w:t xml:space="preserve"> </w:t>
      </w:r>
      <w:r>
        <w:rPr>
          <w:color w:val="4F81BD"/>
        </w:rPr>
        <w:t>or</w:t>
      </w:r>
      <w:r>
        <w:rPr>
          <w:color w:val="4F81BD"/>
          <w:spacing w:val="-4"/>
        </w:rPr>
        <w:t xml:space="preserve"> </w:t>
      </w:r>
      <w:r>
        <w:rPr>
          <w:color w:val="4F81BD"/>
        </w:rPr>
        <w:t>Bodily</w:t>
      </w:r>
      <w:r>
        <w:rPr>
          <w:color w:val="4F81BD"/>
          <w:spacing w:val="-5"/>
        </w:rPr>
        <w:t xml:space="preserve"> </w:t>
      </w:r>
      <w:r>
        <w:rPr>
          <w:color w:val="4F81BD"/>
          <w:spacing w:val="-2"/>
        </w:rPr>
        <w:t>Fluids</w:t>
      </w:r>
    </w:p>
    <w:p w14:paraId="192B9A2E">
      <w:pPr>
        <w:spacing w:before="48"/>
        <w:ind w:left="360" w:right="0" w:firstLine="0"/>
        <w:jc w:val="left"/>
        <w:rPr>
          <w:rFonts w:ascii="Cambria"/>
          <w:sz w:val="22"/>
        </w:rPr>
      </w:pPr>
      <w:r>
        <w:rPr>
          <w:rFonts w:ascii="Cambria"/>
          <w:sz w:val="22"/>
        </w:rPr>
        <w:t>If</w:t>
      </w:r>
      <w:r>
        <w:rPr>
          <w:rFonts w:ascii="Cambria"/>
          <w:spacing w:val="-2"/>
          <w:sz w:val="22"/>
        </w:rPr>
        <w:t xml:space="preserve"> </w:t>
      </w:r>
      <w:r>
        <w:rPr>
          <w:rFonts w:ascii="Cambria"/>
          <w:sz w:val="22"/>
        </w:rPr>
        <w:t>exposed</w:t>
      </w:r>
      <w:r>
        <w:rPr>
          <w:rFonts w:ascii="Cambria"/>
          <w:spacing w:val="-2"/>
          <w:sz w:val="22"/>
        </w:rPr>
        <w:t xml:space="preserve"> </w:t>
      </w:r>
      <w:r>
        <w:rPr>
          <w:rFonts w:ascii="Cambria"/>
          <w:sz w:val="22"/>
        </w:rPr>
        <w:t>to</w:t>
      </w:r>
      <w:r>
        <w:rPr>
          <w:rFonts w:ascii="Cambria"/>
          <w:spacing w:val="-1"/>
          <w:sz w:val="22"/>
        </w:rPr>
        <w:t xml:space="preserve"> </w:t>
      </w:r>
      <w:r>
        <w:rPr>
          <w:rFonts w:ascii="Cambria"/>
          <w:sz w:val="22"/>
        </w:rPr>
        <w:t>blood</w:t>
      </w:r>
      <w:r>
        <w:rPr>
          <w:rFonts w:ascii="Cambria"/>
          <w:spacing w:val="-2"/>
          <w:sz w:val="22"/>
        </w:rPr>
        <w:t xml:space="preserve"> </w:t>
      </w:r>
      <w:r>
        <w:rPr>
          <w:rFonts w:ascii="Cambria"/>
          <w:sz w:val="22"/>
        </w:rPr>
        <w:t>or</w:t>
      </w:r>
      <w:r>
        <w:rPr>
          <w:rFonts w:ascii="Cambria"/>
          <w:spacing w:val="-2"/>
          <w:sz w:val="22"/>
        </w:rPr>
        <w:t xml:space="preserve"> </w:t>
      </w:r>
      <w:r>
        <w:rPr>
          <w:rFonts w:ascii="Cambria"/>
          <w:sz w:val="22"/>
        </w:rPr>
        <w:t>body</w:t>
      </w:r>
      <w:r>
        <w:rPr>
          <w:rFonts w:ascii="Cambria"/>
          <w:spacing w:val="-1"/>
          <w:sz w:val="22"/>
        </w:rPr>
        <w:t xml:space="preserve"> </w:t>
      </w:r>
      <w:r>
        <w:rPr>
          <w:rFonts w:ascii="Cambria"/>
          <w:spacing w:val="-2"/>
          <w:sz w:val="22"/>
        </w:rPr>
        <w:t>fluids:</w:t>
      </w:r>
    </w:p>
    <w:p w14:paraId="4BE8C6E1">
      <w:pPr>
        <w:pStyle w:val="9"/>
        <w:numPr>
          <w:ilvl w:val="0"/>
          <w:numId w:val="13"/>
        </w:numPr>
        <w:tabs>
          <w:tab w:val="left" w:pos="684"/>
        </w:tabs>
        <w:spacing w:before="40" w:after="0" w:line="240" w:lineRule="auto"/>
        <w:ind w:left="684" w:right="0" w:hanging="324"/>
        <w:jc w:val="left"/>
        <w:rPr>
          <w:rFonts w:ascii="Cambria"/>
          <w:sz w:val="22"/>
        </w:rPr>
      </w:pPr>
      <w:r>
        <w:rPr>
          <w:rFonts w:ascii="Cambria"/>
          <w:sz w:val="22"/>
        </w:rPr>
        <w:t>Wash</w:t>
      </w:r>
      <w:r>
        <w:rPr>
          <w:rFonts w:ascii="Cambria"/>
          <w:spacing w:val="-4"/>
          <w:sz w:val="22"/>
        </w:rPr>
        <w:t xml:space="preserve"> </w:t>
      </w:r>
      <w:r>
        <w:rPr>
          <w:rFonts w:ascii="Cambria"/>
          <w:sz w:val="22"/>
        </w:rPr>
        <w:t>the</w:t>
      </w:r>
      <w:r>
        <w:rPr>
          <w:rFonts w:ascii="Cambria"/>
          <w:spacing w:val="-3"/>
          <w:sz w:val="22"/>
        </w:rPr>
        <w:t xml:space="preserve"> </w:t>
      </w:r>
      <w:r>
        <w:rPr>
          <w:rFonts w:ascii="Cambria"/>
          <w:sz w:val="22"/>
        </w:rPr>
        <w:t>affected</w:t>
      </w:r>
      <w:r>
        <w:rPr>
          <w:rFonts w:ascii="Cambria"/>
          <w:spacing w:val="-3"/>
          <w:sz w:val="22"/>
        </w:rPr>
        <w:t xml:space="preserve"> </w:t>
      </w:r>
      <w:r>
        <w:rPr>
          <w:rFonts w:ascii="Cambria"/>
          <w:sz w:val="22"/>
        </w:rPr>
        <w:t>area</w:t>
      </w:r>
      <w:r>
        <w:rPr>
          <w:rFonts w:ascii="Cambria"/>
          <w:spacing w:val="-3"/>
          <w:sz w:val="22"/>
        </w:rPr>
        <w:t xml:space="preserve"> </w:t>
      </w:r>
      <w:r>
        <w:rPr>
          <w:rFonts w:ascii="Cambria"/>
          <w:sz w:val="22"/>
        </w:rPr>
        <w:t>immediately</w:t>
      </w:r>
      <w:r>
        <w:rPr>
          <w:rFonts w:ascii="Cambria"/>
          <w:spacing w:val="-4"/>
          <w:sz w:val="22"/>
        </w:rPr>
        <w:t xml:space="preserve"> </w:t>
      </w:r>
      <w:r>
        <w:rPr>
          <w:rFonts w:ascii="Cambria"/>
          <w:sz w:val="22"/>
        </w:rPr>
        <w:t>with</w:t>
      </w:r>
      <w:r>
        <w:rPr>
          <w:rFonts w:ascii="Cambria"/>
          <w:spacing w:val="-3"/>
          <w:sz w:val="22"/>
        </w:rPr>
        <w:t xml:space="preserve"> </w:t>
      </w:r>
      <w:r>
        <w:rPr>
          <w:rFonts w:ascii="Cambria"/>
          <w:sz w:val="22"/>
        </w:rPr>
        <w:t>soap</w:t>
      </w:r>
      <w:r>
        <w:rPr>
          <w:rFonts w:ascii="Cambria"/>
          <w:spacing w:val="-3"/>
          <w:sz w:val="22"/>
        </w:rPr>
        <w:t xml:space="preserve"> </w:t>
      </w:r>
      <w:r>
        <w:rPr>
          <w:rFonts w:ascii="Cambria"/>
          <w:sz w:val="22"/>
        </w:rPr>
        <w:t>and</w:t>
      </w:r>
      <w:r>
        <w:rPr>
          <w:rFonts w:ascii="Cambria"/>
          <w:spacing w:val="-3"/>
          <w:sz w:val="22"/>
        </w:rPr>
        <w:t xml:space="preserve"> </w:t>
      </w:r>
      <w:r>
        <w:rPr>
          <w:rFonts w:ascii="Cambria"/>
          <w:spacing w:val="-2"/>
          <w:sz w:val="22"/>
        </w:rPr>
        <w:t>water</w:t>
      </w:r>
    </w:p>
    <w:p w14:paraId="4EEE848D">
      <w:pPr>
        <w:pStyle w:val="9"/>
        <w:numPr>
          <w:ilvl w:val="0"/>
          <w:numId w:val="13"/>
        </w:numPr>
        <w:tabs>
          <w:tab w:val="left" w:pos="685"/>
        </w:tabs>
        <w:spacing w:before="7" w:after="0" w:line="240" w:lineRule="auto"/>
        <w:ind w:left="685" w:right="0" w:hanging="325"/>
        <w:jc w:val="left"/>
        <w:rPr>
          <w:rFonts w:ascii="Cambria"/>
          <w:sz w:val="22"/>
        </w:rPr>
      </w:pPr>
      <w:r>
        <w:rPr>
          <w:rFonts w:ascii="Cambria"/>
          <w:sz w:val="22"/>
        </w:rPr>
        <w:t>Flush</w:t>
      </w:r>
      <w:r>
        <w:rPr>
          <w:rFonts w:ascii="Cambria"/>
          <w:spacing w:val="6"/>
          <w:sz w:val="22"/>
        </w:rPr>
        <w:t xml:space="preserve"> </w:t>
      </w:r>
      <w:r>
        <w:rPr>
          <w:rFonts w:ascii="Cambria"/>
          <w:sz w:val="22"/>
        </w:rPr>
        <w:t>mucous</w:t>
      </w:r>
      <w:r>
        <w:rPr>
          <w:rFonts w:ascii="Cambria"/>
          <w:spacing w:val="6"/>
          <w:sz w:val="22"/>
        </w:rPr>
        <w:t xml:space="preserve"> </w:t>
      </w:r>
      <w:r>
        <w:rPr>
          <w:rFonts w:ascii="Cambria"/>
          <w:sz w:val="22"/>
        </w:rPr>
        <w:t>membranes</w:t>
      </w:r>
      <w:r>
        <w:rPr>
          <w:rFonts w:ascii="Cambria"/>
          <w:spacing w:val="6"/>
          <w:sz w:val="22"/>
        </w:rPr>
        <w:t xml:space="preserve"> </w:t>
      </w:r>
      <w:r>
        <w:rPr>
          <w:rFonts w:ascii="Cambria"/>
          <w:sz w:val="22"/>
        </w:rPr>
        <w:t>with</w:t>
      </w:r>
      <w:r>
        <w:rPr>
          <w:rFonts w:ascii="Cambria"/>
          <w:spacing w:val="6"/>
          <w:sz w:val="22"/>
        </w:rPr>
        <w:t xml:space="preserve"> </w:t>
      </w:r>
      <w:r>
        <w:rPr>
          <w:rFonts w:ascii="Cambria"/>
          <w:sz w:val="22"/>
        </w:rPr>
        <w:t>clean</w:t>
      </w:r>
      <w:r>
        <w:rPr>
          <w:rFonts w:ascii="Cambria"/>
          <w:spacing w:val="6"/>
          <w:sz w:val="22"/>
        </w:rPr>
        <w:t xml:space="preserve"> </w:t>
      </w:r>
      <w:r>
        <w:rPr>
          <w:rFonts w:ascii="Cambria"/>
          <w:spacing w:val="-4"/>
          <w:sz w:val="22"/>
        </w:rPr>
        <w:t>water</w:t>
      </w:r>
    </w:p>
    <w:p w14:paraId="02A26EEF">
      <w:pPr>
        <w:pStyle w:val="9"/>
        <w:numPr>
          <w:ilvl w:val="0"/>
          <w:numId w:val="13"/>
        </w:numPr>
        <w:tabs>
          <w:tab w:val="left" w:pos="684"/>
        </w:tabs>
        <w:spacing w:before="7" w:after="0" w:line="240" w:lineRule="auto"/>
        <w:ind w:left="684" w:right="0" w:hanging="324"/>
        <w:jc w:val="left"/>
        <w:rPr>
          <w:rFonts w:ascii="Cambria"/>
          <w:sz w:val="22"/>
        </w:rPr>
      </w:pPr>
      <w:r>
        <w:rPr>
          <w:rFonts w:ascii="Cambria"/>
          <w:sz w:val="22"/>
        </w:rPr>
        <w:t>Report</w:t>
      </w:r>
      <w:r>
        <w:rPr>
          <w:rFonts w:ascii="Cambria"/>
          <w:spacing w:val="-3"/>
          <w:sz w:val="22"/>
        </w:rPr>
        <w:t xml:space="preserve"> </w:t>
      </w:r>
      <w:r>
        <w:rPr>
          <w:rFonts w:ascii="Cambria"/>
          <w:sz w:val="22"/>
        </w:rPr>
        <w:t>exposure</w:t>
      </w:r>
      <w:r>
        <w:rPr>
          <w:rFonts w:ascii="Cambria"/>
          <w:spacing w:val="-3"/>
          <w:sz w:val="22"/>
        </w:rPr>
        <w:t xml:space="preserve"> </w:t>
      </w:r>
      <w:r>
        <w:rPr>
          <w:rFonts w:ascii="Cambria"/>
          <w:sz w:val="22"/>
        </w:rPr>
        <w:t>to</w:t>
      </w:r>
      <w:r>
        <w:rPr>
          <w:rFonts w:ascii="Cambria"/>
          <w:spacing w:val="-2"/>
          <w:sz w:val="22"/>
        </w:rPr>
        <w:t xml:space="preserve"> </w:t>
      </w:r>
      <w:r>
        <w:rPr>
          <w:rFonts w:ascii="Cambria"/>
          <w:sz w:val="22"/>
        </w:rPr>
        <w:t>a</w:t>
      </w:r>
      <w:r>
        <w:rPr>
          <w:rFonts w:ascii="Cambria"/>
          <w:spacing w:val="-3"/>
          <w:sz w:val="22"/>
        </w:rPr>
        <w:t xml:space="preserve"> </w:t>
      </w:r>
      <w:r>
        <w:rPr>
          <w:rFonts w:ascii="Cambria"/>
          <w:sz w:val="22"/>
        </w:rPr>
        <w:t>supervisor</w:t>
      </w:r>
      <w:r>
        <w:rPr>
          <w:rFonts w:ascii="Cambria"/>
          <w:spacing w:val="-2"/>
          <w:sz w:val="22"/>
        </w:rPr>
        <w:t xml:space="preserve"> immediately</w:t>
      </w:r>
    </w:p>
    <w:p w14:paraId="46730729">
      <w:pPr>
        <w:pStyle w:val="9"/>
        <w:numPr>
          <w:ilvl w:val="0"/>
          <w:numId w:val="13"/>
        </w:numPr>
        <w:tabs>
          <w:tab w:val="left" w:pos="684"/>
        </w:tabs>
        <w:spacing w:before="7" w:after="0" w:line="240" w:lineRule="auto"/>
        <w:ind w:left="684" w:right="0" w:hanging="324"/>
        <w:jc w:val="left"/>
        <w:rPr>
          <w:rFonts w:ascii="Cambria"/>
          <w:sz w:val="22"/>
        </w:rPr>
      </w:pPr>
      <w:r>
        <w:rPr>
          <w:rFonts w:ascii="Cambria"/>
          <w:sz w:val="22"/>
        </w:rPr>
        <w:t>Complete</w:t>
      </w:r>
      <w:r>
        <w:rPr>
          <w:rFonts w:ascii="Cambria"/>
          <w:spacing w:val="-2"/>
          <w:sz w:val="22"/>
        </w:rPr>
        <w:t xml:space="preserve"> </w:t>
      </w:r>
      <w:r>
        <w:rPr>
          <w:rFonts w:ascii="Cambria"/>
          <w:sz w:val="22"/>
        </w:rPr>
        <w:t>an</w:t>
      </w:r>
      <w:r>
        <w:rPr>
          <w:rFonts w:ascii="Cambria"/>
          <w:spacing w:val="-1"/>
          <w:sz w:val="22"/>
        </w:rPr>
        <w:t xml:space="preserve"> </w:t>
      </w:r>
      <w:r>
        <w:rPr>
          <w:rFonts w:ascii="Cambria"/>
          <w:sz w:val="22"/>
        </w:rPr>
        <w:t>incident</w:t>
      </w:r>
      <w:r>
        <w:rPr>
          <w:rFonts w:ascii="Cambria"/>
          <w:spacing w:val="-1"/>
          <w:sz w:val="22"/>
        </w:rPr>
        <w:t xml:space="preserve"> </w:t>
      </w:r>
      <w:r>
        <w:rPr>
          <w:rFonts w:ascii="Cambria"/>
          <w:sz w:val="22"/>
        </w:rPr>
        <w:t>report</w:t>
      </w:r>
      <w:r>
        <w:rPr>
          <w:rFonts w:ascii="Cambria"/>
          <w:spacing w:val="-2"/>
          <w:sz w:val="22"/>
        </w:rPr>
        <w:t xml:space="preserve"> </w:t>
      </w:r>
      <w:r>
        <w:rPr>
          <w:rFonts w:ascii="Cambria"/>
          <w:sz w:val="22"/>
        </w:rPr>
        <w:t>and</w:t>
      </w:r>
      <w:r>
        <w:rPr>
          <w:rFonts w:ascii="Cambria"/>
          <w:spacing w:val="-1"/>
          <w:sz w:val="22"/>
        </w:rPr>
        <w:t xml:space="preserve"> </w:t>
      </w:r>
      <w:r>
        <w:rPr>
          <w:rFonts w:ascii="Cambria"/>
          <w:sz w:val="22"/>
        </w:rPr>
        <w:t>seek</w:t>
      </w:r>
      <w:r>
        <w:rPr>
          <w:rFonts w:ascii="Cambria"/>
          <w:spacing w:val="-1"/>
          <w:sz w:val="22"/>
        </w:rPr>
        <w:t xml:space="preserve"> </w:t>
      </w:r>
      <w:r>
        <w:rPr>
          <w:rFonts w:ascii="Cambria"/>
          <w:sz w:val="22"/>
        </w:rPr>
        <w:t>medical</w:t>
      </w:r>
      <w:r>
        <w:rPr>
          <w:rFonts w:ascii="Cambria"/>
          <w:spacing w:val="-2"/>
          <w:sz w:val="22"/>
        </w:rPr>
        <w:t xml:space="preserve"> </w:t>
      </w:r>
      <w:r>
        <w:rPr>
          <w:rFonts w:ascii="Cambria"/>
          <w:sz w:val="22"/>
        </w:rPr>
        <w:t>evaluation</w:t>
      </w:r>
      <w:r>
        <w:rPr>
          <w:rFonts w:ascii="Cambria"/>
          <w:spacing w:val="-1"/>
          <w:sz w:val="22"/>
        </w:rPr>
        <w:t xml:space="preserve"> </w:t>
      </w:r>
      <w:r>
        <w:rPr>
          <w:rFonts w:ascii="Cambria"/>
          <w:sz w:val="22"/>
        </w:rPr>
        <w:t>if</w:t>
      </w:r>
      <w:r>
        <w:rPr>
          <w:rFonts w:ascii="Cambria"/>
          <w:spacing w:val="-1"/>
          <w:sz w:val="22"/>
        </w:rPr>
        <w:t xml:space="preserve"> </w:t>
      </w:r>
      <w:r>
        <w:rPr>
          <w:rFonts w:ascii="Cambria"/>
          <w:spacing w:val="-2"/>
          <w:sz w:val="22"/>
        </w:rPr>
        <w:t>necessary</w:t>
      </w:r>
    </w:p>
    <w:p w14:paraId="622494D0">
      <w:pPr>
        <w:pStyle w:val="7"/>
        <w:spacing w:before="73"/>
        <w:rPr>
          <w:rFonts w:ascii="Cambria"/>
          <w:sz w:val="22"/>
        </w:rPr>
      </w:pPr>
    </w:p>
    <w:p w14:paraId="4093CE55">
      <w:pPr>
        <w:pStyle w:val="3"/>
      </w:pPr>
      <w:r>
        <w:rPr>
          <w:rFonts w:ascii="Cambria" w:hAnsi="Cambria"/>
          <w:b w:val="0"/>
          <w:color w:val="4F81BD"/>
        </w:rPr>
        <w:t>▶</w:t>
      </w:r>
      <w:r>
        <w:rPr>
          <w:rFonts w:ascii="Cambria" w:hAnsi="Cambria"/>
          <w:b w:val="0"/>
          <w:color w:val="4F81BD"/>
          <w:spacing w:val="-10"/>
        </w:rPr>
        <w:t xml:space="preserve"> </w:t>
      </w:r>
      <w:r>
        <w:rPr>
          <w:color w:val="4F81BD"/>
        </w:rPr>
        <w:t>Handling</w:t>
      </w:r>
      <w:r>
        <w:rPr>
          <w:color w:val="4F81BD"/>
          <w:spacing w:val="-9"/>
        </w:rPr>
        <w:t xml:space="preserve"> </w:t>
      </w:r>
      <w:r>
        <w:rPr>
          <w:color w:val="4F81BD"/>
        </w:rPr>
        <w:t>Soiled</w:t>
      </w:r>
      <w:r>
        <w:rPr>
          <w:color w:val="4F81BD"/>
          <w:spacing w:val="-9"/>
        </w:rPr>
        <w:t xml:space="preserve"> </w:t>
      </w:r>
      <w:r>
        <w:rPr>
          <w:color w:val="4F81BD"/>
        </w:rPr>
        <w:t>Laundry</w:t>
      </w:r>
      <w:r>
        <w:rPr>
          <w:color w:val="4F81BD"/>
          <w:spacing w:val="-10"/>
        </w:rPr>
        <w:t xml:space="preserve"> </w:t>
      </w:r>
      <w:r>
        <w:rPr>
          <w:color w:val="4F81BD"/>
        </w:rPr>
        <w:t>or</w:t>
      </w:r>
      <w:r>
        <w:rPr>
          <w:color w:val="4F81BD"/>
          <w:spacing w:val="-9"/>
        </w:rPr>
        <w:t xml:space="preserve"> </w:t>
      </w:r>
      <w:r>
        <w:rPr>
          <w:color w:val="4F81BD"/>
          <w:spacing w:val="-4"/>
        </w:rPr>
        <w:t>Waste</w:t>
      </w:r>
    </w:p>
    <w:p w14:paraId="3472542A">
      <w:pPr>
        <w:pStyle w:val="9"/>
        <w:numPr>
          <w:ilvl w:val="1"/>
          <w:numId w:val="13"/>
        </w:numPr>
        <w:tabs>
          <w:tab w:val="left" w:pos="595"/>
        </w:tabs>
        <w:spacing w:before="49" w:after="0" w:line="240" w:lineRule="auto"/>
        <w:ind w:left="595" w:right="0" w:hanging="236"/>
        <w:jc w:val="left"/>
        <w:rPr>
          <w:rFonts w:ascii="Times New Roman" w:hAnsi="Times New Roman"/>
          <w:sz w:val="22"/>
        </w:rPr>
      </w:pPr>
      <w:r>
        <w:rPr>
          <w:rFonts w:ascii="Cambria" w:hAnsi="Cambria"/>
          <w:sz w:val="22"/>
        </w:rPr>
        <w:t>Wear</w:t>
      </w:r>
      <w:r>
        <w:rPr>
          <w:rFonts w:ascii="Cambria" w:hAnsi="Cambria"/>
          <w:spacing w:val="-6"/>
          <w:sz w:val="22"/>
        </w:rPr>
        <w:t xml:space="preserve"> </w:t>
      </w:r>
      <w:r>
        <w:rPr>
          <w:rFonts w:ascii="Cambria" w:hAnsi="Cambria"/>
          <w:sz w:val="22"/>
        </w:rPr>
        <w:t>gloves</w:t>
      </w:r>
      <w:r>
        <w:rPr>
          <w:rFonts w:ascii="Cambria" w:hAnsi="Cambria"/>
          <w:spacing w:val="-5"/>
          <w:sz w:val="22"/>
        </w:rPr>
        <w:t xml:space="preserve"> </w:t>
      </w:r>
      <w:r>
        <w:rPr>
          <w:rFonts w:ascii="Cambria" w:hAnsi="Cambria"/>
          <w:sz w:val="22"/>
        </w:rPr>
        <w:t>when</w:t>
      </w:r>
      <w:r>
        <w:rPr>
          <w:rFonts w:ascii="Cambria" w:hAnsi="Cambria"/>
          <w:spacing w:val="-5"/>
          <w:sz w:val="22"/>
        </w:rPr>
        <w:t xml:space="preserve"> </w:t>
      </w:r>
      <w:r>
        <w:rPr>
          <w:rFonts w:ascii="Cambria" w:hAnsi="Cambria"/>
          <w:sz w:val="22"/>
        </w:rPr>
        <w:t>handling</w:t>
      </w:r>
      <w:r>
        <w:rPr>
          <w:rFonts w:ascii="Cambria" w:hAnsi="Cambria"/>
          <w:spacing w:val="-5"/>
          <w:sz w:val="22"/>
        </w:rPr>
        <w:t xml:space="preserve"> </w:t>
      </w:r>
      <w:r>
        <w:rPr>
          <w:rFonts w:ascii="Cambria" w:hAnsi="Cambria"/>
          <w:sz w:val="22"/>
        </w:rPr>
        <w:t>soiled</w:t>
      </w:r>
      <w:r>
        <w:rPr>
          <w:rFonts w:ascii="Cambria" w:hAnsi="Cambria"/>
          <w:spacing w:val="-5"/>
          <w:sz w:val="22"/>
        </w:rPr>
        <w:t xml:space="preserve"> </w:t>
      </w:r>
      <w:r>
        <w:rPr>
          <w:rFonts w:ascii="Cambria" w:hAnsi="Cambria"/>
          <w:spacing w:val="-2"/>
          <w:sz w:val="22"/>
        </w:rPr>
        <w:t>items</w:t>
      </w:r>
    </w:p>
    <w:p w14:paraId="6EAE0214">
      <w:pPr>
        <w:pStyle w:val="9"/>
        <w:numPr>
          <w:ilvl w:val="1"/>
          <w:numId w:val="13"/>
        </w:numPr>
        <w:tabs>
          <w:tab w:val="left" w:pos="595"/>
        </w:tabs>
        <w:spacing w:before="7" w:after="0" w:line="240" w:lineRule="auto"/>
        <w:ind w:left="595" w:right="0" w:hanging="236"/>
        <w:jc w:val="left"/>
        <w:rPr>
          <w:rFonts w:ascii="Times New Roman" w:hAnsi="Times New Roman"/>
          <w:sz w:val="22"/>
        </w:rPr>
      </w:pPr>
      <w:r>
        <w:rPr>
          <w:rFonts w:ascii="Cambria" w:hAnsi="Cambria"/>
          <w:sz w:val="22"/>
        </w:rPr>
        <w:t>Place</w:t>
      </w:r>
      <w:r>
        <w:rPr>
          <w:rFonts w:ascii="Cambria" w:hAnsi="Cambria"/>
          <w:spacing w:val="-1"/>
          <w:sz w:val="22"/>
        </w:rPr>
        <w:t xml:space="preserve"> </w:t>
      </w:r>
      <w:r>
        <w:rPr>
          <w:rFonts w:ascii="Cambria" w:hAnsi="Cambria"/>
          <w:sz w:val="22"/>
        </w:rPr>
        <w:t>contaminated laundry</w:t>
      </w:r>
      <w:r>
        <w:rPr>
          <w:rFonts w:ascii="Cambria" w:hAnsi="Cambria"/>
          <w:spacing w:val="-1"/>
          <w:sz w:val="22"/>
        </w:rPr>
        <w:t xml:space="preserve"> </w:t>
      </w:r>
      <w:r>
        <w:rPr>
          <w:rFonts w:ascii="Cambria" w:hAnsi="Cambria"/>
          <w:sz w:val="22"/>
        </w:rPr>
        <w:t>in designated</w:t>
      </w:r>
      <w:r>
        <w:rPr>
          <w:rFonts w:ascii="Cambria" w:hAnsi="Cambria"/>
          <w:spacing w:val="-1"/>
          <w:sz w:val="22"/>
        </w:rPr>
        <w:t xml:space="preserve"> </w:t>
      </w:r>
      <w:r>
        <w:rPr>
          <w:rFonts w:ascii="Cambria" w:hAnsi="Cambria"/>
          <w:sz w:val="22"/>
        </w:rPr>
        <w:t>bags and</w:t>
      </w:r>
      <w:r>
        <w:rPr>
          <w:rFonts w:ascii="Cambria" w:hAnsi="Cambria"/>
          <w:spacing w:val="-1"/>
          <w:sz w:val="22"/>
        </w:rPr>
        <w:t xml:space="preserve"> </w:t>
      </w:r>
      <w:r>
        <w:rPr>
          <w:rFonts w:ascii="Cambria" w:hAnsi="Cambria"/>
          <w:sz w:val="22"/>
        </w:rPr>
        <w:t xml:space="preserve">clean </w:t>
      </w:r>
      <w:r>
        <w:rPr>
          <w:rFonts w:ascii="Cambria" w:hAnsi="Cambria"/>
          <w:spacing w:val="-2"/>
          <w:sz w:val="22"/>
        </w:rPr>
        <w:t>promptly</w:t>
      </w:r>
    </w:p>
    <w:p w14:paraId="42F86D1F">
      <w:pPr>
        <w:pStyle w:val="9"/>
        <w:numPr>
          <w:ilvl w:val="1"/>
          <w:numId w:val="13"/>
        </w:numPr>
        <w:tabs>
          <w:tab w:val="left" w:pos="547"/>
          <w:tab w:val="left" w:pos="596"/>
        </w:tabs>
        <w:spacing w:before="7" w:after="0" w:line="247" w:lineRule="auto"/>
        <w:ind w:left="547" w:right="3726" w:hanging="188"/>
        <w:jc w:val="left"/>
        <w:rPr>
          <w:rFonts w:ascii="Times New Roman" w:hAnsi="Times New Roman"/>
          <w:sz w:val="22"/>
        </w:rPr>
      </w:pPr>
      <w:r>
        <w:rPr>
          <w:rFonts w:ascii="Cambria" w:hAnsi="Cambria"/>
          <w:sz w:val="22"/>
        </w:rPr>
        <w:t>Dispose</w:t>
      </w:r>
      <w:r>
        <w:rPr>
          <w:rFonts w:ascii="Cambria" w:hAnsi="Cambria"/>
          <w:spacing w:val="40"/>
          <w:sz w:val="22"/>
        </w:rPr>
        <w:t xml:space="preserve"> </w:t>
      </w:r>
      <w:r>
        <w:rPr>
          <w:rFonts w:ascii="Cambria" w:hAnsi="Cambria"/>
          <w:sz w:val="22"/>
        </w:rPr>
        <w:t xml:space="preserve">of bodily waste or incontinence products in sealed trash </w:t>
      </w:r>
      <w:r>
        <w:rPr>
          <w:rFonts w:ascii="Cambria" w:hAnsi="Cambria"/>
          <w:spacing w:val="-4"/>
          <w:sz w:val="22"/>
        </w:rPr>
        <w:t>bags</w:t>
      </w:r>
    </w:p>
    <w:p w14:paraId="425A1852">
      <w:pPr>
        <w:pStyle w:val="9"/>
        <w:numPr>
          <w:ilvl w:val="1"/>
          <w:numId w:val="13"/>
        </w:numPr>
        <w:tabs>
          <w:tab w:val="left" w:pos="595"/>
        </w:tabs>
        <w:spacing w:before="0" w:after="0" w:line="256" w:lineRule="exact"/>
        <w:ind w:left="595" w:right="0" w:hanging="236"/>
        <w:jc w:val="left"/>
        <w:rPr>
          <w:rFonts w:ascii="Times New Roman" w:hAnsi="Times New Roman"/>
          <w:sz w:val="22"/>
        </w:rPr>
      </w:pPr>
      <w:r>
        <w:rPr>
          <w:rFonts w:ascii="Cambria" w:hAnsi="Cambria"/>
          <w:sz w:val="22"/>
        </w:rPr>
        <w:t>Wash</w:t>
      </w:r>
      <w:r>
        <w:rPr>
          <w:rFonts w:ascii="Cambria" w:hAnsi="Cambria"/>
          <w:spacing w:val="-4"/>
          <w:sz w:val="22"/>
        </w:rPr>
        <w:t xml:space="preserve"> </w:t>
      </w:r>
      <w:r>
        <w:rPr>
          <w:rFonts w:ascii="Cambria" w:hAnsi="Cambria"/>
          <w:sz w:val="22"/>
        </w:rPr>
        <w:t>hands</w:t>
      </w:r>
      <w:r>
        <w:rPr>
          <w:rFonts w:ascii="Cambria" w:hAnsi="Cambria"/>
          <w:spacing w:val="-4"/>
          <w:sz w:val="22"/>
        </w:rPr>
        <w:t xml:space="preserve"> </w:t>
      </w:r>
      <w:r>
        <w:rPr>
          <w:rFonts w:ascii="Cambria" w:hAnsi="Cambria"/>
          <w:sz w:val="22"/>
        </w:rPr>
        <w:t>immediately</w:t>
      </w:r>
      <w:r>
        <w:rPr>
          <w:rFonts w:ascii="Cambria" w:hAnsi="Cambria"/>
          <w:spacing w:val="-4"/>
          <w:sz w:val="22"/>
        </w:rPr>
        <w:t xml:space="preserve"> </w:t>
      </w:r>
      <w:r>
        <w:rPr>
          <w:rFonts w:ascii="Cambria" w:hAnsi="Cambria"/>
          <w:sz w:val="22"/>
        </w:rPr>
        <w:t>after</w:t>
      </w:r>
      <w:r>
        <w:rPr>
          <w:rFonts w:ascii="Cambria" w:hAnsi="Cambria"/>
          <w:spacing w:val="-4"/>
          <w:sz w:val="22"/>
        </w:rPr>
        <w:t xml:space="preserve"> </w:t>
      </w:r>
      <w:r>
        <w:rPr>
          <w:rFonts w:ascii="Cambria" w:hAnsi="Cambria"/>
          <w:sz w:val="22"/>
        </w:rPr>
        <w:t>handling</w:t>
      </w:r>
      <w:r>
        <w:rPr>
          <w:rFonts w:ascii="Cambria" w:hAnsi="Cambria"/>
          <w:spacing w:val="-3"/>
          <w:sz w:val="22"/>
        </w:rPr>
        <w:t xml:space="preserve"> </w:t>
      </w:r>
      <w:r>
        <w:rPr>
          <w:rFonts w:ascii="Cambria" w:hAnsi="Cambria"/>
          <w:spacing w:val="-4"/>
          <w:sz w:val="22"/>
        </w:rPr>
        <w:t>waste</w:t>
      </w:r>
    </w:p>
    <w:p w14:paraId="2DD75B4C">
      <w:pPr>
        <w:pStyle w:val="3"/>
        <w:spacing w:before="66"/>
      </w:pPr>
      <w:r>
        <w:rPr>
          <w:rFonts w:ascii="Cambria" w:hAnsi="Cambria"/>
          <w:b w:val="0"/>
          <w:color w:val="4F81BD"/>
        </w:rPr>
        <w:t>▶</w:t>
      </w:r>
      <w:r>
        <w:rPr>
          <w:rFonts w:ascii="Cambria" w:hAnsi="Cambria"/>
          <w:b w:val="0"/>
          <w:color w:val="4F81BD"/>
          <w:spacing w:val="-14"/>
        </w:rPr>
        <w:t xml:space="preserve"> </w:t>
      </w:r>
      <w:r>
        <w:rPr>
          <w:color w:val="4F81BD"/>
        </w:rPr>
        <w:t>Illness</w:t>
      </w:r>
      <w:r>
        <w:rPr>
          <w:color w:val="4F81BD"/>
          <w:spacing w:val="-14"/>
        </w:rPr>
        <w:t xml:space="preserve"> </w:t>
      </w:r>
      <w:r>
        <w:rPr>
          <w:color w:val="4F81BD"/>
        </w:rPr>
        <w:t>Prevention</w:t>
      </w:r>
      <w:r>
        <w:rPr>
          <w:color w:val="4F81BD"/>
          <w:spacing w:val="-14"/>
        </w:rPr>
        <w:t xml:space="preserve"> </w:t>
      </w:r>
      <w:r>
        <w:rPr>
          <w:color w:val="4F81BD"/>
        </w:rPr>
        <w:t>&amp;</w:t>
      </w:r>
      <w:r>
        <w:rPr>
          <w:color w:val="4F81BD"/>
          <w:spacing w:val="-14"/>
        </w:rPr>
        <w:t xml:space="preserve"> </w:t>
      </w:r>
      <w:r>
        <w:rPr>
          <w:color w:val="4F81BD"/>
          <w:spacing w:val="-2"/>
        </w:rPr>
        <w:t>Reporting</w:t>
      </w:r>
    </w:p>
    <w:p w14:paraId="0EA1CD85">
      <w:pPr>
        <w:pStyle w:val="9"/>
        <w:numPr>
          <w:ilvl w:val="1"/>
          <w:numId w:val="13"/>
        </w:numPr>
        <w:tabs>
          <w:tab w:val="left" w:pos="596"/>
        </w:tabs>
        <w:spacing w:before="51" w:after="0" w:line="240" w:lineRule="auto"/>
        <w:ind w:left="596" w:right="0" w:hanging="237"/>
        <w:jc w:val="left"/>
        <w:rPr>
          <w:rFonts w:ascii="Times New Roman" w:hAnsi="Times New Roman"/>
          <w:sz w:val="22"/>
        </w:rPr>
      </w:pPr>
      <w:r>
        <w:rPr>
          <w:rFonts w:ascii="Cambria" w:hAnsi="Cambria"/>
          <w:sz w:val="22"/>
        </w:rPr>
        <w:t>Monitor</w:t>
      </w:r>
      <w:r>
        <w:rPr>
          <w:rFonts w:ascii="Cambria" w:hAnsi="Cambria"/>
          <w:spacing w:val="3"/>
          <w:sz w:val="22"/>
        </w:rPr>
        <w:t xml:space="preserve"> </w:t>
      </w:r>
      <w:r>
        <w:rPr>
          <w:rFonts w:ascii="Cambria" w:hAnsi="Cambria"/>
          <w:sz w:val="22"/>
        </w:rPr>
        <w:t>individuals</w:t>
      </w:r>
      <w:r>
        <w:rPr>
          <w:rFonts w:ascii="Cambria" w:hAnsi="Cambria"/>
          <w:spacing w:val="5"/>
          <w:sz w:val="22"/>
        </w:rPr>
        <w:t xml:space="preserve"> </w:t>
      </w:r>
      <w:r>
        <w:rPr>
          <w:rFonts w:ascii="Cambria" w:hAnsi="Cambria"/>
          <w:sz w:val="22"/>
        </w:rPr>
        <w:t>for</w:t>
      </w:r>
      <w:r>
        <w:rPr>
          <w:rFonts w:ascii="Cambria" w:hAnsi="Cambria"/>
          <w:spacing w:val="5"/>
          <w:sz w:val="22"/>
        </w:rPr>
        <w:t xml:space="preserve"> </w:t>
      </w:r>
      <w:r>
        <w:rPr>
          <w:rFonts w:ascii="Cambria" w:hAnsi="Cambria"/>
          <w:sz w:val="22"/>
        </w:rPr>
        <w:t>symptoms</w:t>
      </w:r>
      <w:r>
        <w:rPr>
          <w:rFonts w:ascii="Cambria" w:hAnsi="Cambria"/>
          <w:spacing w:val="5"/>
          <w:sz w:val="22"/>
        </w:rPr>
        <w:t xml:space="preserve"> </w:t>
      </w:r>
      <w:r>
        <w:rPr>
          <w:rFonts w:ascii="Cambria" w:hAnsi="Cambria"/>
          <w:sz w:val="22"/>
        </w:rPr>
        <w:t>of</w:t>
      </w:r>
      <w:r>
        <w:rPr>
          <w:rFonts w:ascii="Cambria" w:hAnsi="Cambria"/>
          <w:spacing w:val="5"/>
          <w:sz w:val="22"/>
        </w:rPr>
        <w:t xml:space="preserve"> </w:t>
      </w:r>
      <w:r>
        <w:rPr>
          <w:rFonts w:ascii="Cambria" w:hAnsi="Cambria"/>
          <w:sz w:val="22"/>
        </w:rPr>
        <w:t>illness</w:t>
      </w:r>
      <w:r>
        <w:rPr>
          <w:rFonts w:ascii="Cambria" w:hAnsi="Cambria"/>
          <w:spacing w:val="5"/>
          <w:sz w:val="22"/>
        </w:rPr>
        <w:t xml:space="preserve"> </w:t>
      </w:r>
      <w:r>
        <w:rPr>
          <w:rFonts w:ascii="Cambria" w:hAnsi="Cambria"/>
          <w:sz w:val="22"/>
        </w:rPr>
        <w:t>and</w:t>
      </w:r>
      <w:r>
        <w:rPr>
          <w:rFonts w:ascii="Cambria" w:hAnsi="Cambria"/>
          <w:spacing w:val="5"/>
          <w:sz w:val="22"/>
        </w:rPr>
        <w:t xml:space="preserve"> </w:t>
      </w:r>
      <w:r>
        <w:rPr>
          <w:rFonts w:ascii="Cambria" w:hAnsi="Cambria"/>
          <w:sz w:val="22"/>
        </w:rPr>
        <w:t>report</w:t>
      </w:r>
      <w:r>
        <w:rPr>
          <w:rFonts w:ascii="Cambria" w:hAnsi="Cambria"/>
          <w:spacing w:val="5"/>
          <w:sz w:val="22"/>
        </w:rPr>
        <w:t xml:space="preserve"> </w:t>
      </w:r>
      <w:r>
        <w:rPr>
          <w:rFonts w:ascii="Cambria" w:hAnsi="Cambria"/>
          <w:sz w:val="22"/>
        </w:rPr>
        <w:t>concerns</w:t>
      </w:r>
      <w:r>
        <w:rPr>
          <w:rFonts w:ascii="Cambria" w:hAnsi="Cambria"/>
          <w:spacing w:val="6"/>
          <w:sz w:val="22"/>
        </w:rPr>
        <w:t xml:space="preserve"> </w:t>
      </w:r>
      <w:r>
        <w:rPr>
          <w:rFonts w:ascii="Cambria" w:hAnsi="Cambria"/>
          <w:spacing w:val="-2"/>
          <w:sz w:val="22"/>
        </w:rPr>
        <w:t>immediately</w:t>
      </w:r>
    </w:p>
    <w:p w14:paraId="52EFF6FA">
      <w:pPr>
        <w:pStyle w:val="9"/>
        <w:numPr>
          <w:ilvl w:val="1"/>
          <w:numId w:val="13"/>
        </w:numPr>
        <w:tabs>
          <w:tab w:val="left" w:pos="547"/>
          <w:tab w:val="left" w:pos="595"/>
        </w:tabs>
        <w:spacing w:before="37" w:after="0" w:line="273" w:lineRule="auto"/>
        <w:ind w:left="547" w:right="3125" w:hanging="188"/>
        <w:jc w:val="left"/>
        <w:rPr>
          <w:rFonts w:ascii="Times New Roman" w:hAnsi="Times New Roman"/>
          <w:sz w:val="22"/>
        </w:rPr>
      </w:pPr>
      <w:r>
        <w:rPr>
          <w:rFonts w:ascii="Cambria" w:hAnsi="Cambria"/>
          <w:sz w:val="22"/>
        </w:rPr>
        <w:t>Do</w:t>
      </w:r>
      <w:r>
        <w:rPr>
          <w:rFonts w:ascii="Cambria" w:hAnsi="Cambria"/>
          <w:spacing w:val="39"/>
          <w:sz w:val="22"/>
        </w:rPr>
        <w:t xml:space="preserve"> </w:t>
      </w:r>
      <w:r>
        <w:rPr>
          <w:rFonts w:ascii="Cambria" w:hAnsi="Cambria"/>
          <w:sz w:val="22"/>
        </w:rPr>
        <w:t>not</w:t>
      </w:r>
      <w:r>
        <w:rPr>
          <w:rFonts w:ascii="Cambria" w:hAnsi="Cambria"/>
          <w:spacing w:val="-4"/>
          <w:sz w:val="22"/>
        </w:rPr>
        <w:t xml:space="preserve"> </w:t>
      </w:r>
      <w:r>
        <w:rPr>
          <w:rFonts w:ascii="Cambria" w:hAnsi="Cambria"/>
          <w:sz w:val="22"/>
        </w:rPr>
        <w:t>report</w:t>
      </w:r>
      <w:r>
        <w:rPr>
          <w:rFonts w:ascii="Cambria" w:hAnsi="Cambria"/>
          <w:spacing w:val="-4"/>
          <w:sz w:val="22"/>
        </w:rPr>
        <w:t xml:space="preserve"> </w:t>
      </w:r>
      <w:r>
        <w:rPr>
          <w:rFonts w:ascii="Cambria" w:hAnsi="Cambria"/>
          <w:sz w:val="22"/>
        </w:rPr>
        <w:t>to</w:t>
      </w:r>
      <w:r>
        <w:rPr>
          <w:rFonts w:ascii="Cambria" w:hAnsi="Cambria"/>
          <w:spacing w:val="-4"/>
          <w:sz w:val="22"/>
        </w:rPr>
        <w:t xml:space="preserve"> </w:t>
      </w:r>
      <w:r>
        <w:rPr>
          <w:rFonts w:ascii="Cambria" w:hAnsi="Cambria"/>
          <w:sz w:val="22"/>
        </w:rPr>
        <w:t>work</w:t>
      </w:r>
      <w:r>
        <w:rPr>
          <w:rFonts w:ascii="Cambria" w:hAnsi="Cambria"/>
          <w:spacing w:val="-4"/>
          <w:sz w:val="22"/>
        </w:rPr>
        <w:t xml:space="preserve"> </w:t>
      </w:r>
      <w:r>
        <w:rPr>
          <w:rFonts w:ascii="Cambria" w:hAnsi="Cambria"/>
          <w:sz w:val="22"/>
        </w:rPr>
        <w:t>if</w:t>
      </w:r>
      <w:r>
        <w:rPr>
          <w:rFonts w:ascii="Cambria" w:hAnsi="Cambria"/>
          <w:spacing w:val="-4"/>
          <w:sz w:val="22"/>
        </w:rPr>
        <w:t xml:space="preserve"> </w:t>
      </w:r>
      <w:r>
        <w:rPr>
          <w:rFonts w:ascii="Cambria" w:hAnsi="Cambria"/>
          <w:sz w:val="22"/>
        </w:rPr>
        <w:t>experiencing</w:t>
      </w:r>
      <w:r>
        <w:rPr>
          <w:rFonts w:ascii="Cambria" w:hAnsi="Cambria"/>
          <w:spacing w:val="-4"/>
          <w:sz w:val="22"/>
        </w:rPr>
        <w:t xml:space="preserve"> </w:t>
      </w:r>
      <w:r>
        <w:rPr>
          <w:rFonts w:ascii="Cambria" w:hAnsi="Cambria"/>
          <w:sz w:val="22"/>
        </w:rPr>
        <w:t>fever,</w:t>
      </w:r>
      <w:r>
        <w:rPr>
          <w:rFonts w:ascii="Cambria" w:hAnsi="Cambria"/>
          <w:spacing w:val="-4"/>
          <w:sz w:val="22"/>
        </w:rPr>
        <w:t xml:space="preserve"> </w:t>
      </w:r>
      <w:r>
        <w:rPr>
          <w:rFonts w:ascii="Cambria" w:hAnsi="Cambria"/>
          <w:sz w:val="22"/>
        </w:rPr>
        <w:t>vomiting,</w:t>
      </w:r>
      <w:r>
        <w:rPr>
          <w:rFonts w:ascii="Cambria" w:hAnsi="Cambria"/>
          <w:spacing w:val="-4"/>
          <w:sz w:val="22"/>
        </w:rPr>
        <w:t xml:space="preserve"> </w:t>
      </w:r>
      <w:r>
        <w:rPr>
          <w:rFonts w:ascii="Cambria" w:hAnsi="Cambria"/>
          <w:sz w:val="22"/>
        </w:rPr>
        <w:t>diarrhea,</w:t>
      </w:r>
      <w:r>
        <w:rPr>
          <w:rFonts w:ascii="Cambria" w:hAnsi="Cambria"/>
          <w:spacing w:val="-4"/>
          <w:sz w:val="22"/>
        </w:rPr>
        <w:t xml:space="preserve"> </w:t>
      </w:r>
      <w:r>
        <w:rPr>
          <w:rFonts w:ascii="Cambria" w:hAnsi="Cambria"/>
          <w:sz w:val="22"/>
        </w:rPr>
        <w:t>or</w:t>
      </w:r>
      <w:r>
        <w:rPr>
          <w:rFonts w:ascii="Cambria" w:hAnsi="Cambria"/>
          <w:spacing w:val="-4"/>
          <w:sz w:val="22"/>
        </w:rPr>
        <w:t xml:space="preserve"> </w:t>
      </w:r>
      <w:r>
        <w:rPr>
          <w:rFonts w:ascii="Cambria" w:hAnsi="Cambria"/>
          <w:sz w:val="22"/>
        </w:rPr>
        <w:t>other infectious symptoms</w:t>
      </w:r>
    </w:p>
    <w:p w14:paraId="11618FB2">
      <w:pPr>
        <w:pStyle w:val="9"/>
        <w:numPr>
          <w:ilvl w:val="1"/>
          <w:numId w:val="13"/>
        </w:numPr>
        <w:tabs>
          <w:tab w:val="left" w:pos="594"/>
        </w:tabs>
        <w:spacing w:before="0" w:after="0" w:line="230" w:lineRule="exact"/>
        <w:ind w:left="594" w:right="0" w:hanging="235"/>
        <w:jc w:val="left"/>
        <w:rPr>
          <w:rFonts w:ascii="Times New Roman" w:hAnsi="Times New Roman"/>
          <w:sz w:val="22"/>
        </w:rPr>
      </w:pPr>
      <w:r>
        <w:rPr>
          <w:rFonts w:ascii="Cambria" w:hAnsi="Cambria"/>
          <w:sz w:val="22"/>
        </w:rPr>
        <w:t>Follow</w:t>
      </w:r>
      <w:r>
        <w:rPr>
          <w:rFonts w:ascii="Cambria" w:hAnsi="Cambria"/>
          <w:spacing w:val="-12"/>
          <w:sz w:val="22"/>
        </w:rPr>
        <w:t xml:space="preserve"> </w:t>
      </w:r>
      <w:r>
        <w:rPr>
          <w:rFonts w:ascii="Cambria" w:hAnsi="Cambria"/>
          <w:sz w:val="22"/>
        </w:rPr>
        <w:t>agency</w:t>
      </w:r>
      <w:r>
        <w:rPr>
          <w:rFonts w:ascii="Cambria" w:hAnsi="Cambria"/>
          <w:spacing w:val="-10"/>
          <w:sz w:val="22"/>
        </w:rPr>
        <w:t xml:space="preserve"> </w:t>
      </w:r>
      <w:r>
        <w:rPr>
          <w:rFonts w:ascii="Cambria" w:hAnsi="Cambria"/>
          <w:sz w:val="22"/>
        </w:rPr>
        <w:t>guidance</w:t>
      </w:r>
      <w:r>
        <w:rPr>
          <w:rFonts w:ascii="Cambria" w:hAnsi="Cambria"/>
          <w:spacing w:val="-10"/>
          <w:sz w:val="22"/>
        </w:rPr>
        <w:t xml:space="preserve"> </w:t>
      </w:r>
      <w:r>
        <w:rPr>
          <w:rFonts w:ascii="Cambria" w:hAnsi="Cambria"/>
          <w:sz w:val="22"/>
        </w:rPr>
        <w:t>on</w:t>
      </w:r>
      <w:r>
        <w:rPr>
          <w:rFonts w:ascii="Cambria" w:hAnsi="Cambria"/>
          <w:spacing w:val="-10"/>
          <w:sz w:val="22"/>
        </w:rPr>
        <w:t xml:space="preserve"> </w:t>
      </w:r>
      <w:r>
        <w:rPr>
          <w:rFonts w:ascii="Cambria" w:hAnsi="Cambria"/>
          <w:sz w:val="22"/>
        </w:rPr>
        <w:t>return-to-work</w:t>
      </w:r>
      <w:r>
        <w:rPr>
          <w:rFonts w:ascii="Cambria" w:hAnsi="Cambria"/>
          <w:spacing w:val="-10"/>
          <w:sz w:val="22"/>
        </w:rPr>
        <w:t xml:space="preserve"> </w:t>
      </w:r>
      <w:r>
        <w:rPr>
          <w:rFonts w:ascii="Cambria" w:hAnsi="Cambria"/>
          <w:sz w:val="22"/>
        </w:rPr>
        <w:t>and</w:t>
      </w:r>
      <w:r>
        <w:rPr>
          <w:rFonts w:ascii="Cambria" w:hAnsi="Cambria"/>
          <w:spacing w:val="-10"/>
          <w:sz w:val="22"/>
        </w:rPr>
        <w:t xml:space="preserve"> </w:t>
      </w:r>
      <w:r>
        <w:rPr>
          <w:rFonts w:ascii="Cambria" w:hAnsi="Cambria"/>
          <w:sz w:val="22"/>
        </w:rPr>
        <w:t>quarantine</w:t>
      </w:r>
      <w:r>
        <w:rPr>
          <w:rFonts w:ascii="Cambria" w:hAnsi="Cambria"/>
          <w:spacing w:val="-9"/>
          <w:sz w:val="22"/>
        </w:rPr>
        <w:t xml:space="preserve"> </w:t>
      </w:r>
      <w:r>
        <w:rPr>
          <w:rFonts w:ascii="Cambria" w:hAnsi="Cambria"/>
          <w:spacing w:val="-2"/>
          <w:sz w:val="22"/>
        </w:rPr>
        <w:t>procedures</w:t>
      </w:r>
    </w:p>
    <w:p w14:paraId="531ECB58">
      <w:pPr>
        <w:pStyle w:val="9"/>
        <w:numPr>
          <w:ilvl w:val="1"/>
          <w:numId w:val="13"/>
        </w:numPr>
        <w:tabs>
          <w:tab w:val="left" w:pos="547"/>
          <w:tab w:val="left" w:pos="594"/>
        </w:tabs>
        <w:spacing w:before="7" w:after="0" w:line="247" w:lineRule="auto"/>
        <w:ind w:left="547" w:right="3193" w:hanging="188"/>
        <w:jc w:val="left"/>
        <w:rPr>
          <w:rFonts w:ascii="Times New Roman" w:hAnsi="Times New Roman"/>
          <w:sz w:val="22"/>
        </w:rPr>
      </w:pPr>
      <w:r>
        <w:rPr>
          <w:rFonts w:ascii="Cambria" w:hAnsi="Cambria"/>
          <w:sz w:val="22"/>
        </w:rPr>
        <w:t>Cooperate</w:t>
      </w:r>
      <w:r>
        <w:rPr>
          <w:rFonts w:ascii="Cambria" w:hAnsi="Cambria"/>
          <w:spacing w:val="40"/>
          <w:sz w:val="22"/>
        </w:rPr>
        <w:t xml:space="preserve"> </w:t>
      </w:r>
      <w:r>
        <w:rPr>
          <w:rFonts w:ascii="Cambria" w:hAnsi="Cambria"/>
          <w:sz w:val="22"/>
        </w:rPr>
        <w:t>with</w:t>
      </w:r>
      <w:r>
        <w:rPr>
          <w:rFonts w:ascii="Cambria" w:hAnsi="Cambria"/>
          <w:spacing w:val="-3"/>
          <w:sz w:val="22"/>
        </w:rPr>
        <w:t xml:space="preserve"> </w:t>
      </w:r>
      <w:r>
        <w:rPr>
          <w:rFonts w:ascii="Cambria" w:hAnsi="Cambria"/>
          <w:sz w:val="22"/>
        </w:rPr>
        <w:t>health</w:t>
      </w:r>
      <w:r>
        <w:rPr>
          <w:rFonts w:ascii="Cambria" w:hAnsi="Cambria"/>
          <w:spacing w:val="-3"/>
          <w:sz w:val="22"/>
        </w:rPr>
        <w:t xml:space="preserve"> </w:t>
      </w:r>
      <w:r>
        <w:rPr>
          <w:rFonts w:ascii="Cambria" w:hAnsi="Cambria"/>
          <w:sz w:val="22"/>
        </w:rPr>
        <w:t>department</w:t>
      </w:r>
      <w:r>
        <w:rPr>
          <w:rFonts w:ascii="Cambria" w:hAnsi="Cambria"/>
          <w:spacing w:val="-3"/>
          <w:sz w:val="22"/>
        </w:rPr>
        <w:t xml:space="preserve"> </w:t>
      </w:r>
      <w:r>
        <w:rPr>
          <w:rFonts w:ascii="Cambria" w:hAnsi="Cambria"/>
          <w:sz w:val="22"/>
        </w:rPr>
        <w:t>guidance</w:t>
      </w:r>
      <w:r>
        <w:rPr>
          <w:rFonts w:ascii="Cambria" w:hAnsi="Cambria"/>
          <w:spacing w:val="-3"/>
          <w:sz w:val="22"/>
        </w:rPr>
        <w:t xml:space="preserve"> </w:t>
      </w:r>
      <w:r>
        <w:rPr>
          <w:rFonts w:ascii="Cambria" w:hAnsi="Cambria"/>
          <w:sz w:val="22"/>
        </w:rPr>
        <w:t>during</w:t>
      </w:r>
      <w:r>
        <w:rPr>
          <w:rFonts w:ascii="Cambria" w:hAnsi="Cambria"/>
          <w:spacing w:val="-3"/>
          <w:sz w:val="22"/>
        </w:rPr>
        <w:t xml:space="preserve"> </w:t>
      </w:r>
      <w:r>
        <w:rPr>
          <w:rFonts w:ascii="Cambria" w:hAnsi="Cambria"/>
          <w:sz w:val="22"/>
        </w:rPr>
        <w:t>outbreaks</w:t>
      </w:r>
      <w:r>
        <w:rPr>
          <w:rFonts w:ascii="Cambria" w:hAnsi="Cambria"/>
          <w:spacing w:val="-3"/>
          <w:sz w:val="22"/>
        </w:rPr>
        <w:t xml:space="preserve"> </w:t>
      </w:r>
      <w:r>
        <w:rPr>
          <w:rFonts w:ascii="Cambria" w:hAnsi="Cambria"/>
          <w:sz w:val="22"/>
        </w:rPr>
        <w:t>(e.g.,</w:t>
      </w:r>
      <w:r>
        <w:rPr>
          <w:rFonts w:ascii="Cambria" w:hAnsi="Cambria"/>
          <w:spacing w:val="-3"/>
          <w:sz w:val="22"/>
        </w:rPr>
        <w:t xml:space="preserve"> </w:t>
      </w:r>
      <w:r>
        <w:rPr>
          <w:rFonts w:ascii="Cambria" w:hAnsi="Cambria"/>
          <w:sz w:val="22"/>
        </w:rPr>
        <w:t xml:space="preserve">flu, </w:t>
      </w:r>
      <w:r>
        <w:rPr>
          <w:rFonts w:ascii="Cambria" w:hAnsi="Cambria"/>
          <w:spacing w:val="-2"/>
          <w:sz w:val="22"/>
        </w:rPr>
        <w:t>COVID-19)</w:t>
      </w:r>
    </w:p>
    <w:p w14:paraId="7B4D3D54">
      <w:pPr>
        <w:pStyle w:val="9"/>
        <w:spacing w:after="0" w:line="247" w:lineRule="auto"/>
        <w:jc w:val="left"/>
        <w:rPr>
          <w:rFonts w:ascii="Times New Roman" w:hAnsi="Times New Roman"/>
          <w:sz w:val="22"/>
        </w:rPr>
        <w:sectPr>
          <w:pgSz w:w="12240" w:h="15840"/>
          <w:pgMar w:top="1360" w:right="360" w:bottom="720" w:left="1440" w:header="0" w:footer="523" w:gutter="0"/>
          <w:cols w:space="720" w:num="1"/>
        </w:sectPr>
      </w:pPr>
    </w:p>
    <w:p w14:paraId="4BE9A57B">
      <w:pPr>
        <w:pStyle w:val="3"/>
        <w:spacing w:before="20"/>
        <w:ind w:left="360"/>
      </w:pPr>
      <w:r>
        <w:rPr>
          <w:color w:val="4F81BD"/>
          <w:spacing w:val="-2"/>
        </w:rPr>
        <w:t>Acknowledgment</w:t>
      </w:r>
      <w:r>
        <w:rPr>
          <w:color w:val="4F81BD"/>
          <w:spacing w:val="-5"/>
        </w:rPr>
        <w:t xml:space="preserve"> </w:t>
      </w:r>
      <w:r>
        <w:rPr>
          <w:color w:val="4F81BD"/>
          <w:spacing w:val="-2"/>
        </w:rPr>
        <w:t>of</w:t>
      </w:r>
      <w:r>
        <w:rPr>
          <w:color w:val="4F81BD"/>
          <w:spacing w:val="-4"/>
        </w:rPr>
        <w:t xml:space="preserve"> </w:t>
      </w:r>
      <w:r>
        <w:rPr>
          <w:color w:val="4F81BD"/>
          <w:spacing w:val="-2"/>
        </w:rPr>
        <w:t>Infection</w:t>
      </w:r>
      <w:r>
        <w:rPr>
          <w:color w:val="4F81BD"/>
          <w:spacing w:val="-4"/>
        </w:rPr>
        <w:t xml:space="preserve"> </w:t>
      </w:r>
      <w:r>
        <w:rPr>
          <w:color w:val="4F81BD"/>
          <w:spacing w:val="-2"/>
        </w:rPr>
        <w:t>Control</w:t>
      </w:r>
      <w:r>
        <w:rPr>
          <w:color w:val="4F81BD"/>
          <w:spacing w:val="-5"/>
        </w:rPr>
        <w:t xml:space="preserve"> </w:t>
      </w:r>
      <w:r>
        <w:rPr>
          <w:color w:val="4F81BD"/>
          <w:spacing w:val="-2"/>
        </w:rPr>
        <w:t>&amp;</w:t>
      </w:r>
      <w:r>
        <w:rPr>
          <w:color w:val="4F81BD"/>
          <w:spacing w:val="-4"/>
        </w:rPr>
        <w:t xml:space="preserve"> </w:t>
      </w:r>
      <w:r>
        <w:rPr>
          <w:color w:val="4F81BD"/>
          <w:spacing w:val="-2"/>
        </w:rPr>
        <w:t>Universal</w:t>
      </w:r>
      <w:r>
        <w:rPr>
          <w:color w:val="4F81BD"/>
          <w:spacing w:val="-4"/>
        </w:rPr>
        <w:t xml:space="preserve"> </w:t>
      </w:r>
      <w:r>
        <w:rPr>
          <w:color w:val="4F81BD"/>
          <w:spacing w:val="-2"/>
        </w:rPr>
        <w:t>Precautions</w:t>
      </w:r>
    </w:p>
    <w:p w14:paraId="5DCB1648">
      <w:pPr>
        <w:spacing w:before="48" w:line="276" w:lineRule="auto"/>
        <w:ind w:left="360" w:right="1515" w:firstLine="0"/>
        <w:jc w:val="left"/>
        <w:rPr>
          <w:rFonts w:ascii="Cambria" w:hAnsi="Cambria"/>
          <w:sz w:val="22"/>
        </w:rPr>
      </w:pPr>
      <w:r>
        <w:rPr>
          <w:rFonts w:ascii="Cambria" w:hAnsi="Cambria"/>
          <w:sz w:val="22"/>
        </w:rPr>
        <w:t>I acknowledge that I have read, understand, and agree to follow the agency’s policies on infection control and universal precautions. I understand that these procedures are essential</w:t>
      </w:r>
      <w:r>
        <w:rPr>
          <w:rFonts w:ascii="Cambria" w:hAnsi="Cambria"/>
          <w:spacing w:val="-2"/>
          <w:sz w:val="22"/>
        </w:rPr>
        <w:t xml:space="preserve"> </w:t>
      </w:r>
      <w:r>
        <w:rPr>
          <w:rFonts w:ascii="Cambria" w:hAnsi="Cambria"/>
          <w:sz w:val="22"/>
        </w:rPr>
        <w:t>to</w:t>
      </w:r>
      <w:r>
        <w:rPr>
          <w:rFonts w:ascii="Cambria" w:hAnsi="Cambria"/>
          <w:spacing w:val="-2"/>
          <w:sz w:val="22"/>
        </w:rPr>
        <w:t xml:space="preserve"> </w:t>
      </w:r>
      <w:r>
        <w:rPr>
          <w:rFonts w:ascii="Cambria" w:hAnsi="Cambria"/>
          <w:sz w:val="22"/>
        </w:rPr>
        <w:t>protecting</w:t>
      </w:r>
      <w:r>
        <w:rPr>
          <w:rFonts w:ascii="Cambria" w:hAnsi="Cambria"/>
          <w:spacing w:val="-2"/>
          <w:sz w:val="22"/>
        </w:rPr>
        <w:t xml:space="preserve"> </w:t>
      </w:r>
      <w:r>
        <w:rPr>
          <w:rFonts w:ascii="Cambria" w:hAnsi="Cambria"/>
          <w:sz w:val="22"/>
        </w:rPr>
        <w:t>the</w:t>
      </w:r>
      <w:r>
        <w:rPr>
          <w:rFonts w:ascii="Cambria" w:hAnsi="Cambria"/>
          <w:spacing w:val="-2"/>
          <w:sz w:val="22"/>
        </w:rPr>
        <w:t xml:space="preserve"> </w:t>
      </w:r>
      <w:r>
        <w:rPr>
          <w:rFonts w:ascii="Cambria" w:hAnsi="Cambria"/>
          <w:sz w:val="22"/>
        </w:rPr>
        <w:t>health</w:t>
      </w:r>
      <w:r>
        <w:rPr>
          <w:rFonts w:ascii="Cambria" w:hAnsi="Cambria"/>
          <w:spacing w:val="-2"/>
          <w:sz w:val="22"/>
        </w:rPr>
        <w:t xml:space="preserve"> </w:t>
      </w:r>
      <w:r>
        <w:rPr>
          <w:rFonts w:ascii="Cambria" w:hAnsi="Cambria"/>
          <w:sz w:val="22"/>
        </w:rPr>
        <w:t>of</w:t>
      </w:r>
      <w:r>
        <w:rPr>
          <w:rFonts w:ascii="Cambria" w:hAnsi="Cambria"/>
          <w:spacing w:val="-2"/>
          <w:sz w:val="22"/>
        </w:rPr>
        <w:t xml:space="preserve"> </w:t>
      </w:r>
      <w:r>
        <w:rPr>
          <w:rFonts w:ascii="Cambria" w:hAnsi="Cambria"/>
          <w:sz w:val="22"/>
        </w:rPr>
        <w:t>individuals</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coworkers,</w:t>
      </w:r>
      <w:r>
        <w:rPr>
          <w:rFonts w:ascii="Cambria" w:hAnsi="Cambria"/>
          <w:spacing w:val="-2"/>
          <w:sz w:val="22"/>
        </w:rPr>
        <w:t xml:space="preserve"> </w:t>
      </w:r>
      <w:r>
        <w:rPr>
          <w:rFonts w:ascii="Cambria" w:hAnsi="Cambria"/>
          <w:sz w:val="22"/>
        </w:rPr>
        <w:t>and</w:t>
      </w:r>
      <w:r>
        <w:rPr>
          <w:rFonts w:ascii="Cambria" w:hAnsi="Cambria"/>
          <w:spacing w:val="-2"/>
          <w:sz w:val="22"/>
        </w:rPr>
        <w:t xml:space="preserve"> </w:t>
      </w:r>
      <w:r>
        <w:rPr>
          <w:rFonts w:ascii="Cambria" w:hAnsi="Cambria"/>
          <w:sz w:val="22"/>
        </w:rPr>
        <w:t>failure</w:t>
      </w:r>
      <w:r>
        <w:rPr>
          <w:rFonts w:ascii="Cambria" w:hAnsi="Cambria"/>
          <w:spacing w:val="-2"/>
          <w:sz w:val="22"/>
        </w:rPr>
        <w:t xml:space="preserve"> </w:t>
      </w:r>
      <w:r>
        <w:rPr>
          <w:rFonts w:ascii="Cambria" w:hAnsi="Cambria"/>
          <w:sz w:val="22"/>
        </w:rPr>
        <w:t>to</w:t>
      </w:r>
      <w:r>
        <w:rPr>
          <w:rFonts w:ascii="Cambria" w:hAnsi="Cambria"/>
          <w:spacing w:val="-2"/>
          <w:sz w:val="22"/>
        </w:rPr>
        <w:t xml:space="preserve"> </w:t>
      </w:r>
      <w:r>
        <w:rPr>
          <w:rFonts w:ascii="Cambria" w:hAnsi="Cambria"/>
          <w:sz w:val="22"/>
        </w:rPr>
        <w:t>comply</w:t>
      </w:r>
      <w:r>
        <w:rPr>
          <w:rFonts w:ascii="Cambria" w:hAnsi="Cambria"/>
          <w:spacing w:val="-2"/>
          <w:sz w:val="22"/>
        </w:rPr>
        <w:t xml:space="preserve"> </w:t>
      </w:r>
      <w:r>
        <w:rPr>
          <w:rFonts w:ascii="Cambria" w:hAnsi="Cambria"/>
          <w:sz w:val="22"/>
        </w:rPr>
        <w:t>may result in disciplinary action.</w:t>
      </w:r>
    </w:p>
    <w:p w14:paraId="10B044A8">
      <w:pPr>
        <w:pStyle w:val="7"/>
        <w:spacing w:before="143"/>
        <w:rPr>
          <w:rFonts w:ascii="Cambria"/>
          <w:sz w:val="20"/>
        </w:rPr>
      </w:pPr>
      <w:r>
        <w:rPr>
          <w:rFonts w:ascii="Cambria"/>
          <w:sz w:val="20"/>
        </w:rPr>
        <mc:AlternateContent>
          <mc:Choice Requires="wps">
            <w:drawing>
              <wp:anchor distT="0" distB="0" distL="0" distR="0" simplePos="0" relativeHeight="251673600" behindDoc="1" locked="0" layoutInCell="1" allowOverlap="1">
                <wp:simplePos x="0" y="0"/>
                <wp:positionH relativeFrom="page">
                  <wp:posOffset>1116965</wp:posOffset>
                </wp:positionH>
                <wp:positionV relativeFrom="paragraph">
                  <wp:posOffset>259715</wp:posOffset>
                </wp:positionV>
                <wp:extent cx="6189345" cy="996950"/>
                <wp:effectExtent l="0" t="0" r="0" b="0"/>
                <wp:wrapTopAndBottom/>
                <wp:docPr id="45" name="Textbox 45"/>
                <wp:cNvGraphicFramePr/>
                <a:graphic xmlns:a="http://schemas.openxmlformats.org/drawingml/2006/main">
                  <a:graphicData uri="http://schemas.microsoft.com/office/word/2010/wordprocessingShape">
                    <wps:wsp>
                      <wps:cNvSpPr txBox="1"/>
                      <wps:spPr>
                        <a:xfrm>
                          <a:off x="0" y="0"/>
                          <a:ext cx="6189345" cy="996950"/>
                        </a:xfrm>
                        <a:prstGeom prst="rect">
                          <a:avLst/>
                        </a:prstGeom>
                        <a:solidFill>
                          <a:srgbClr val="E0E0E0"/>
                        </a:solidFill>
                        <a:ln w="9525">
                          <a:solidFill>
                            <a:srgbClr val="000000"/>
                          </a:solidFill>
                          <a:prstDash val="solid"/>
                        </a:ln>
                      </wps:spPr>
                      <wps:txbx>
                        <w:txbxContent>
                          <w:p w14:paraId="0852B0EF">
                            <w:pPr>
                              <w:tabs>
                                <w:tab w:val="left" w:pos="4058"/>
                              </w:tabs>
                              <w:spacing w:before="79"/>
                              <w:ind w:left="32" w:right="0" w:firstLine="0"/>
                              <w:jc w:val="left"/>
                              <w:rPr>
                                <w:rFonts w:ascii="Times New Roman"/>
                                <w:color w:val="000000"/>
                                <w:sz w:val="22"/>
                              </w:rPr>
                            </w:pPr>
                            <w:r>
                              <w:rPr>
                                <w:rFonts w:ascii="Cambria"/>
                                <w:color w:val="000000"/>
                                <w:sz w:val="22"/>
                              </w:rPr>
                              <w:t>Staff</w:t>
                            </w:r>
                            <w:r>
                              <w:rPr>
                                <w:rFonts w:ascii="Cambria"/>
                                <w:color w:val="000000"/>
                                <w:spacing w:val="-1"/>
                                <w:sz w:val="22"/>
                              </w:rPr>
                              <w:t xml:space="preserve"> </w:t>
                            </w:r>
                            <w:r>
                              <w:rPr>
                                <w:rFonts w:ascii="Cambria"/>
                                <w:color w:val="000000"/>
                                <w:sz w:val="22"/>
                              </w:rPr>
                              <w:t>Name</w:t>
                            </w:r>
                            <w:r>
                              <w:rPr>
                                <w:rFonts w:ascii="Cambria"/>
                                <w:color w:val="000000"/>
                                <w:spacing w:val="-1"/>
                                <w:sz w:val="22"/>
                              </w:rPr>
                              <w:t xml:space="preserve"> </w:t>
                            </w:r>
                            <w:r>
                              <w:rPr>
                                <w:rFonts w:ascii="Cambria"/>
                                <w:color w:val="000000"/>
                                <w:sz w:val="22"/>
                              </w:rPr>
                              <w:t>(Print):</w:t>
                            </w:r>
                            <w:r>
                              <w:rPr>
                                <w:rFonts w:ascii="Cambria"/>
                                <w:color w:val="000000"/>
                                <w:spacing w:val="-1"/>
                                <w:sz w:val="22"/>
                              </w:rPr>
                              <w:t xml:space="preserve"> </w:t>
                            </w:r>
                            <w:r>
                              <w:rPr>
                                <w:rFonts w:ascii="Times New Roman"/>
                                <w:color w:val="000000"/>
                                <w:sz w:val="22"/>
                                <w:u w:val="single"/>
                              </w:rPr>
                              <w:tab/>
                            </w:r>
                          </w:p>
                          <w:p w14:paraId="74873133">
                            <w:pPr>
                              <w:tabs>
                                <w:tab w:val="left" w:pos="4046"/>
                                <w:tab w:val="left" w:pos="4284"/>
                                <w:tab w:val="left" w:pos="6182"/>
                              </w:tabs>
                              <w:spacing w:before="240"/>
                              <w:ind w:left="32" w:right="0" w:firstLine="0"/>
                              <w:jc w:val="left"/>
                              <w:rPr>
                                <w:rFonts w:ascii="Times New Roman"/>
                                <w:color w:val="000000"/>
                                <w:sz w:val="22"/>
                              </w:rPr>
                            </w:pPr>
                            <w:r>
                              <w:rPr>
                                <w:rFonts w:ascii="Cambria"/>
                                <w:color w:val="000000"/>
                                <w:sz w:val="22"/>
                              </w:rPr>
                              <w:t xml:space="preserve">Staff Signature: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p w14:paraId="4F720B61">
                            <w:pPr>
                              <w:tabs>
                                <w:tab w:val="left" w:pos="4241"/>
                                <w:tab w:val="left" w:pos="4478"/>
                                <w:tab w:val="left" w:pos="6376"/>
                              </w:tabs>
                              <w:spacing w:before="239"/>
                              <w:ind w:left="32" w:right="0" w:firstLine="0"/>
                              <w:jc w:val="left"/>
                              <w:rPr>
                                <w:rFonts w:ascii="Times New Roman"/>
                                <w:color w:val="000000"/>
                                <w:sz w:val="22"/>
                              </w:rPr>
                            </w:pPr>
                            <w:r>
                              <w:rPr>
                                <w:rFonts w:ascii="Cambria"/>
                                <w:color w:val="000000"/>
                                <w:sz w:val="22"/>
                              </w:rPr>
                              <w:t>Supervisor</w:t>
                            </w:r>
                            <w:r>
                              <w:rPr>
                                <w:rFonts w:ascii="Cambria"/>
                                <w:color w:val="000000"/>
                                <w:spacing w:val="-2"/>
                                <w:sz w:val="22"/>
                              </w:rPr>
                              <w:t xml:space="preserve"> </w:t>
                            </w:r>
                            <w:r>
                              <w:rPr>
                                <w:rFonts w:ascii="Cambria"/>
                                <w:color w:val="000000"/>
                                <w:sz w:val="22"/>
                              </w:rPr>
                              <w:t>Signature:</w:t>
                            </w:r>
                            <w:r>
                              <w:rPr>
                                <w:rFonts w:ascii="Cambria"/>
                                <w:color w:val="000000"/>
                                <w:spacing w:val="-2"/>
                                <w:sz w:val="22"/>
                              </w:rPr>
                              <w:t xml:space="preserv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txbxContent>
                      </wps:txbx>
                      <wps:bodyPr wrap="square" lIns="0" tIns="0" rIns="0" bIns="0" rtlCol="0">
                        <a:noAutofit/>
                      </wps:bodyPr>
                    </wps:wsp>
                  </a:graphicData>
                </a:graphic>
              </wp:anchor>
            </w:drawing>
          </mc:Choice>
          <mc:Fallback>
            <w:pict>
              <v:shape id="Textbox 45" o:spid="_x0000_s1026" o:spt="202" type="#_x0000_t202" style="position:absolute;left:0pt;margin-left:87.95pt;margin-top:20.45pt;height:78.5pt;width:487.35pt;mso-position-horizontal-relative:page;mso-wrap-distance-bottom:0pt;mso-wrap-distance-top:0pt;z-index:-251642880;mso-width-relative:page;mso-height-relative:page;" fillcolor="#E0E0E0" filled="t" stroked="t" coordsize="21600,21600" o:gfxdata="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4FRQjZAAAACwEAAA8AAAAAAAAAAQAgAAAAIgAAAGRycy9kb3ducmV2LnhtbFBLAQIUABQA&#10;AAAIAIdO4kBGh7wN7wEAAA0EAAAOAAAAAAAAAAEAIAAAACgBAABkcnMvZTJvRG9jLnhtbFBLBQYA&#10;AAAABgAGAFkBAACJBQAAAAA=&#10;">
                <v:fill on="t" focussize="0,0"/>
                <v:stroke color="#000000" joinstyle="round"/>
                <v:imagedata o:title=""/>
                <o:lock v:ext="edit" aspectratio="f"/>
                <v:textbox inset="0mm,0mm,0mm,0mm">
                  <w:txbxContent>
                    <w:p w14:paraId="0852B0EF">
                      <w:pPr>
                        <w:tabs>
                          <w:tab w:val="left" w:pos="4058"/>
                        </w:tabs>
                        <w:spacing w:before="79"/>
                        <w:ind w:left="32" w:right="0" w:firstLine="0"/>
                        <w:jc w:val="left"/>
                        <w:rPr>
                          <w:rFonts w:ascii="Times New Roman"/>
                          <w:color w:val="000000"/>
                          <w:sz w:val="22"/>
                        </w:rPr>
                      </w:pPr>
                      <w:r>
                        <w:rPr>
                          <w:rFonts w:ascii="Cambria"/>
                          <w:color w:val="000000"/>
                          <w:sz w:val="22"/>
                        </w:rPr>
                        <w:t>Staff</w:t>
                      </w:r>
                      <w:r>
                        <w:rPr>
                          <w:rFonts w:ascii="Cambria"/>
                          <w:color w:val="000000"/>
                          <w:spacing w:val="-1"/>
                          <w:sz w:val="22"/>
                        </w:rPr>
                        <w:t xml:space="preserve"> </w:t>
                      </w:r>
                      <w:r>
                        <w:rPr>
                          <w:rFonts w:ascii="Cambria"/>
                          <w:color w:val="000000"/>
                          <w:sz w:val="22"/>
                        </w:rPr>
                        <w:t>Name</w:t>
                      </w:r>
                      <w:r>
                        <w:rPr>
                          <w:rFonts w:ascii="Cambria"/>
                          <w:color w:val="000000"/>
                          <w:spacing w:val="-1"/>
                          <w:sz w:val="22"/>
                        </w:rPr>
                        <w:t xml:space="preserve"> </w:t>
                      </w:r>
                      <w:r>
                        <w:rPr>
                          <w:rFonts w:ascii="Cambria"/>
                          <w:color w:val="000000"/>
                          <w:sz w:val="22"/>
                        </w:rPr>
                        <w:t>(Print):</w:t>
                      </w:r>
                      <w:r>
                        <w:rPr>
                          <w:rFonts w:ascii="Cambria"/>
                          <w:color w:val="000000"/>
                          <w:spacing w:val="-1"/>
                          <w:sz w:val="22"/>
                        </w:rPr>
                        <w:t xml:space="preserve"> </w:t>
                      </w:r>
                      <w:r>
                        <w:rPr>
                          <w:rFonts w:ascii="Times New Roman"/>
                          <w:color w:val="000000"/>
                          <w:sz w:val="22"/>
                          <w:u w:val="single"/>
                        </w:rPr>
                        <w:tab/>
                      </w:r>
                    </w:p>
                    <w:p w14:paraId="74873133">
                      <w:pPr>
                        <w:tabs>
                          <w:tab w:val="left" w:pos="4046"/>
                          <w:tab w:val="left" w:pos="4284"/>
                          <w:tab w:val="left" w:pos="6182"/>
                        </w:tabs>
                        <w:spacing w:before="240"/>
                        <w:ind w:left="32" w:right="0" w:firstLine="0"/>
                        <w:jc w:val="left"/>
                        <w:rPr>
                          <w:rFonts w:ascii="Times New Roman"/>
                          <w:color w:val="000000"/>
                          <w:sz w:val="22"/>
                        </w:rPr>
                      </w:pPr>
                      <w:r>
                        <w:rPr>
                          <w:rFonts w:ascii="Cambria"/>
                          <w:color w:val="000000"/>
                          <w:sz w:val="22"/>
                        </w:rPr>
                        <w:t xml:space="preserve">Staff Signature: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p w14:paraId="4F720B61">
                      <w:pPr>
                        <w:tabs>
                          <w:tab w:val="left" w:pos="4241"/>
                          <w:tab w:val="left" w:pos="4478"/>
                          <w:tab w:val="left" w:pos="6376"/>
                        </w:tabs>
                        <w:spacing w:before="239"/>
                        <w:ind w:left="32" w:right="0" w:firstLine="0"/>
                        <w:jc w:val="left"/>
                        <w:rPr>
                          <w:rFonts w:ascii="Times New Roman"/>
                          <w:color w:val="000000"/>
                          <w:sz w:val="22"/>
                        </w:rPr>
                      </w:pPr>
                      <w:r>
                        <w:rPr>
                          <w:rFonts w:ascii="Cambria"/>
                          <w:color w:val="000000"/>
                          <w:sz w:val="22"/>
                        </w:rPr>
                        <w:t>Supervisor</w:t>
                      </w:r>
                      <w:r>
                        <w:rPr>
                          <w:rFonts w:ascii="Cambria"/>
                          <w:color w:val="000000"/>
                          <w:spacing w:val="-2"/>
                          <w:sz w:val="22"/>
                        </w:rPr>
                        <w:t xml:space="preserve"> </w:t>
                      </w:r>
                      <w:r>
                        <w:rPr>
                          <w:rFonts w:ascii="Cambria"/>
                          <w:color w:val="000000"/>
                          <w:sz w:val="22"/>
                        </w:rPr>
                        <w:t>Signature:</w:t>
                      </w:r>
                      <w:r>
                        <w:rPr>
                          <w:rFonts w:ascii="Cambria"/>
                          <w:color w:val="000000"/>
                          <w:spacing w:val="-2"/>
                          <w:sz w:val="22"/>
                        </w:rPr>
                        <w:t xml:space="preserve"> </w:t>
                      </w:r>
                      <w:r>
                        <w:rPr>
                          <w:rFonts w:ascii="Times New Roman"/>
                          <w:color w:val="000000"/>
                          <w:sz w:val="22"/>
                          <w:u w:val="single"/>
                        </w:rPr>
                        <w:tab/>
                      </w:r>
                      <w:r>
                        <w:rPr>
                          <w:rFonts w:ascii="Times New Roman"/>
                          <w:color w:val="000000"/>
                          <w:sz w:val="22"/>
                        </w:rPr>
                        <w:tab/>
                      </w:r>
                      <w:r>
                        <w:rPr>
                          <w:rFonts w:ascii="Cambria"/>
                          <w:color w:val="000000"/>
                          <w:sz w:val="22"/>
                        </w:rPr>
                        <w:t>Date:</w:t>
                      </w:r>
                      <w:r>
                        <w:rPr>
                          <w:rFonts w:ascii="Cambria"/>
                          <w:color w:val="000000"/>
                          <w:spacing w:val="50"/>
                          <w:sz w:val="22"/>
                        </w:rPr>
                        <w:t xml:space="preserve"> </w:t>
                      </w:r>
                      <w:r>
                        <w:rPr>
                          <w:rFonts w:ascii="Times New Roman"/>
                          <w:color w:val="000000"/>
                          <w:sz w:val="22"/>
                          <w:u w:val="single"/>
                        </w:rPr>
                        <w:tab/>
                      </w:r>
                    </w:p>
                  </w:txbxContent>
                </v:textbox>
                <w10:wrap type="topAndBottom"/>
              </v:shape>
            </w:pict>
          </mc:Fallback>
        </mc:AlternateContent>
      </w:r>
    </w:p>
    <w:p w14:paraId="60383049">
      <w:pPr>
        <w:pStyle w:val="7"/>
        <w:spacing w:after="0"/>
        <w:rPr>
          <w:rFonts w:ascii="Cambria"/>
          <w:sz w:val="20"/>
        </w:rPr>
        <w:sectPr>
          <w:pgSz w:w="12240" w:h="15840"/>
          <w:pgMar w:top="1420" w:right="360" w:bottom="720" w:left="1440" w:header="0" w:footer="523" w:gutter="0"/>
          <w:cols w:space="720" w:num="1"/>
        </w:sectPr>
      </w:pPr>
    </w:p>
    <w:p w14:paraId="06713BD2">
      <w:pPr>
        <w:pStyle w:val="4"/>
        <w:spacing w:before="99"/>
        <w:ind w:left="360"/>
      </w:pPr>
      <w:r>
        <w:t>De-escalation</w:t>
      </w:r>
      <w:r>
        <w:rPr>
          <w:spacing w:val="-8"/>
        </w:rPr>
        <w:t xml:space="preserve"> </w:t>
      </w:r>
      <w:r>
        <w:t>&amp;</w:t>
      </w:r>
      <w:r>
        <w:rPr>
          <w:spacing w:val="-8"/>
        </w:rPr>
        <w:t xml:space="preserve"> </w:t>
      </w:r>
      <w:r>
        <w:t>Behavioral</w:t>
      </w:r>
      <w:r>
        <w:rPr>
          <w:spacing w:val="-7"/>
        </w:rPr>
        <w:t xml:space="preserve"> </w:t>
      </w:r>
      <w:r>
        <w:t>Support</w:t>
      </w:r>
      <w:r>
        <w:rPr>
          <w:spacing w:val="-8"/>
        </w:rPr>
        <w:t xml:space="preserve"> </w:t>
      </w:r>
      <w:r>
        <w:t>Tools</w:t>
      </w:r>
      <w:r>
        <w:rPr>
          <w:spacing w:val="-7"/>
        </w:rPr>
        <w:t xml:space="preserve"> </w:t>
      </w:r>
      <w:r>
        <w:t>–</w:t>
      </w:r>
      <w:r>
        <w:rPr>
          <w:spacing w:val="-8"/>
        </w:rPr>
        <w:t xml:space="preserve"> </w:t>
      </w:r>
      <w:r>
        <w:t>Habilitation</w:t>
      </w:r>
      <w:r>
        <w:rPr>
          <w:spacing w:val="-8"/>
        </w:rPr>
        <w:t xml:space="preserve"> </w:t>
      </w:r>
      <w:r>
        <w:t>Services</w:t>
      </w:r>
      <w:r>
        <w:rPr>
          <w:spacing w:val="-7"/>
        </w:rPr>
        <w:t xml:space="preserve"> </w:t>
      </w:r>
      <w:r>
        <w:rPr>
          <w:spacing w:val="-2"/>
        </w:rPr>
        <w:t>(ODP)</w:t>
      </w:r>
    </w:p>
    <w:p w14:paraId="75BD2A59">
      <w:pPr>
        <w:pStyle w:val="7"/>
        <w:spacing w:before="45" w:line="276" w:lineRule="auto"/>
        <w:ind w:left="360" w:right="1494"/>
        <w:rPr>
          <w:rFonts w:ascii="Cambria"/>
        </w:rPr>
      </w:pPr>
      <w:r>
        <w:rPr>
          <w:rFonts w:ascii="Cambria"/>
        </w:rPr>
        <w:t>This document outlines agency-approved tools and procedures for de-escalation and behavioral support, consistent with the Pennsylvania Office of Developmental Programs</w:t>
      </w:r>
      <w:r>
        <w:rPr>
          <w:rFonts w:ascii="Cambria"/>
          <w:spacing w:val="-7"/>
        </w:rPr>
        <w:t xml:space="preserve"> </w:t>
      </w:r>
      <w:r>
        <w:rPr>
          <w:rFonts w:ascii="Cambria"/>
        </w:rPr>
        <w:t>(ODP)</w:t>
      </w:r>
      <w:r>
        <w:rPr>
          <w:rFonts w:ascii="Cambria"/>
          <w:spacing w:val="-7"/>
        </w:rPr>
        <w:t xml:space="preserve"> </w:t>
      </w:r>
      <w:r>
        <w:rPr>
          <w:rFonts w:ascii="Cambria"/>
        </w:rPr>
        <w:t>regulations</w:t>
      </w:r>
      <w:r>
        <w:rPr>
          <w:rFonts w:ascii="Cambria"/>
          <w:spacing w:val="-7"/>
        </w:rPr>
        <w:t xml:space="preserve"> </w:t>
      </w:r>
      <w:r>
        <w:rPr>
          <w:rFonts w:ascii="Cambria"/>
        </w:rPr>
        <w:t>and</w:t>
      </w:r>
      <w:r>
        <w:rPr>
          <w:rFonts w:ascii="Cambria"/>
          <w:spacing w:val="-7"/>
        </w:rPr>
        <w:t xml:space="preserve"> </w:t>
      </w:r>
      <w:r>
        <w:rPr>
          <w:rFonts w:ascii="Cambria"/>
        </w:rPr>
        <w:t>trauma-informed,</w:t>
      </w:r>
      <w:r>
        <w:rPr>
          <w:rFonts w:ascii="Cambria"/>
          <w:spacing w:val="-7"/>
        </w:rPr>
        <w:t xml:space="preserve"> </w:t>
      </w:r>
      <w:r>
        <w:rPr>
          <w:rFonts w:ascii="Cambria"/>
        </w:rPr>
        <w:t>person-centered</w:t>
      </w:r>
      <w:r>
        <w:rPr>
          <w:rFonts w:ascii="Cambria"/>
          <w:spacing w:val="-7"/>
        </w:rPr>
        <w:t xml:space="preserve"> </w:t>
      </w:r>
      <w:r>
        <w:rPr>
          <w:rFonts w:ascii="Cambria"/>
        </w:rPr>
        <w:t>care</w:t>
      </w:r>
      <w:r>
        <w:rPr>
          <w:rFonts w:ascii="Cambria"/>
          <w:spacing w:val="-7"/>
        </w:rPr>
        <w:t xml:space="preserve"> </w:t>
      </w:r>
      <w:r>
        <w:rPr>
          <w:rFonts w:ascii="Cambria"/>
        </w:rPr>
        <w:t>principles. All Habilitation Aides must use proactive, respectful, and non-restrictive strategies to prevent and respond to challenging behaviors.</w:t>
      </w:r>
    </w:p>
    <w:p w14:paraId="59BAF163">
      <w:pPr>
        <w:pStyle w:val="4"/>
        <w:spacing w:before="199"/>
      </w:pPr>
      <w:r>
        <w:rPr>
          <w:rFonts w:ascii="Cambria" w:hAnsi="Cambria"/>
          <w:b w:val="0"/>
        </w:rPr>
        <w:t>▶</w:t>
      </w:r>
      <w:r>
        <w:rPr>
          <w:rFonts w:ascii="Cambria" w:hAnsi="Cambria"/>
          <w:b w:val="0"/>
          <w:spacing w:val="-3"/>
        </w:rPr>
        <w:t xml:space="preserve"> </w:t>
      </w:r>
      <w:r>
        <w:t>Understanding</w:t>
      </w:r>
      <w:r>
        <w:rPr>
          <w:spacing w:val="-1"/>
        </w:rPr>
        <w:t xml:space="preserve"> </w:t>
      </w:r>
      <w:r>
        <w:t>Behavior</w:t>
      </w:r>
      <w:r>
        <w:rPr>
          <w:spacing w:val="-2"/>
        </w:rPr>
        <w:t xml:space="preserve"> </w:t>
      </w:r>
      <w:r>
        <w:t>as</w:t>
      </w:r>
      <w:r>
        <w:rPr>
          <w:spacing w:val="-1"/>
        </w:rPr>
        <w:t xml:space="preserve"> </w:t>
      </w:r>
      <w:r>
        <w:rPr>
          <w:spacing w:val="-2"/>
        </w:rPr>
        <w:t>Communication</w:t>
      </w:r>
    </w:p>
    <w:p w14:paraId="33E11D50">
      <w:pPr>
        <w:pStyle w:val="7"/>
        <w:spacing w:before="45" w:line="276" w:lineRule="auto"/>
        <w:ind w:left="360" w:right="1449"/>
        <w:rPr>
          <w:rFonts w:ascii="Cambria"/>
        </w:rPr>
      </w:pPr>
      <w:r>
        <w:rPr>
          <w:rFonts w:ascii="Cambria"/>
        </w:rPr>
        <w:t>All</w:t>
      </w:r>
      <w:r>
        <w:rPr>
          <w:rFonts w:ascii="Cambria"/>
          <w:spacing w:val="-3"/>
        </w:rPr>
        <w:t xml:space="preserve"> </w:t>
      </w:r>
      <w:r>
        <w:rPr>
          <w:rFonts w:ascii="Cambria"/>
        </w:rPr>
        <w:t>behavior</w:t>
      </w:r>
      <w:r>
        <w:rPr>
          <w:rFonts w:ascii="Cambria"/>
          <w:spacing w:val="-3"/>
        </w:rPr>
        <w:t xml:space="preserve"> </w:t>
      </w:r>
      <w:r>
        <w:rPr>
          <w:rFonts w:ascii="Cambria"/>
        </w:rPr>
        <w:t>serves</w:t>
      </w:r>
      <w:r>
        <w:rPr>
          <w:rFonts w:ascii="Cambria"/>
          <w:spacing w:val="-3"/>
        </w:rPr>
        <w:t xml:space="preserve"> </w:t>
      </w:r>
      <w:r>
        <w:rPr>
          <w:rFonts w:ascii="Cambria"/>
        </w:rPr>
        <w:t>a</w:t>
      </w:r>
      <w:r>
        <w:rPr>
          <w:rFonts w:ascii="Cambria"/>
          <w:spacing w:val="-3"/>
        </w:rPr>
        <w:t xml:space="preserve"> </w:t>
      </w:r>
      <w:r>
        <w:rPr>
          <w:rFonts w:ascii="Cambria"/>
        </w:rPr>
        <w:t>purpose</w:t>
      </w:r>
      <w:r>
        <w:rPr>
          <w:rFonts w:ascii="Cambria"/>
          <w:spacing w:val="-3"/>
        </w:rPr>
        <w:t xml:space="preserve"> </w:t>
      </w:r>
      <w:r>
        <w:rPr>
          <w:rFonts w:ascii="Cambria"/>
        </w:rPr>
        <w:t>and</w:t>
      </w:r>
      <w:r>
        <w:rPr>
          <w:rFonts w:ascii="Cambria"/>
          <w:spacing w:val="-3"/>
        </w:rPr>
        <w:t xml:space="preserve"> </w:t>
      </w:r>
      <w:r>
        <w:rPr>
          <w:rFonts w:ascii="Cambria"/>
        </w:rPr>
        <w:t>communicates</w:t>
      </w:r>
      <w:r>
        <w:rPr>
          <w:rFonts w:ascii="Cambria"/>
          <w:spacing w:val="-3"/>
        </w:rPr>
        <w:t xml:space="preserve"> </w:t>
      </w:r>
      <w:r>
        <w:rPr>
          <w:rFonts w:ascii="Cambria"/>
        </w:rPr>
        <w:t>a</w:t>
      </w:r>
      <w:r>
        <w:rPr>
          <w:rFonts w:ascii="Cambria"/>
          <w:spacing w:val="-3"/>
        </w:rPr>
        <w:t xml:space="preserve"> </w:t>
      </w:r>
      <w:r>
        <w:rPr>
          <w:rFonts w:ascii="Cambria"/>
        </w:rPr>
        <w:t>need,</w:t>
      </w:r>
      <w:r>
        <w:rPr>
          <w:rFonts w:ascii="Cambria"/>
          <w:spacing w:val="-3"/>
        </w:rPr>
        <w:t xml:space="preserve"> </w:t>
      </w:r>
      <w:r>
        <w:rPr>
          <w:rFonts w:ascii="Cambria"/>
        </w:rPr>
        <w:t>want,</w:t>
      </w:r>
      <w:r>
        <w:rPr>
          <w:rFonts w:ascii="Cambria"/>
          <w:spacing w:val="-3"/>
        </w:rPr>
        <w:t xml:space="preserve"> </w:t>
      </w:r>
      <w:r>
        <w:rPr>
          <w:rFonts w:ascii="Cambria"/>
        </w:rPr>
        <w:t>or</w:t>
      </w:r>
      <w:r>
        <w:rPr>
          <w:rFonts w:ascii="Cambria"/>
          <w:spacing w:val="-3"/>
        </w:rPr>
        <w:t xml:space="preserve"> </w:t>
      </w:r>
      <w:r>
        <w:rPr>
          <w:rFonts w:ascii="Cambria"/>
        </w:rPr>
        <w:t>emotion.</w:t>
      </w:r>
      <w:r>
        <w:rPr>
          <w:rFonts w:ascii="Cambria"/>
          <w:spacing w:val="-3"/>
        </w:rPr>
        <w:t xml:space="preserve"> </w:t>
      </w:r>
      <w:r>
        <w:rPr>
          <w:rFonts w:ascii="Cambria"/>
        </w:rPr>
        <w:t>Behavior may be influenced by:</w:t>
      </w:r>
    </w:p>
    <w:p w14:paraId="2BE1C002">
      <w:pPr>
        <w:pStyle w:val="9"/>
        <w:numPr>
          <w:ilvl w:val="1"/>
          <w:numId w:val="13"/>
        </w:numPr>
        <w:tabs>
          <w:tab w:val="left" w:pos="617"/>
        </w:tabs>
        <w:spacing w:before="0" w:after="0" w:line="240" w:lineRule="auto"/>
        <w:ind w:left="617" w:right="0" w:hanging="257"/>
        <w:jc w:val="left"/>
        <w:rPr>
          <w:rFonts w:ascii="Times New Roman" w:hAnsi="Times New Roman"/>
          <w:sz w:val="24"/>
        </w:rPr>
      </w:pPr>
      <w:r>
        <w:rPr>
          <w:rFonts w:ascii="Cambria" w:hAnsi="Cambria"/>
          <w:sz w:val="24"/>
        </w:rPr>
        <w:t>Environmental</w:t>
      </w:r>
      <w:r>
        <w:rPr>
          <w:rFonts w:ascii="Cambria" w:hAnsi="Cambria"/>
          <w:spacing w:val="-11"/>
          <w:sz w:val="24"/>
        </w:rPr>
        <w:t xml:space="preserve"> </w:t>
      </w:r>
      <w:r>
        <w:rPr>
          <w:rFonts w:ascii="Cambria" w:hAnsi="Cambria"/>
          <w:spacing w:val="-2"/>
          <w:sz w:val="24"/>
        </w:rPr>
        <w:t>stressors</w:t>
      </w:r>
    </w:p>
    <w:p w14:paraId="46746336">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 xml:space="preserve">Unmet needs or </w:t>
      </w:r>
      <w:r>
        <w:rPr>
          <w:rFonts w:ascii="Cambria" w:hAnsi="Cambria"/>
          <w:spacing w:val="-4"/>
          <w:sz w:val="24"/>
        </w:rPr>
        <w:t>pain</w:t>
      </w:r>
    </w:p>
    <w:p w14:paraId="0F552D01">
      <w:pPr>
        <w:pStyle w:val="9"/>
        <w:numPr>
          <w:ilvl w:val="1"/>
          <w:numId w:val="13"/>
        </w:numPr>
        <w:tabs>
          <w:tab w:val="left" w:pos="617"/>
        </w:tabs>
        <w:spacing w:before="6" w:after="0" w:line="240" w:lineRule="auto"/>
        <w:ind w:left="617" w:right="0" w:hanging="257"/>
        <w:jc w:val="left"/>
        <w:rPr>
          <w:rFonts w:ascii="Times New Roman" w:hAnsi="Times New Roman"/>
          <w:sz w:val="24"/>
        </w:rPr>
      </w:pPr>
      <w:r>
        <w:rPr>
          <w:rFonts w:ascii="Cambria" w:hAnsi="Cambria"/>
          <w:sz w:val="24"/>
        </w:rPr>
        <w:t xml:space="preserve">Communication </w:t>
      </w:r>
      <w:r>
        <w:rPr>
          <w:rFonts w:ascii="Cambria" w:hAnsi="Cambria"/>
          <w:spacing w:val="-2"/>
          <w:sz w:val="24"/>
        </w:rPr>
        <w:t>barriers</w:t>
      </w:r>
    </w:p>
    <w:p w14:paraId="7E84BB65">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Sensory</w:t>
      </w:r>
      <w:r>
        <w:rPr>
          <w:rFonts w:ascii="Cambria" w:hAnsi="Cambria"/>
          <w:spacing w:val="-4"/>
          <w:sz w:val="24"/>
        </w:rPr>
        <w:t xml:space="preserve"> </w:t>
      </w:r>
      <w:r>
        <w:rPr>
          <w:rFonts w:ascii="Cambria" w:hAnsi="Cambria"/>
          <w:sz w:val="24"/>
        </w:rPr>
        <w:t>processing</w:t>
      </w:r>
      <w:r>
        <w:rPr>
          <w:rFonts w:ascii="Cambria" w:hAnsi="Cambria"/>
          <w:spacing w:val="-2"/>
          <w:sz w:val="24"/>
        </w:rPr>
        <w:t xml:space="preserve"> difficulties</w:t>
      </w:r>
    </w:p>
    <w:p w14:paraId="45BFFF75">
      <w:pPr>
        <w:pStyle w:val="9"/>
        <w:numPr>
          <w:ilvl w:val="1"/>
          <w:numId w:val="13"/>
        </w:numPr>
        <w:tabs>
          <w:tab w:val="left" w:pos="564"/>
          <w:tab w:val="left" w:pos="617"/>
        </w:tabs>
        <w:spacing w:before="7" w:after="0" w:line="244" w:lineRule="auto"/>
        <w:ind w:left="564" w:right="7456" w:hanging="204"/>
        <w:jc w:val="left"/>
        <w:rPr>
          <w:rFonts w:ascii="Times New Roman" w:hAnsi="Times New Roman"/>
          <w:sz w:val="24"/>
        </w:rPr>
      </w:pPr>
      <w:r>
        <w:rPr>
          <w:rFonts w:ascii="Cambria" w:hAnsi="Cambria"/>
          <w:sz w:val="24"/>
        </w:rPr>
        <w:t>Past</w:t>
      </w:r>
      <w:r>
        <w:rPr>
          <w:rFonts w:ascii="Cambria" w:hAnsi="Cambria"/>
          <w:spacing w:val="27"/>
          <w:sz w:val="24"/>
        </w:rPr>
        <w:t xml:space="preserve"> </w:t>
      </w:r>
      <w:r>
        <w:rPr>
          <w:rFonts w:ascii="Cambria" w:hAnsi="Cambria"/>
          <w:sz w:val="24"/>
        </w:rPr>
        <w:t>trauma</w:t>
      </w:r>
      <w:r>
        <w:rPr>
          <w:rFonts w:ascii="Cambria" w:hAnsi="Cambria"/>
          <w:spacing w:val="-13"/>
          <w:sz w:val="24"/>
        </w:rPr>
        <w:t xml:space="preserve"> </w:t>
      </w:r>
      <w:r>
        <w:rPr>
          <w:rFonts w:ascii="Cambria" w:hAnsi="Cambria"/>
          <w:sz w:val="24"/>
        </w:rPr>
        <w:t>or</w:t>
      </w:r>
      <w:r>
        <w:rPr>
          <w:rFonts w:ascii="Cambria" w:hAnsi="Cambria"/>
          <w:spacing w:val="-13"/>
          <w:sz w:val="24"/>
        </w:rPr>
        <w:t xml:space="preserve"> </w:t>
      </w:r>
      <w:r>
        <w:rPr>
          <w:rFonts w:ascii="Cambria" w:hAnsi="Cambria"/>
          <w:sz w:val="24"/>
        </w:rPr>
        <w:t xml:space="preserve">adverse </w:t>
      </w:r>
      <w:r>
        <w:rPr>
          <w:rFonts w:ascii="Cambria" w:hAnsi="Cambria"/>
          <w:spacing w:val="-2"/>
          <w:sz w:val="24"/>
        </w:rPr>
        <w:t>experiences</w:t>
      </w:r>
    </w:p>
    <w:p w14:paraId="6D8CB05C">
      <w:pPr>
        <w:pStyle w:val="7"/>
        <w:spacing w:before="214" w:line="276" w:lineRule="auto"/>
        <w:ind w:left="360" w:right="1515"/>
        <w:rPr>
          <w:rFonts w:ascii="Cambria"/>
        </w:rPr>
      </w:pPr>
      <w:r>
        <w:rPr>
          <w:rFonts w:ascii="Cambria"/>
        </w:rPr>
        <w:t>Staff</w:t>
      </w:r>
      <w:r>
        <w:rPr>
          <w:rFonts w:ascii="Cambria"/>
          <w:spacing w:val="-3"/>
        </w:rPr>
        <w:t xml:space="preserve"> </w:t>
      </w:r>
      <w:r>
        <w:rPr>
          <w:rFonts w:ascii="Cambria"/>
        </w:rPr>
        <w:t>must</w:t>
      </w:r>
      <w:r>
        <w:rPr>
          <w:rFonts w:ascii="Cambria"/>
          <w:spacing w:val="-3"/>
        </w:rPr>
        <w:t xml:space="preserve"> </w:t>
      </w:r>
      <w:r>
        <w:rPr>
          <w:rFonts w:ascii="Cambria"/>
        </w:rPr>
        <w:t>seek</w:t>
      </w:r>
      <w:r>
        <w:rPr>
          <w:rFonts w:ascii="Cambria"/>
          <w:spacing w:val="-3"/>
        </w:rPr>
        <w:t xml:space="preserve"> </w:t>
      </w:r>
      <w:r>
        <w:rPr>
          <w:rFonts w:ascii="Cambria"/>
        </w:rPr>
        <w:t>to</w:t>
      </w:r>
      <w:r>
        <w:rPr>
          <w:rFonts w:ascii="Cambria"/>
          <w:spacing w:val="-3"/>
        </w:rPr>
        <w:t xml:space="preserve"> </w:t>
      </w:r>
      <w:r>
        <w:rPr>
          <w:rFonts w:ascii="Cambria"/>
        </w:rPr>
        <w:t>understand</w:t>
      </w:r>
      <w:r>
        <w:rPr>
          <w:rFonts w:ascii="Cambria"/>
          <w:spacing w:val="-3"/>
        </w:rPr>
        <w:t xml:space="preserve"> </w:t>
      </w:r>
      <w:r>
        <w:rPr>
          <w:rFonts w:ascii="Cambria"/>
        </w:rPr>
        <w:t>the</w:t>
      </w:r>
      <w:r>
        <w:rPr>
          <w:rFonts w:ascii="Cambria"/>
          <w:spacing w:val="-3"/>
        </w:rPr>
        <w:t xml:space="preserve"> </w:t>
      </w:r>
      <w:r>
        <w:rPr>
          <w:rFonts w:ascii="Cambria"/>
        </w:rPr>
        <w:t>root</w:t>
      </w:r>
      <w:r>
        <w:rPr>
          <w:rFonts w:ascii="Cambria"/>
          <w:spacing w:val="-3"/>
        </w:rPr>
        <w:t xml:space="preserve"> </w:t>
      </w:r>
      <w:r>
        <w:rPr>
          <w:rFonts w:ascii="Cambria"/>
        </w:rPr>
        <w:t>cause</w:t>
      </w:r>
      <w:r>
        <w:rPr>
          <w:rFonts w:ascii="Cambria"/>
          <w:spacing w:val="-3"/>
        </w:rPr>
        <w:t xml:space="preserve"> </w:t>
      </w:r>
      <w:r>
        <w:rPr>
          <w:rFonts w:ascii="Cambria"/>
        </w:rPr>
        <w:t>of</w:t>
      </w:r>
      <w:r>
        <w:rPr>
          <w:rFonts w:ascii="Cambria"/>
          <w:spacing w:val="-3"/>
        </w:rPr>
        <w:t xml:space="preserve"> </w:t>
      </w:r>
      <w:r>
        <w:rPr>
          <w:rFonts w:ascii="Cambria"/>
        </w:rPr>
        <w:t>behaviors</w:t>
      </w:r>
      <w:r>
        <w:rPr>
          <w:rFonts w:ascii="Cambria"/>
          <w:spacing w:val="-3"/>
        </w:rPr>
        <w:t xml:space="preserve"> </w:t>
      </w:r>
      <w:r>
        <w:rPr>
          <w:rFonts w:ascii="Cambria"/>
        </w:rPr>
        <w:t>rather</w:t>
      </w:r>
      <w:r>
        <w:rPr>
          <w:rFonts w:ascii="Cambria"/>
          <w:spacing w:val="-3"/>
        </w:rPr>
        <w:t xml:space="preserve"> </w:t>
      </w:r>
      <w:r>
        <w:rPr>
          <w:rFonts w:ascii="Cambria"/>
        </w:rPr>
        <w:t>than</w:t>
      </w:r>
      <w:r>
        <w:rPr>
          <w:rFonts w:ascii="Cambria"/>
          <w:spacing w:val="-3"/>
        </w:rPr>
        <w:t xml:space="preserve"> </w:t>
      </w:r>
      <w:r>
        <w:rPr>
          <w:rFonts w:ascii="Cambria"/>
        </w:rPr>
        <w:t>simply</w:t>
      </w:r>
      <w:r>
        <w:rPr>
          <w:rFonts w:ascii="Cambria"/>
          <w:spacing w:val="-3"/>
        </w:rPr>
        <w:t xml:space="preserve"> </w:t>
      </w:r>
      <w:r>
        <w:rPr>
          <w:rFonts w:ascii="Cambria"/>
        </w:rPr>
        <w:t>trying to stop them.</w:t>
      </w:r>
    </w:p>
    <w:p w14:paraId="5382D8CE">
      <w:pPr>
        <w:pStyle w:val="4"/>
        <w:spacing w:before="199"/>
      </w:pPr>
      <w:r>
        <w:rPr>
          <w:rFonts w:ascii="Cambria" w:hAnsi="Cambria"/>
          <w:b w:val="0"/>
        </w:rPr>
        <w:t>▶</w:t>
      </w:r>
      <w:r>
        <w:rPr>
          <w:rFonts w:ascii="Cambria" w:hAnsi="Cambria"/>
          <w:b w:val="0"/>
          <w:spacing w:val="-10"/>
        </w:rPr>
        <w:t xml:space="preserve"> </w:t>
      </w:r>
      <w:r>
        <w:t>Proactive</w:t>
      </w:r>
      <w:r>
        <w:rPr>
          <w:spacing w:val="-12"/>
        </w:rPr>
        <w:t xml:space="preserve"> </w:t>
      </w:r>
      <w:r>
        <w:rPr>
          <w:spacing w:val="-2"/>
        </w:rPr>
        <w:t>Strategies</w:t>
      </w:r>
    </w:p>
    <w:p w14:paraId="17CF4B2B">
      <w:pPr>
        <w:pStyle w:val="9"/>
        <w:numPr>
          <w:ilvl w:val="1"/>
          <w:numId w:val="13"/>
        </w:numPr>
        <w:tabs>
          <w:tab w:val="left" w:pos="617"/>
        </w:tabs>
        <w:spacing w:before="45" w:after="0" w:line="240" w:lineRule="auto"/>
        <w:ind w:left="617" w:right="0" w:hanging="257"/>
        <w:jc w:val="left"/>
        <w:rPr>
          <w:rFonts w:ascii="Times New Roman" w:hAnsi="Times New Roman"/>
          <w:sz w:val="24"/>
        </w:rPr>
      </w:pPr>
      <w:r>
        <w:rPr>
          <w:rFonts w:ascii="Cambria" w:hAnsi="Cambria"/>
          <w:sz w:val="24"/>
        </w:rPr>
        <w:t>Establish</w:t>
      </w:r>
      <w:r>
        <w:rPr>
          <w:rFonts w:ascii="Cambria" w:hAnsi="Cambria"/>
          <w:spacing w:val="-2"/>
          <w:sz w:val="24"/>
        </w:rPr>
        <w:t xml:space="preserve"> </w:t>
      </w:r>
      <w:r>
        <w:rPr>
          <w:rFonts w:ascii="Cambria" w:hAnsi="Cambria"/>
          <w:sz w:val="24"/>
        </w:rPr>
        <w:t>predictable</w:t>
      </w:r>
      <w:r>
        <w:rPr>
          <w:rFonts w:ascii="Cambria" w:hAnsi="Cambria"/>
          <w:spacing w:val="-2"/>
          <w:sz w:val="24"/>
        </w:rPr>
        <w:t xml:space="preserve"> </w:t>
      </w:r>
      <w:r>
        <w:rPr>
          <w:rFonts w:ascii="Cambria" w:hAnsi="Cambria"/>
          <w:sz w:val="24"/>
        </w:rPr>
        <w:t>routines</w:t>
      </w:r>
      <w:r>
        <w:rPr>
          <w:rFonts w:ascii="Cambria" w:hAnsi="Cambria"/>
          <w:spacing w:val="-1"/>
          <w:sz w:val="24"/>
        </w:rPr>
        <w:t xml:space="preserve"> </w:t>
      </w:r>
      <w:r>
        <w:rPr>
          <w:rFonts w:ascii="Cambria" w:hAnsi="Cambria"/>
          <w:sz w:val="24"/>
        </w:rPr>
        <w:t>and</w:t>
      </w:r>
      <w:r>
        <w:rPr>
          <w:rFonts w:ascii="Cambria" w:hAnsi="Cambria"/>
          <w:spacing w:val="-2"/>
          <w:sz w:val="24"/>
        </w:rPr>
        <w:t xml:space="preserve"> </w:t>
      </w:r>
      <w:r>
        <w:rPr>
          <w:rFonts w:ascii="Cambria" w:hAnsi="Cambria"/>
          <w:sz w:val="24"/>
        </w:rPr>
        <w:t>clear</w:t>
      </w:r>
      <w:r>
        <w:rPr>
          <w:rFonts w:ascii="Cambria" w:hAnsi="Cambria"/>
          <w:spacing w:val="-1"/>
          <w:sz w:val="24"/>
        </w:rPr>
        <w:t xml:space="preserve"> </w:t>
      </w:r>
      <w:r>
        <w:rPr>
          <w:rFonts w:ascii="Cambria" w:hAnsi="Cambria"/>
          <w:spacing w:val="-2"/>
          <w:sz w:val="24"/>
        </w:rPr>
        <w:t>expectations</w:t>
      </w:r>
    </w:p>
    <w:p w14:paraId="0FDA3A14">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Offer</w:t>
      </w:r>
      <w:r>
        <w:rPr>
          <w:rFonts w:ascii="Cambria" w:hAnsi="Cambria"/>
          <w:spacing w:val="-5"/>
          <w:sz w:val="24"/>
        </w:rPr>
        <w:t xml:space="preserve"> </w:t>
      </w:r>
      <w:r>
        <w:rPr>
          <w:rFonts w:ascii="Cambria" w:hAnsi="Cambria"/>
          <w:sz w:val="24"/>
        </w:rPr>
        <w:t>choices</w:t>
      </w:r>
      <w:r>
        <w:rPr>
          <w:rFonts w:ascii="Cambria" w:hAnsi="Cambria"/>
          <w:spacing w:val="-2"/>
          <w:sz w:val="24"/>
        </w:rPr>
        <w:t xml:space="preserve"> </w:t>
      </w:r>
      <w:r>
        <w:rPr>
          <w:rFonts w:ascii="Cambria" w:hAnsi="Cambria"/>
          <w:sz w:val="24"/>
        </w:rPr>
        <w:t>throughout</w:t>
      </w:r>
      <w:r>
        <w:rPr>
          <w:rFonts w:ascii="Cambria" w:hAnsi="Cambria"/>
          <w:spacing w:val="-2"/>
          <w:sz w:val="24"/>
        </w:rPr>
        <w:t xml:space="preserve"> </w:t>
      </w:r>
      <w:r>
        <w:rPr>
          <w:rFonts w:ascii="Cambria" w:hAnsi="Cambria"/>
          <w:sz w:val="24"/>
        </w:rPr>
        <w:t>the</w:t>
      </w:r>
      <w:r>
        <w:rPr>
          <w:rFonts w:ascii="Cambria" w:hAnsi="Cambria"/>
          <w:spacing w:val="-3"/>
          <w:sz w:val="24"/>
        </w:rPr>
        <w:t xml:space="preserve"> </w:t>
      </w:r>
      <w:r>
        <w:rPr>
          <w:rFonts w:ascii="Cambria" w:hAnsi="Cambria"/>
          <w:sz w:val="24"/>
        </w:rPr>
        <w:t>day</w:t>
      </w:r>
      <w:r>
        <w:rPr>
          <w:rFonts w:ascii="Cambria" w:hAnsi="Cambria"/>
          <w:spacing w:val="-2"/>
          <w:sz w:val="24"/>
        </w:rPr>
        <w:t xml:space="preserve"> </w:t>
      </w:r>
      <w:r>
        <w:rPr>
          <w:rFonts w:ascii="Cambria" w:hAnsi="Cambria"/>
          <w:sz w:val="24"/>
        </w:rPr>
        <w:t>to</w:t>
      </w:r>
      <w:r>
        <w:rPr>
          <w:rFonts w:ascii="Cambria" w:hAnsi="Cambria"/>
          <w:spacing w:val="-2"/>
          <w:sz w:val="24"/>
        </w:rPr>
        <w:t xml:space="preserve"> </w:t>
      </w:r>
      <w:r>
        <w:rPr>
          <w:rFonts w:ascii="Cambria" w:hAnsi="Cambria"/>
          <w:sz w:val="24"/>
        </w:rPr>
        <w:t>support</w:t>
      </w:r>
      <w:r>
        <w:rPr>
          <w:rFonts w:ascii="Cambria" w:hAnsi="Cambria"/>
          <w:spacing w:val="-2"/>
          <w:sz w:val="24"/>
        </w:rPr>
        <w:t xml:space="preserve"> autonomy</w:t>
      </w:r>
    </w:p>
    <w:p w14:paraId="56E51174">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 xml:space="preserve">Use visual supports and communication </w:t>
      </w:r>
      <w:r>
        <w:rPr>
          <w:rFonts w:ascii="Cambria" w:hAnsi="Cambria"/>
          <w:spacing w:val="-2"/>
          <w:sz w:val="24"/>
        </w:rPr>
        <w:t>tools</w:t>
      </w:r>
    </w:p>
    <w:p w14:paraId="0EFD9FBE">
      <w:pPr>
        <w:pStyle w:val="9"/>
        <w:numPr>
          <w:ilvl w:val="1"/>
          <w:numId w:val="13"/>
        </w:numPr>
        <w:tabs>
          <w:tab w:val="left" w:pos="564"/>
          <w:tab w:val="left" w:pos="617"/>
        </w:tabs>
        <w:spacing w:before="6" w:after="0" w:line="244" w:lineRule="auto"/>
        <w:ind w:left="564" w:right="4302" w:hanging="204"/>
        <w:jc w:val="left"/>
        <w:rPr>
          <w:rFonts w:ascii="Times New Roman" w:hAnsi="Times New Roman"/>
          <w:sz w:val="24"/>
        </w:rPr>
      </w:pPr>
      <w:r>
        <w:rPr>
          <w:rFonts w:ascii="Cambria" w:hAnsi="Cambria"/>
          <w:sz w:val="24"/>
        </w:rPr>
        <w:t>Recognize</w:t>
      </w:r>
      <w:r>
        <w:rPr>
          <w:rFonts w:ascii="Cambria" w:hAnsi="Cambria"/>
          <w:spacing w:val="40"/>
          <w:sz w:val="24"/>
        </w:rPr>
        <w:t xml:space="preserve"> </w:t>
      </w:r>
      <w:r>
        <w:rPr>
          <w:rFonts w:ascii="Cambria" w:hAnsi="Cambria"/>
          <w:sz w:val="24"/>
        </w:rPr>
        <w:t>early</w:t>
      </w:r>
      <w:r>
        <w:rPr>
          <w:rFonts w:ascii="Cambria" w:hAnsi="Cambria"/>
          <w:spacing w:val="-6"/>
          <w:sz w:val="24"/>
        </w:rPr>
        <w:t xml:space="preserve"> </w:t>
      </w:r>
      <w:r>
        <w:rPr>
          <w:rFonts w:ascii="Cambria" w:hAnsi="Cambria"/>
          <w:sz w:val="24"/>
        </w:rPr>
        <w:t>warning</w:t>
      </w:r>
      <w:r>
        <w:rPr>
          <w:rFonts w:ascii="Cambria" w:hAnsi="Cambria"/>
          <w:spacing w:val="-6"/>
          <w:sz w:val="24"/>
        </w:rPr>
        <w:t xml:space="preserve"> </w:t>
      </w:r>
      <w:r>
        <w:rPr>
          <w:rFonts w:ascii="Cambria" w:hAnsi="Cambria"/>
          <w:sz w:val="24"/>
        </w:rPr>
        <w:t>signs</w:t>
      </w:r>
      <w:r>
        <w:rPr>
          <w:rFonts w:ascii="Cambria" w:hAnsi="Cambria"/>
          <w:spacing w:val="-6"/>
          <w:sz w:val="24"/>
        </w:rPr>
        <w:t xml:space="preserve"> </w:t>
      </w:r>
      <w:r>
        <w:rPr>
          <w:rFonts w:ascii="Cambria" w:hAnsi="Cambria"/>
          <w:sz w:val="24"/>
        </w:rPr>
        <w:t>of</w:t>
      </w:r>
      <w:r>
        <w:rPr>
          <w:rFonts w:ascii="Cambria" w:hAnsi="Cambria"/>
          <w:spacing w:val="-6"/>
          <w:sz w:val="24"/>
        </w:rPr>
        <w:t xml:space="preserve"> </w:t>
      </w:r>
      <w:r>
        <w:rPr>
          <w:rFonts w:ascii="Cambria" w:hAnsi="Cambria"/>
          <w:sz w:val="24"/>
        </w:rPr>
        <w:t>distress</w:t>
      </w:r>
      <w:r>
        <w:rPr>
          <w:rFonts w:ascii="Cambria" w:hAnsi="Cambria"/>
          <w:spacing w:val="-6"/>
          <w:sz w:val="24"/>
        </w:rPr>
        <w:t xml:space="preserve"> </w:t>
      </w:r>
      <w:r>
        <w:rPr>
          <w:rFonts w:ascii="Cambria" w:hAnsi="Cambria"/>
          <w:sz w:val="24"/>
        </w:rPr>
        <w:t>(e.g.,</w:t>
      </w:r>
      <w:r>
        <w:rPr>
          <w:rFonts w:ascii="Cambria" w:hAnsi="Cambria"/>
          <w:spacing w:val="-6"/>
          <w:sz w:val="24"/>
        </w:rPr>
        <w:t xml:space="preserve"> </w:t>
      </w:r>
      <w:r>
        <w:rPr>
          <w:rFonts w:ascii="Cambria" w:hAnsi="Cambria"/>
          <w:sz w:val="24"/>
        </w:rPr>
        <w:t xml:space="preserve">pacing, </w:t>
      </w:r>
      <w:r>
        <w:rPr>
          <w:rFonts w:ascii="Cambria" w:hAnsi="Cambria"/>
          <w:spacing w:val="-2"/>
          <w:sz w:val="24"/>
        </w:rPr>
        <w:t>withdrawal)</w:t>
      </w:r>
    </w:p>
    <w:p w14:paraId="3972E453">
      <w:pPr>
        <w:pStyle w:val="9"/>
        <w:numPr>
          <w:ilvl w:val="1"/>
          <w:numId w:val="13"/>
        </w:numPr>
        <w:tabs>
          <w:tab w:val="left" w:pos="617"/>
        </w:tabs>
        <w:spacing w:before="2" w:after="0" w:line="240" w:lineRule="auto"/>
        <w:ind w:left="617" w:right="0" w:hanging="257"/>
        <w:jc w:val="left"/>
        <w:rPr>
          <w:rFonts w:ascii="Times New Roman" w:hAnsi="Times New Roman"/>
          <w:sz w:val="24"/>
        </w:rPr>
      </w:pPr>
      <w:r>
        <w:rPr>
          <w:rFonts w:ascii="Cambria" w:hAnsi="Cambria"/>
          <w:sz w:val="24"/>
        </w:rPr>
        <w:t>Reinforce</w:t>
      </w:r>
      <w:r>
        <w:rPr>
          <w:rFonts w:ascii="Cambria" w:hAnsi="Cambria"/>
          <w:spacing w:val="-6"/>
          <w:sz w:val="24"/>
        </w:rPr>
        <w:t xml:space="preserve"> </w:t>
      </w:r>
      <w:r>
        <w:rPr>
          <w:rFonts w:ascii="Cambria" w:hAnsi="Cambria"/>
          <w:sz w:val="24"/>
        </w:rPr>
        <w:t>positive</w:t>
      </w:r>
      <w:r>
        <w:rPr>
          <w:rFonts w:ascii="Cambria" w:hAnsi="Cambria"/>
          <w:spacing w:val="-5"/>
          <w:sz w:val="24"/>
        </w:rPr>
        <w:t xml:space="preserve"> </w:t>
      </w:r>
      <w:r>
        <w:rPr>
          <w:rFonts w:ascii="Cambria" w:hAnsi="Cambria"/>
          <w:sz w:val="24"/>
        </w:rPr>
        <w:t>behaviors</w:t>
      </w:r>
      <w:r>
        <w:rPr>
          <w:rFonts w:ascii="Cambria" w:hAnsi="Cambria"/>
          <w:spacing w:val="-5"/>
          <w:sz w:val="24"/>
        </w:rPr>
        <w:t xml:space="preserve"> </w:t>
      </w:r>
      <w:r>
        <w:rPr>
          <w:rFonts w:ascii="Cambria" w:hAnsi="Cambria"/>
          <w:sz w:val="24"/>
        </w:rPr>
        <w:t>with</w:t>
      </w:r>
      <w:r>
        <w:rPr>
          <w:rFonts w:ascii="Cambria" w:hAnsi="Cambria"/>
          <w:spacing w:val="-5"/>
          <w:sz w:val="24"/>
        </w:rPr>
        <w:t xml:space="preserve"> </w:t>
      </w:r>
      <w:r>
        <w:rPr>
          <w:rFonts w:ascii="Cambria" w:hAnsi="Cambria"/>
          <w:sz w:val="24"/>
        </w:rPr>
        <w:t>encouragement</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pacing w:val="-2"/>
          <w:sz w:val="24"/>
        </w:rPr>
        <w:t>praise</w:t>
      </w:r>
    </w:p>
    <w:p w14:paraId="5EC28992">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Create</w:t>
      </w:r>
      <w:r>
        <w:rPr>
          <w:rFonts w:ascii="Cambria" w:hAnsi="Cambria"/>
          <w:spacing w:val="-5"/>
          <w:sz w:val="24"/>
        </w:rPr>
        <w:t xml:space="preserve"> </w:t>
      </w:r>
      <w:r>
        <w:rPr>
          <w:rFonts w:ascii="Cambria" w:hAnsi="Cambria"/>
          <w:sz w:val="24"/>
        </w:rPr>
        <w:t>calm,</w:t>
      </w:r>
      <w:r>
        <w:rPr>
          <w:rFonts w:ascii="Cambria" w:hAnsi="Cambria"/>
          <w:spacing w:val="-5"/>
          <w:sz w:val="24"/>
        </w:rPr>
        <w:t xml:space="preserve"> </w:t>
      </w:r>
      <w:r>
        <w:rPr>
          <w:rFonts w:ascii="Cambria" w:hAnsi="Cambria"/>
          <w:sz w:val="24"/>
        </w:rPr>
        <w:t>sensory-friendly</w:t>
      </w:r>
      <w:r>
        <w:rPr>
          <w:rFonts w:ascii="Cambria" w:hAnsi="Cambria"/>
          <w:spacing w:val="-5"/>
          <w:sz w:val="24"/>
        </w:rPr>
        <w:t xml:space="preserve"> </w:t>
      </w:r>
      <w:r>
        <w:rPr>
          <w:rFonts w:ascii="Cambria" w:hAnsi="Cambria"/>
          <w:spacing w:val="-2"/>
          <w:sz w:val="24"/>
        </w:rPr>
        <w:t>environments</w:t>
      </w:r>
    </w:p>
    <w:p w14:paraId="3BA39913">
      <w:pPr>
        <w:pStyle w:val="7"/>
        <w:rPr>
          <w:rFonts w:ascii="Cambria"/>
        </w:rPr>
      </w:pPr>
    </w:p>
    <w:p w14:paraId="4401A969">
      <w:pPr>
        <w:pStyle w:val="7"/>
        <w:rPr>
          <w:rFonts w:ascii="Cambria"/>
        </w:rPr>
      </w:pPr>
    </w:p>
    <w:p w14:paraId="4B1BD4D9">
      <w:pPr>
        <w:pStyle w:val="7"/>
        <w:rPr>
          <w:rFonts w:ascii="Cambria"/>
        </w:rPr>
      </w:pPr>
    </w:p>
    <w:p w14:paraId="0FD6DD11">
      <w:pPr>
        <w:pStyle w:val="7"/>
        <w:spacing w:before="4"/>
        <w:rPr>
          <w:rFonts w:ascii="Cambria"/>
        </w:rPr>
      </w:pPr>
    </w:p>
    <w:p w14:paraId="0E1289B4">
      <w:pPr>
        <w:pStyle w:val="4"/>
        <w:spacing w:before="1"/>
        <w:ind w:left="357"/>
      </w:pPr>
      <w:r>
        <w:rPr>
          <w:rFonts w:ascii="Cambria" w:hAnsi="Cambria"/>
          <w:b w:val="0"/>
        </w:rPr>
        <w:t>▶</w:t>
      </w:r>
      <w:r>
        <w:rPr>
          <w:rFonts w:ascii="Cambria" w:hAnsi="Cambria"/>
          <w:b w:val="0"/>
          <w:spacing w:val="-4"/>
        </w:rPr>
        <w:t xml:space="preserve"> </w:t>
      </w:r>
      <w:r>
        <w:t>De-escalation</w:t>
      </w:r>
      <w:r>
        <w:rPr>
          <w:spacing w:val="-2"/>
        </w:rPr>
        <w:t xml:space="preserve"> Techniques</w:t>
      </w:r>
    </w:p>
    <w:p w14:paraId="6EC6A90F">
      <w:pPr>
        <w:pStyle w:val="7"/>
        <w:spacing w:before="44"/>
        <w:ind w:left="360"/>
        <w:rPr>
          <w:rFonts w:ascii="Cambria"/>
        </w:rPr>
      </w:pPr>
      <w:r>
        <w:rPr>
          <w:rFonts w:ascii="Cambria"/>
        </w:rPr>
        <w:t>When</w:t>
      </w:r>
      <w:r>
        <w:rPr>
          <w:rFonts w:ascii="Cambria"/>
          <w:spacing w:val="-5"/>
        </w:rPr>
        <w:t xml:space="preserve"> </w:t>
      </w:r>
      <w:r>
        <w:rPr>
          <w:rFonts w:ascii="Cambria"/>
        </w:rPr>
        <w:t>early</w:t>
      </w:r>
      <w:r>
        <w:rPr>
          <w:rFonts w:ascii="Cambria"/>
          <w:spacing w:val="-4"/>
        </w:rPr>
        <w:t xml:space="preserve"> </w:t>
      </w:r>
      <w:r>
        <w:rPr>
          <w:rFonts w:ascii="Cambria"/>
        </w:rPr>
        <w:t>signs</w:t>
      </w:r>
      <w:r>
        <w:rPr>
          <w:rFonts w:ascii="Cambria"/>
          <w:spacing w:val="-4"/>
        </w:rPr>
        <w:t xml:space="preserve"> </w:t>
      </w:r>
      <w:r>
        <w:rPr>
          <w:rFonts w:ascii="Cambria"/>
        </w:rPr>
        <w:t>of</w:t>
      </w:r>
      <w:r>
        <w:rPr>
          <w:rFonts w:ascii="Cambria"/>
          <w:spacing w:val="-5"/>
        </w:rPr>
        <w:t xml:space="preserve"> </w:t>
      </w:r>
      <w:r>
        <w:rPr>
          <w:rFonts w:ascii="Cambria"/>
        </w:rPr>
        <w:t>escalation</w:t>
      </w:r>
      <w:r>
        <w:rPr>
          <w:rFonts w:ascii="Cambria"/>
          <w:spacing w:val="-4"/>
        </w:rPr>
        <w:t xml:space="preserve"> </w:t>
      </w:r>
      <w:r>
        <w:rPr>
          <w:rFonts w:ascii="Cambria"/>
        </w:rPr>
        <w:t>appear,</w:t>
      </w:r>
      <w:r>
        <w:rPr>
          <w:rFonts w:ascii="Cambria"/>
          <w:spacing w:val="-4"/>
        </w:rPr>
        <w:t xml:space="preserve"> </w:t>
      </w:r>
      <w:r>
        <w:rPr>
          <w:rFonts w:ascii="Cambria"/>
        </w:rPr>
        <w:t>staff</w:t>
      </w:r>
      <w:r>
        <w:rPr>
          <w:rFonts w:ascii="Cambria"/>
          <w:spacing w:val="-4"/>
        </w:rPr>
        <w:t xml:space="preserve"> </w:t>
      </w:r>
      <w:r>
        <w:rPr>
          <w:rFonts w:ascii="Cambria"/>
          <w:spacing w:val="-2"/>
        </w:rPr>
        <w:t>should:</w:t>
      </w:r>
    </w:p>
    <w:p w14:paraId="39F2B7D9">
      <w:pPr>
        <w:pStyle w:val="9"/>
        <w:numPr>
          <w:ilvl w:val="1"/>
          <w:numId w:val="13"/>
        </w:numPr>
        <w:tabs>
          <w:tab w:val="left" w:pos="617"/>
        </w:tabs>
        <w:spacing w:before="42" w:after="0" w:line="240" w:lineRule="auto"/>
        <w:ind w:left="617" w:right="0" w:hanging="257"/>
        <w:jc w:val="left"/>
        <w:rPr>
          <w:rFonts w:ascii="Times New Roman" w:hAnsi="Times New Roman"/>
          <w:sz w:val="24"/>
        </w:rPr>
      </w:pPr>
      <w:r>
        <w:rPr>
          <w:rFonts w:ascii="Cambria" w:hAnsi="Cambria"/>
          <w:sz w:val="24"/>
        </w:rPr>
        <w:t>Remain</w:t>
      </w:r>
      <w:r>
        <w:rPr>
          <w:rFonts w:ascii="Cambria" w:hAnsi="Cambria"/>
          <w:spacing w:val="-2"/>
          <w:sz w:val="24"/>
        </w:rPr>
        <w:t xml:space="preserve"> </w:t>
      </w:r>
      <w:r>
        <w:rPr>
          <w:rFonts w:ascii="Cambria" w:hAnsi="Cambria"/>
          <w:sz w:val="24"/>
        </w:rPr>
        <w:t>calm</w:t>
      </w:r>
      <w:r>
        <w:rPr>
          <w:rFonts w:ascii="Cambria" w:hAnsi="Cambria"/>
          <w:spacing w:val="-1"/>
          <w:sz w:val="24"/>
        </w:rPr>
        <w:t xml:space="preserve"> </w:t>
      </w:r>
      <w:r>
        <w:rPr>
          <w:rFonts w:ascii="Cambria" w:hAnsi="Cambria"/>
          <w:sz w:val="24"/>
        </w:rPr>
        <w:t>and</w:t>
      </w:r>
      <w:r>
        <w:rPr>
          <w:rFonts w:ascii="Cambria" w:hAnsi="Cambria"/>
          <w:spacing w:val="-1"/>
          <w:sz w:val="24"/>
        </w:rPr>
        <w:t xml:space="preserve"> </w:t>
      </w:r>
      <w:r>
        <w:rPr>
          <w:rFonts w:ascii="Cambria" w:hAnsi="Cambria"/>
          <w:sz w:val="24"/>
        </w:rPr>
        <w:t>speak</w:t>
      </w:r>
      <w:r>
        <w:rPr>
          <w:rFonts w:ascii="Cambria" w:hAnsi="Cambria"/>
          <w:spacing w:val="-1"/>
          <w:sz w:val="24"/>
        </w:rPr>
        <w:t xml:space="preserve"> </w:t>
      </w:r>
      <w:r>
        <w:rPr>
          <w:rFonts w:ascii="Cambria" w:hAnsi="Cambria"/>
          <w:sz w:val="24"/>
        </w:rPr>
        <w:t>in</w:t>
      </w:r>
      <w:r>
        <w:rPr>
          <w:rFonts w:ascii="Cambria" w:hAnsi="Cambria"/>
          <w:spacing w:val="-1"/>
          <w:sz w:val="24"/>
        </w:rPr>
        <w:t xml:space="preserve"> </w:t>
      </w:r>
      <w:r>
        <w:rPr>
          <w:rFonts w:ascii="Cambria" w:hAnsi="Cambria"/>
          <w:sz w:val="24"/>
        </w:rPr>
        <w:t>a</w:t>
      </w:r>
      <w:r>
        <w:rPr>
          <w:rFonts w:ascii="Cambria" w:hAnsi="Cambria"/>
          <w:spacing w:val="-1"/>
          <w:sz w:val="24"/>
        </w:rPr>
        <w:t xml:space="preserve"> </w:t>
      </w:r>
      <w:r>
        <w:rPr>
          <w:rFonts w:ascii="Cambria" w:hAnsi="Cambria"/>
          <w:sz w:val="24"/>
        </w:rPr>
        <w:t>soft,</w:t>
      </w:r>
      <w:r>
        <w:rPr>
          <w:rFonts w:ascii="Cambria" w:hAnsi="Cambria"/>
          <w:spacing w:val="-1"/>
          <w:sz w:val="24"/>
        </w:rPr>
        <w:t xml:space="preserve"> </w:t>
      </w:r>
      <w:r>
        <w:rPr>
          <w:rFonts w:ascii="Cambria" w:hAnsi="Cambria"/>
          <w:sz w:val="24"/>
        </w:rPr>
        <w:t>steady</w:t>
      </w:r>
      <w:r>
        <w:rPr>
          <w:rFonts w:ascii="Cambria" w:hAnsi="Cambria"/>
          <w:spacing w:val="-1"/>
          <w:sz w:val="24"/>
        </w:rPr>
        <w:t xml:space="preserve"> </w:t>
      </w:r>
      <w:r>
        <w:rPr>
          <w:rFonts w:ascii="Cambria" w:hAnsi="Cambria"/>
          <w:spacing w:val="-4"/>
          <w:sz w:val="24"/>
        </w:rPr>
        <w:t>tone</w:t>
      </w:r>
    </w:p>
    <w:p w14:paraId="70A6A0C5">
      <w:pPr>
        <w:pStyle w:val="9"/>
        <w:numPr>
          <w:ilvl w:val="1"/>
          <w:numId w:val="13"/>
        </w:numPr>
        <w:tabs>
          <w:tab w:val="left" w:pos="617"/>
        </w:tabs>
        <w:spacing w:before="6" w:after="0" w:line="240" w:lineRule="auto"/>
        <w:ind w:left="617" w:right="0" w:hanging="257"/>
        <w:jc w:val="left"/>
        <w:rPr>
          <w:rFonts w:ascii="Times New Roman" w:hAnsi="Times New Roman"/>
          <w:sz w:val="24"/>
        </w:rPr>
      </w:pPr>
      <w:r>
        <w:rPr>
          <w:rFonts w:ascii="Cambria" w:hAnsi="Cambria"/>
          <w:sz w:val="24"/>
        </w:rPr>
        <w:t>Offer</w:t>
      </w:r>
      <w:r>
        <w:rPr>
          <w:rFonts w:ascii="Cambria" w:hAnsi="Cambria"/>
          <w:spacing w:val="-6"/>
          <w:sz w:val="24"/>
        </w:rPr>
        <w:t xml:space="preserve"> </w:t>
      </w:r>
      <w:r>
        <w:rPr>
          <w:rFonts w:ascii="Cambria" w:hAnsi="Cambria"/>
          <w:sz w:val="24"/>
        </w:rPr>
        <w:t>a</w:t>
      </w:r>
      <w:r>
        <w:rPr>
          <w:rFonts w:ascii="Cambria" w:hAnsi="Cambria"/>
          <w:spacing w:val="-6"/>
          <w:sz w:val="24"/>
        </w:rPr>
        <w:t xml:space="preserve"> </w:t>
      </w:r>
      <w:r>
        <w:rPr>
          <w:rFonts w:ascii="Cambria" w:hAnsi="Cambria"/>
          <w:sz w:val="24"/>
        </w:rPr>
        <w:t>break,</w:t>
      </w:r>
      <w:r>
        <w:rPr>
          <w:rFonts w:ascii="Cambria" w:hAnsi="Cambria"/>
          <w:spacing w:val="-6"/>
          <w:sz w:val="24"/>
        </w:rPr>
        <w:t xml:space="preserve"> </w:t>
      </w:r>
      <w:r>
        <w:rPr>
          <w:rFonts w:ascii="Cambria" w:hAnsi="Cambria"/>
          <w:sz w:val="24"/>
        </w:rPr>
        <w:t>alternate</w:t>
      </w:r>
      <w:r>
        <w:rPr>
          <w:rFonts w:ascii="Cambria" w:hAnsi="Cambria"/>
          <w:spacing w:val="-6"/>
          <w:sz w:val="24"/>
        </w:rPr>
        <w:t xml:space="preserve"> </w:t>
      </w:r>
      <w:r>
        <w:rPr>
          <w:rFonts w:ascii="Cambria" w:hAnsi="Cambria"/>
          <w:sz w:val="24"/>
        </w:rPr>
        <w:t>activity,</w:t>
      </w:r>
      <w:r>
        <w:rPr>
          <w:rFonts w:ascii="Cambria" w:hAnsi="Cambria"/>
          <w:spacing w:val="-6"/>
          <w:sz w:val="24"/>
        </w:rPr>
        <w:t xml:space="preserve"> </w:t>
      </w:r>
      <w:r>
        <w:rPr>
          <w:rFonts w:ascii="Cambria" w:hAnsi="Cambria"/>
          <w:sz w:val="24"/>
        </w:rPr>
        <w:t>or</w:t>
      </w:r>
      <w:r>
        <w:rPr>
          <w:rFonts w:ascii="Cambria" w:hAnsi="Cambria"/>
          <w:spacing w:val="-6"/>
          <w:sz w:val="24"/>
        </w:rPr>
        <w:t xml:space="preserve"> </w:t>
      </w:r>
      <w:r>
        <w:rPr>
          <w:rFonts w:ascii="Cambria" w:hAnsi="Cambria"/>
          <w:sz w:val="24"/>
        </w:rPr>
        <w:t>preferred</w:t>
      </w:r>
      <w:r>
        <w:rPr>
          <w:rFonts w:ascii="Cambria" w:hAnsi="Cambria"/>
          <w:spacing w:val="-6"/>
          <w:sz w:val="24"/>
        </w:rPr>
        <w:t xml:space="preserve"> </w:t>
      </w:r>
      <w:r>
        <w:rPr>
          <w:rFonts w:ascii="Cambria" w:hAnsi="Cambria"/>
          <w:sz w:val="24"/>
        </w:rPr>
        <w:t>coping</w:t>
      </w:r>
      <w:r>
        <w:rPr>
          <w:rFonts w:ascii="Cambria" w:hAnsi="Cambria"/>
          <w:spacing w:val="-5"/>
          <w:sz w:val="24"/>
        </w:rPr>
        <w:t xml:space="preserve"> </w:t>
      </w:r>
      <w:r>
        <w:rPr>
          <w:rFonts w:ascii="Cambria" w:hAnsi="Cambria"/>
          <w:spacing w:val="-4"/>
          <w:sz w:val="24"/>
        </w:rPr>
        <w:t>tool</w:t>
      </w:r>
    </w:p>
    <w:p w14:paraId="4778A060">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Use</w:t>
      </w:r>
      <w:r>
        <w:rPr>
          <w:rFonts w:ascii="Cambria" w:hAnsi="Cambria"/>
          <w:spacing w:val="-3"/>
          <w:sz w:val="24"/>
        </w:rPr>
        <w:t xml:space="preserve"> </w:t>
      </w:r>
      <w:r>
        <w:rPr>
          <w:rFonts w:ascii="Cambria" w:hAnsi="Cambria"/>
          <w:sz w:val="24"/>
        </w:rPr>
        <w:t>redirection</w:t>
      </w:r>
      <w:r>
        <w:rPr>
          <w:rFonts w:ascii="Cambria" w:hAnsi="Cambria"/>
          <w:spacing w:val="-3"/>
          <w:sz w:val="24"/>
        </w:rPr>
        <w:t xml:space="preserve"> </w:t>
      </w:r>
      <w:r>
        <w:rPr>
          <w:rFonts w:ascii="Cambria" w:hAnsi="Cambria"/>
          <w:sz w:val="24"/>
        </w:rPr>
        <w:t>and</w:t>
      </w:r>
      <w:r>
        <w:rPr>
          <w:rFonts w:ascii="Cambria" w:hAnsi="Cambria"/>
          <w:spacing w:val="-3"/>
          <w:sz w:val="24"/>
        </w:rPr>
        <w:t xml:space="preserve"> </w:t>
      </w:r>
      <w:r>
        <w:rPr>
          <w:rFonts w:ascii="Cambria" w:hAnsi="Cambria"/>
          <w:sz w:val="24"/>
        </w:rPr>
        <w:t>distraction</w:t>
      </w:r>
      <w:r>
        <w:rPr>
          <w:rFonts w:ascii="Cambria" w:hAnsi="Cambria"/>
          <w:spacing w:val="-3"/>
          <w:sz w:val="24"/>
        </w:rPr>
        <w:t xml:space="preserve"> </w:t>
      </w:r>
      <w:r>
        <w:rPr>
          <w:rFonts w:ascii="Cambria" w:hAnsi="Cambria"/>
          <w:spacing w:val="-2"/>
          <w:sz w:val="24"/>
        </w:rPr>
        <w:t>techniques</w:t>
      </w:r>
    </w:p>
    <w:p w14:paraId="79B10ED2">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Avoid</w:t>
      </w:r>
      <w:r>
        <w:rPr>
          <w:rFonts w:ascii="Cambria" w:hAnsi="Cambria"/>
          <w:spacing w:val="-5"/>
          <w:sz w:val="24"/>
        </w:rPr>
        <w:t xml:space="preserve"> </w:t>
      </w:r>
      <w:r>
        <w:rPr>
          <w:rFonts w:ascii="Cambria" w:hAnsi="Cambria"/>
          <w:sz w:val="24"/>
        </w:rPr>
        <w:t>power</w:t>
      </w:r>
      <w:r>
        <w:rPr>
          <w:rFonts w:ascii="Cambria" w:hAnsi="Cambria"/>
          <w:spacing w:val="-4"/>
          <w:sz w:val="24"/>
        </w:rPr>
        <w:t xml:space="preserve"> </w:t>
      </w:r>
      <w:r>
        <w:rPr>
          <w:rFonts w:ascii="Cambria" w:hAnsi="Cambria"/>
          <w:sz w:val="24"/>
        </w:rPr>
        <w:t>struggles</w:t>
      </w:r>
      <w:r>
        <w:rPr>
          <w:rFonts w:ascii="Cambria" w:hAnsi="Cambria"/>
          <w:spacing w:val="-4"/>
          <w:sz w:val="24"/>
        </w:rPr>
        <w:t xml:space="preserve"> </w:t>
      </w:r>
      <w:r>
        <w:rPr>
          <w:rFonts w:ascii="Cambria" w:hAnsi="Cambria"/>
          <w:sz w:val="24"/>
        </w:rPr>
        <w:t>and</w:t>
      </w:r>
      <w:r>
        <w:rPr>
          <w:rFonts w:ascii="Cambria" w:hAnsi="Cambria"/>
          <w:spacing w:val="-4"/>
          <w:sz w:val="24"/>
        </w:rPr>
        <w:t xml:space="preserve"> </w:t>
      </w:r>
      <w:r>
        <w:rPr>
          <w:rFonts w:ascii="Cambria" w:hAnsi="Cambria"/>
          <w:sz w:val="24"/>
        </w:rPr>
        <w:t>unnecessary</w:t>
      </w:r>
      <w:r>
        <w:rPr>
          <w:rFonts w:ascii="Cambria" w:hAnsi="Cambria"/>
          <w:spacing w:val="-4"/>
          <w:sz w:val="24"/>
        </w:rPr>
        <w:t xml:space="preserve"> </w:t>
      </w:r>
      <w:r>
        <w:rPr>
          <w:rFonts w:ascii="Cambria" w:hAnsi="Cambria"/>
          <w:spacing w:val="-2"/>
          <w:sz w:val="24"/>
        </w:rPr>
        <w:t>demands</w:t>
      </w:r>
    </w:p>
    <w:p w14:paraId="42FC918E">
      <w:pPr>
        <w:pStyle w:val="9"/>
        <w:numPr>
          <w:ilvl w:val="1"/>
          <w:numId w:val="13"/>
        </w:numPr>
        <w:tabs>
          <w:tab w:val="left" w:pos="563"/>
        </w:tabs>
        <w:spacing w:before="6" w:after="0" w:line="240" w:lineRule="auto"/>
        <w:ind w:left="563" w:right="0" w:hanging="203"/>
        <w:jc w:val="left"/>
        <w:rPr>
          <w:rFonts w:ascii="Times New Roman" w:hAnsi="Times New Roman"/>
          <w:sz w:val="24"/>
        </w:rPr>
      </w:pPr>
      <w:r>
        <w:rPr>
          <w:rFonts w:ascii="Cambria" w:hAnsi="Cambria"/>
          <w:sz w:val="24"/>
        </w:rPr>
        <w:t>Respect</w:t>
      </w:r>
      <w:r>
        <w:rPr>
          <w:rFonts w:ascii="Cambria" w:hAnsi="Cambria"/>
          <w:spacing w:val="-3"/>
          <w:sz w:val="24"/>
        </w:rPr>
        <w:t xml:space="preserve"> </w:t>
      </w:r>
      <w:r>
        <w:rPr>
          <w:rFonts w:ascii="Cambria" w:hAnsi="Cambria"/>
          <w:sz w:val="24"/>
        </w:rPr>
        <w:t>personal</w:t>
      </w:r>
      <w:r>
        <w:rPr>
          <w:rFonts w:ascii="Cambria" w:hAnsi="Cambria"/>
          <w:spacing w:val="-2"/>
          <w:sz w:val="24"/>
        </w:rPr>
        <w:t xml:space="preserve"> </w:t>
      </w:r>
      <w:r>
        <w:rPr>
          <w:rFonts w:ascii="Cambria" w:hAnsi="Cambria"/>
          <w:sz w:val="24"/>
        </w:rPr>
        <w:t>space</w:t>
      </w:r>
      <w:r>
        <w:rPr>
          <w:rFonts w:ascii="Cambria" w:hAnsi="Cambria"/>
          <w:spacing w:val="-2"/>
          <w:sz w:val="24"/>
        </w:rPr>
        <w:t xml:space="preserve"> </w:t>
      </w:r>
      <w:r>
        <w:rPr>
          <w:rFonts w:ascii="Cambria" w:hAnsi="Cambria"/>
          <w:sz w:val="24"/>
        </w:rPr>
        <w:t>and</w:t>
      </w:r>
      <w:r>
        <w:rPr>
          <w:rFonts w:ascii="Cambria" w:hAnsi="Cambria"/>
          <w:spacing w:val="-3"/>
          <w:sz w:val="24"/>
        </w:rPr>
        <w:t xml:space="preserve"> </w:t>
      </w:r>
      <w:r>
        <w:rPr>
          <w:rFonts w:ascii="Cambria" w:hAnsi="Cambria"/>
          <w:sz w:val="24"/>
        </w:rPr>
        <w:t>use</w:t>
      </w:r>
      <w:r>
        <w:rPr>
          <w:rFonts w:ascii="Cambria" w:hAnsi="Cambria"/>
          <w:spacing w:val="-2"/>
          <w:sz w:val="24"/>
        </w:rPr>
        <w:t xml:space="preserve"> </w:t>
      </w:r>
      <w:r>
        <w:rPr>
          <w:rFonts w:ascii="Cambria" w:hAnsi="Cambria"/>
          <w:sz w:val="24"/>
        </w:rPr>
        <w:t>non-threatening</w:t>
      </w:r>
      <w:r>
        <w:rPr>
          <w:rFonts w:ascii="Cambria" w:hAnsi="Cambria"/>
          <w:spacing w:val="-2"/>
          <w:sz w:val="24"/>
        </w:rPr>
        <w:t xml:space="preserve"> </w:t>
      </w:r>
      <w:r>
        <w:rPr>
          <w:rFonts w:ascii="Cambria" w:hAnsi="Cambria"/>
          <w:sz w:val="24"/>
        </w:rPr>
        <w:t>body</w:t>
      </w:r>
      <w:r>
        <w:rPr>
          <w:rFonts w:ascii="Cambria" w:hAnsi="Cambria"/>
          <w:spacing w:val="-2"/>
          <w:sz w:val="24"/>
        </w:rPr>
        <w:t xml:space="preserve"> language</w:t>
      </w:r>
    </w:p>
    <w:p w14:paraId="79253002">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Acknowledge</w:t>
      </w:r>
      <w:r>
        <w:rPr>
          <w:rFonts w:ascii="Cambria" w:hAnsi="Cambria"/>
          <w:spacing w:val="-4"/>
          <w:sz w:val="24"/>
        </w:rPr>
        <w:t xml:space="preserve"> </w:t>
      </w:r>
      <w:r>
        <w:rPr>
          <w:rFonts w:ascii="Cambria" w:hAnsi="Cambria"/>
          <w:sz w:val="24"/>
        </w:rPr>
        <w:t>the</w:t>
      </w:r>
      <w:r>
        <w:rPr>
          <w:rFonts w:ascii="Cambria" w:hAnsi="Cambria"/>
          <w:spacing w:val="-3"/>
          <w:sz w:val="24"/>
        </w:rPr>
        <w:t xml:space="preserve"> </w:t>
      </w:r>
      <w:r>
        <w:rPr>
          <w:rFonts w:ascii="Cambria" w:hAnsi="Cambria"/>
          <w:sz w:val="24"/>
        </w:rPr>
        <w:t>person’s</w:t>
      </w:r>
      <w:r>
        <w:rPr>
          <w:rFonts w:ascii="Cambria" w:hAnsi="Cambria"/>
          <w:spacing w:val="-3"/>
          <w:sz w:val="24"/>
        </w:rPr>
        <w:t xml:space="preserve"> </w:t>
      </w:r>
      <w:r>
        <w:rPr>
          <w:rFonts w:ascii="Cambria" w:hAnsi="Cambria"/>
          <w:sz w:val="24"/>
        </w:rPr>
        <w:t>feelings</w:t>
      </w:r>
      <w:r>
        <w:rPr>
          <w:rFonts w:ascii="Cambria" w:hAnsi="Cambria"/>
          <w:spacing w:val="-3"/>
          <w:sz w:val="24"/>
        </w:rPr>
        <w:t xml:space="preserve"> </w:t>
      </w:r>
      <w:r>
        <w:rPr>
          <w:rFonts w:ascii="Cambria" w:hAnsi="Cambria"/>
          <w:sz w:val="24"/>
        </w:rPr>
        <w:t>without</w:t>
      </w:r>
      <w:r>
        <w:rPr>
          <w:rFonts w:ascii="Cambria" w:hAnsi="Cambria"/>
          <w:spacing w:val="-3"/>
          <w:sz w:val="24"/>
        </w:rPr>
        <w:t xml:space="preserve"> </w:t>
      </w:r>
      <w:r>
        <w:rPr>
          <w:rFonts w:ascii="Cambria" w:hAnsi="Cambria"/>
          <w:spacing w:val="-2"/>
          <w:sz w:val="24"/>
        </w:rPr>
        <w:t>judgment</w:t>
      </w:r>
    </w:p>
    <w:p w14:paraId="0B809349">
      <w:pPr>
        <w:pStyle w:val="9"/>
        <w:spacing w:after="0" w:line="240" w:lineRule="auto"/>
        <w:jc w:val="left"/>
        <w:rPr>
          <w:rFonts w:ascii="Times New Roman" w:hAnsi="Times New Roman"/>
          <w:sz w:val="24"/>
        </w:rPr>
        <w:sectPr>
          <w:pgSz w:w="12240" w:h="15840"/>
          <w:pgMar w:top="1820" w:right="360" w:bottom="720" w:left="1440" w:header="0" w:footer="523" w:gutter="0"/>
          <w:cols w:space="720" w:num="1"/>
        </w:sectPr>
      </w:pPr>
    </w:p>
    <w:p w14:paraId="7B1878F6">
      <w:pPr>
        <w:pStyle w:val="4"/>
        <w:spacing w:before="79"/>
      </w:pPr>
      <w:r>
        <w:rPr>
          <w:rFonts w:ascii="Cambria" w:hAnsi="Cambria"/>
          <w:b w:val="0"/>
        </w:rPr>
        <w:t>▶</w:t>
      </w:r>
      <w:r>
        <w:rPr>
          <w:rFonts w:ascii="Cambria" w:hAnsi="Cambria"/>
          <w:b w:val="0"/>
          <w:spacing w:val="-6"/>
        </w:rPr>
        <w:t xml:space="preserve"> </w:t>
      </w:r>
      <w:r>
        <w:t>Responding</w:t>
      </w:r>
      <w:r>
        <w:rPr>
          <w:spacing w:val="-2"/>
        </w:rPr>
        <w:t xml:space="preserve"> </w:t>
      </w:r>
      <w:r>
        <w:t>to</w:t>
      </w:r>
      <w:r>
        <w:rPr>
          <w:spacing w:val="-2"/>
        </w:rPr>
        <w:t xml:space="preserve"> </w:t>
      </w:r>
      <w:r>
        <w:t>Behavioral</w:t>
      </w:r>
      <w:r>
        <w:rPr>
          <w:spacing w:val="-2"/>
        </w:rPr>
        <w:t xml:space="preserve"> Crisis</w:t>
      </w:r>
    </w:p>
    <w:p w14:paraId="3A7C1334">
      <w:pPr>
        <w:pStyle w:val="7"/>
        <w:spacing w:before="45"/>
        <w:ind w:left="360"/>
        <w:rPr>
          <w:rFonts w:ascii="Cambria"/>
        </w:rPr>
      </w:pPr>
      <w:r>
        <w:rPr>
          <w:rFonts w:ascii="Cambria"/>
        </w:rPr>
        <w:t>In</w:t>
      </w:r>
      <w:r>
        <w:rPr>
          <w:rFonts w:ascii="Cambria"/>
          <w:spacing w:val="-3"/>
        </w:rPr>
        <w:t xml:space="preserve"> </w:t>
      </w:r>
      <w:r>
        <w:rPr>
          <w:rFonts w:ascii="Cambria"/>
        </w:rPr>
        <w:t>the</w:t>
      </w:r>
      <w:r>
        <w:rPr>
          <w:rFonts w:ascii="Cambria"/>
          <w:spacing w:val="-3"/>
        </w:rPr>
        <w:t xml:space="preserve"> </w:t>
      </w:r>
      <w:r>
        <w:rPr>
          <w:rFonts w:ascii="Cambria"/>
        </w:rPr>
        <w:t>event</w:t>
      </w:r>
      <w:r>
        <w:rPr>
          <w:rFonts w:ascii="Cambria"/>
          <w:spacing w:val="-3"/>
        </w:rPr>
        <w:t xml:space="preserve"> </w:t>
      </w:r>
      <w:r>
        <w:rPr>
          <w:rFonts w:ascii="Cambria"/>
        </w:rPr>
        <w:t>of</w:t>
      </w:r>
      <w:r>
        <w:rPr>
          <w:rFonts w:ascii="Cambria"/>
          <w:spacing w:val="-3"/>
        </w:rPr>
        <w:t xml:space="preserve"> </w:t>
      </w:r>
      <w:r>
        <w:rPr>
          <w:rFonts w:ascii="Cambria"/>
        </w:rPr>
        <w:t>a</w:t>
      </w:r>
      <w:r>
        <w:rPr>
          <w:rFonts w:ascii="Cambria"/>
          <w:spacing w:val="-3"/>
        </w:rPr>
        <w:t xml:space="preserve"> </w:t>
      </w:r>
      <w:r>
        <w:rPr>
          <w:rFonts w:ascii="Cambria"/>
        </w:rPr>
        <w:t>behavioral</w:t>
      </w:r>
      <w:r>
        <w:rPr>
          <w:rFonts w:ascii="Cambria"/>
          <w:spacing w:val="-2"/>
        </w:rPr>
        <w:t xml:space="preserve"> crisis:</w:t>
      </w:r>
    </w:p>
    <w:p w14:paraId="350200D2">
      <w:pPr>
        <w:pStyle w:val="9"/>
        <w:numPr>
          <w:ilvl w:val="1"/>
          <w:numId w:val="13"/>
        </w:numPr>
        <w:tabs>
          <w:tab w:val="left" w:pos="617"/>
        </w:tabs>
        <w:spacing w:before="41" w:after="0" w:line="240" w:lineRule="auto"/>
        <w:ind w:left="617" w:right="0" w:hanging="257"/>
        <w:jc w:val="left"/>
        <w:rPr>
          <w:rFonts w:ascii="Times New Roman" w:hAnsi="Times New Roman"/>
          <w:sz w:val="24"/>
        </w:rPr>
      </w:pPr>
      <w:r>
        <w:rPr>
          <w:rFonts w:ascii="Cambria" w:hAnsi="Cambria"/>
          <w:sz w:val="24"/>
        </w:rPr>
        <w:t>Prioritize</w:t>
      </w:r>
      <w:r>
        <w:rPr>
          <w:rFonts w:ascii="Cambria" w:hAnsi="Cambria"/>
          <w:spacing w:val="-2"/>
          <w:sz w:val="24"/>
        </w:rPr>
        <w:t xml:space="preserve"> </w:t>
      </w:r>
      <w:r>
        <w:rPr>
          <w:rFonts w:ascii="Cambria" w:hAnsi="Cambria"/>
          <w:sz w:val="24"/>
        </w:rPr>
        <w:t>the</w:t>
      </w:r>
      <w:r>
        <w:rPr>
          <w:rFonts w:ascii="Cambria" w:hAnsi="Cambria"/>
          <w:spacing w:val="-1"/>
          <w:sz w:val="24"/>
        </w:rPr>
        <w:t xml:space="preserve"> </w:t>
      </w:r>
      <w:r>
        <w:rPr>
          <w:rFonts w:ascii="Cambria" w:hAnsi="Cambria"/>
          <w:sz w:val="24"/>
        </w:rPr>
        <w:t>safety</w:t>
      </w:r>
      <w:r>
        <w:rPr>
          <w:rFonts w:ascii="Cambria" w:hAnsi="Cambria"/>
          <w:spacing w:val="-1"/>
          <w:sz w:val="24"/>
        </w:rPr>
        <w:t xml:space="preserve"> </w:t>
      </w:r>
      <w:r>
        <w:rPr>
          <w:rFonts w:ascii="Cambria" w:hAnsi="Cambria"/>
          <w:sz w:val="24"/>
        </w:rPr>
        <w:t>of</w:t>
      </w:r>
      <w:r>
        <w:rPr>
          <w:rFonts w:ascii="Cambria" w:hAnsi="Cambria"/>
          <w:spacing w:val="-1"/>
          <w:sz w:val="24"/>
        </w:rPr>
        <w:t xml:space="preserve"> </w:t>
      </w:r>
      <w:r>
        <w:rPr>
          <w:rFonts w:ascii="Cambria" w:hAnsi="Cambria"/>
          <w:sz w:val="24"/>
        </w:rPr>
        <w:t>the</w:t>
      </w:r>
      <w:r>
        <w:rPr>
          <w:rFonts w:ascii="Cambria" w:hAnsi="Cambria"/>
          <w:spacing w:val="-1"/>
          <w:sz w:val="24"/>
        </w:rPr>
        <w:t xml:space="preserve"> </w:t>
      </w:r>
      <w:r>
        <w:rPr>
          <w:rFonts w:ascii="Cambria" w:hAnsi="Cambria"/>
          <w:sz w:val="24"/>
        </w:rPr>
        <w:t>individual</w:t>
      </w:r>
      <w:r>
        <w:rPr>
          <w:rFonts w:ascii="Cambria" w:hAnsi="Cambria"/>
          <w:spacing w:val="-1"/>
          <w:sz w:val="24"/>
        </w:rPr>
        <w:t xml:space="preserve"> </w:t>
      </w:r>
      <w:r>
        <w:rPr>
          <w:rFonts w:ascii="Cambria" w:hAnsi="Cambria"/>
          <w:sz w:val="24"/>
        </w:rPr>
        <w:t>and</w:t>
      </w:r>
      <w:r>
        <w:rPr>
          <w:rFonts w:ascii="Cambria" w:hAnsi="Cambria"/>
          <w:spacing w:val="-1"/>
          <w:sz w:val="24"/>
        </w:rPr>
        <w:t xml:space="preserve"> </w:t>
      </w:r>
      <w:r>
        <w:rPr>
          <w:rFonts w:ascii="Cambria" w:hAnsi="Cambria"/>
          <w:spacing w:val="-2"/>
          <w:sz w:val="24"/>
        </w:rPr>
        <w:t>others</w:t>
      </w:r>
    </w:p>
    <w:p w14:paraId="363085F5">
      <w:pPr>
        <w:pStyle w:val="9"/>
        <w:numPr>
          <w:ilvl w:val="1"/>
          <w:numId w:val="13"/>
        </w:numPr>
        <w:tabs>
          <w:tab w:val="left" w:pos="564"/>
          <w:tab w:val="left" w:pos="617"/>
        </w:tabs>
        <w:spacing w:before="42" w:after="0" w:line="276" w:lineRule="auto"/>
        <w:ind w:left="564" w:right="2149" w:hanging="204"/>
        <w:jc w:val="left"/>
        <w:rPr>
          <w:rFonts w:ascii="Times New Roman" w:hAnsi="Times New Roman"/>
          <w:sz w:val="24"/>
        </w:rPr>
      </w:pPr>
      <w:r>
        <w:rPr>
          <w:rFonts w:ascii="Cambria" w:hAnsi="Cambria"/>
          <w:sz w:val="24"/>
        </w:rPr>
        <w:t>Do</w:t>
      </w:r>
      <w:r>
        <w:rPr>
          <w:rFonts w:ascii="Cambria" w:hAnsi="Cambria"/>
          <w:spacing w:val="40"/>
          <w:sz w:val="24"/>
        </w:rPr>
        <w:t xml:space="preserve"> </w:t>
      </w:r>
      <w:r>
        <w:rPr>
          <w:rFonts w:ascii="Cambria" w:hAnsi="Cambria"/>
          <w:sz w:val="24"/>
        </w:rPr>
        <w:t>not</w:t>
      </w:r>
      <w:r>
        <w:rPr>
          <w:rFonts w:ascii="Cambria" w:hAnsi="Cambria"/>
          <w:spacing w:val="-4"/>
          <w:sz w:val="24"/>
        </w:rPr>
        <w:t xml:space="preserve"> </w:t>
      </w:r>
      <w:r>
        <w:rPr>
          <w:rFonts w:ascii="Cambria" w:hAnsi="Cambria"/>
          <w:sz w:val="24"/>
        </w:rPr>
        <w:t>use</w:t>
      </w:r>
      <w:r>
        <w:rPr>
          <w:rFonts w:ascii="Cambria" w:hAnsi="Cambria"/>
          <w:spacing w:val="-4"/>
          <w:sz w:val="24"/>
        </w:rPr>
        <w:t xml:space="preserve"> </w:t>
      </w:r>
      <w:r>
        <w:rPr>
          <w:rFonts w:ascii="Cambria" w:hAnsi="Cambria"/>
          <w:sz w:val="24"/>
        </w:rPr>
        <w:t>physical</w:t>
      </w:r>
      <w:r>
        <w:rPr>
          <w:rFonts w:ascii="Cambria" w:hAnsi="Cambria"/>
          <w:spacing w:val="-4"/>
          <w:sz w:val="24"/>
        </w:rPr>
        <w:t xml:space="preserve"> </w:t>
      </w:r>
      <w:r>
        <w:rPr>
          <w:rFonts w:ascii="Cambria" w:hAnsi="Cambria"/>
          <w:sz w:val="24"/>
        </w:rPr>
        <w:t>restraint</w:t>
      </w:r>
      <w:r>
        <w:rPr>
          <w:rFonts w:ascii="Cambria" w:hAnsi="Cambria"/>
          <w:spacing w:val="-4"/>
          <w:sz w:val="24"/>
        </w:rPr>
        <w:t xml:space="preserve"> </w:t>
      </w:r>
      <w:r>
        <w:rPr>
          <w:rFonts w:ascii="Cambria" w:hAnsi="Cambria"/>
          <w:sz w:val="24"/>
        </w:rPr>
        <w:t>unless</w:t>
      </w:r>
      <w:r>
        <w:rPr>
          <w:rFonts w:ascii="Cambria" w:hAnsi="Cambria"/>
          <w:spacing w:val="-4"/>
          <w:sz w:val="24"/>
        </w:rPr>
        <w:t xml:space="preserve"> </w:t>
      </w:r>
      <w:r>
        <w:rPr>
          <w:rFonts w:ascii="Cambria" w:hAnsi="Cambria"/>
          <w:sz w:val="24"/>
        </w:rPr>
        <w:t>explicitly</w:t>
      </w:r>
      <w:r>
        <w:rPr>
          <w:rFonts w:ascii="Cambria" w:hAnsi="Cambria"/>
          <w:spacing w:val="-4"/>
          <w:sz w:val="24"/>
        </w:rPr>
        <w:t xml:space="preserve"> </w:t>
      </w:r>
      <w:r>
        <w:rPr>
          <w:rFonts w:ascii="Cambria" w:hAnsi="Cambria"/>
          <w:sz w:val="24"/>
        </w:rPr>
        <w:t>trained</w:t>
      </w:r>
      <w:r>
        <w:rPr>
          <w:rFonts w:ascii="Cambria" w:hAnsi="Cambria"/>
          <w:spacing w:val="-4"/>
          <w:sz w:val="24"/>
        </w:rPr>
        <w:t xml:space="preserve"> </w:t>
      </w:r>
      <w:r>
        <w:rPr>
          <w:rFonts w:ascii="Cambria" w:hAnsi="Cambria"/>
          <w:sz w:val="24"/>
        </w:rPr>
        <w:t>and</w:t>
      </w:r>
      <w:r>
        <w:rPr>
          <w:rFonts w:ascii="Cambria" w:hAnsi="Cambria"/>
          <w:spacing w:val="-4"/>
          <w:sz w:val="24"/>
        </w:rPr>
        <w:t xml:space="preserve"> </w:t>
      </w:r>
      <w:r>
        <w:rPr>
          <w:rFonts w:ascii="Cambria" w:hAnsi="Cambria"/>
          <w:sz w:val="24"/>
        </w:rPr>
        <w:t>authorized</w:t>
      </w:r>
      <w:r>
        <w:rPr>
          <w:rFonts w:ascii="Cambria" w:hAnsi="Cambria"/>
          <w:spacing w:val="-4"/>
          <w:sz w:val="24"/>
        </w:rPr>
        <w:t xml:space="preserve"> </w:t>
      </w:r>
      <w:r>
        <w:rPr>
          <w:rFonts w:ascii="Cambria" w:hAnsi="Cambria"/>
          <w:sz w:val="24"/>
        </w:rPr>
        <w:t>in</w:t>
      </w:r>
      <w:r>
        <w:rPr>
          <w:rFonts w:ascii="Cambria" w:hAnsi="Cambria"/>
          <w:spacing w:val="-4"/>
          <w:sz w:val="24"/>
        </w:rPr>
        <w:t xml:space="preserve"> </w:t>
      </w:r>
      <w:r>
        <w:rPr>
          <w:rFonts w:ascii="Cambria" w:hAnsi="Cambria"/>
          <w:sz w:val="24"/>
        </w:rPr>
        <w:t>the ISP (and only as a last resort)</w:t>
      </w:r>
    </w:p>
    <w:p w14:paraId="0CFB4B5A">
      <w:pPr>
        <w:pStyle w:val="9"/>
        <w:numPr>
          <w:ilvl w:val="1"/>
          <w:numId w:val="13"/>
        </w:numPr>
        <w:tabs>
          <w:tab w:val="left" w:pos="617"/>
        </w:tabs>
        <w:spacing w:before="0" w:after="0" w:line="246" w:lineRule="exact"/>
        <w:ind w:left="617" w:right="0" w:hanging="257"/>
        <w:jc w:val="left"/>
        <w:rPr>
          <w:rFonts w:ascii="Times New Roman" w:hAnsi="Times New Roman"/>
          <w:sz w:val="24"/>
        </w:rPr>
      </w:pPr>
      <w:r>
        <w:rPr>
          <w:rFonts w:ascii="Cambria" w:hAnsi="Cambria"/>
          <w:sz w:val="24"/>
        </w:rPr>
        <w:t>Remove</w:t>
      </w:r>
      <w:r>
        <w:rPr>
          <w:rFonts w:ascii="Cambria" w:hAnsi="Cambria"/>
          <w:spacing w:val="-4"/>
          <w:sz w:val="24"/>
        </w:rPr>
        <w:t xml:space="preserve"> </w:t>
      </w:r>
      <w:r>
        <w:rPr>
          <w:rFonts w:ascii="Cambria" w:hAnsi="Cambria"/>
          <w:sz w:val="24"/>
        </w:rPr>
        <w:t>bystanders</w:t>
      </w:r>
      <w:r>
        <w:rPr>
          <w:rFonts w:ascii="Cambria" w:hAnsi="Cambria"/>
          <w:spacing w:val="-4"/>
          <w:sz w:val="24"/>
        </w:rPr>
        <w:t xml:space="preserve"> </w:t>
      </w:r>
      <w:r>
        <w:rPr>
          <w:rFonts w:ascii="Cambria" w:hAnsi="Cambria"/>
          <w:sz w:val="24"/>
        </w:rPr>
        <w:t>and</w:t>
      </w:r>
      <w:r>
        <w:rPr>
          <w:rFonts w:ascii="Cambria" w:hAnsi="Cambria"/>
          <w:spacing w:val="-3"/>
          <w:sz w:val="24"/>
        </w:rPr>
        <w:t xml:space="preserve"> </w:t>
      </w:r>
      <w:r>
        <w:rPr>
          <w:rFonts w:ascii="Cambria" w:hAnsi="Cambria"/>
          <w:sz w:val="24"/>
        </w:rPr>
        <w:t>reduce</w:t>
      </w:r>
      <w:r>
        <w:rPr>
          <w:rFonts w:ascii="Cambria" w:hAnsi="Cambria"/>
          <w:spacing w:val="-4"/>
          <w:sz w:val="24"/>
        </w:rPr>
        <w:t xml:space="preserve"> </w:t>
      </w:r>
      <w:r>
        <w:rPr>
          <w:rFonts w:ascii="Cambria" w:hAnsi="Cambria"/>
          <w:sz w:val="24"/>
        </w:rPr>
        <w:t>sensory</w:t>
      </w:r>
      <w:r>
        <w:rPr>
          <w:rFonts w:ascii="Cambria" w:hAnsi="Cambria"/>
          <w:spacing w:val="-3"/>
          <w:sz w:val="24"/>
        </w:rPr>
        <w:t xml:space="preserve"> </w:t>
      </w:r>
      <w:r>
        <w:rPr>
          <w:rFonts w:ascii="Cambria" w:hAnsi="Cambria"/>
          <w:sz w:val="24"/>
        </w:rPr>
        <w:t>input</w:t>
      </w:r>
      <w:r>
        <w:rPr>
          <w:rFonts w:ascii="Cambria" w:hAnsi="Cambria"/>
          <w:spacing w:val="-4"/>
          <w:sz w:val="24"/>
        </w:rPr>
        <w:t xml:space="preserve"> </w:t>
      </w:r>
      <w:r>
        <w:rPr>
          <w:rFonts w:ascii="Cambria" w:hAnsi="Cambria"/>
          <w:sz w:val="24"/>
        </w:rPr>
        <w:t>if</w:t>
      </w:r>
      <w:r>
        <w:rPr>
          <w:rFonts w:ascii="Cambria" w:hAnsi="Cambria"/>
          <w:spacing w:val="-3"/>
          <w:sz w:val="24"/>
        </w:rPr>
        <w:t xml:space="preserve"> </w:t>
      </w:r>
      <w:r>
        <w:rPr>
          <w:rFonts w:ascii="Cambria" w:hAnsi="Cambria"/>
          <w:spacing w:val="-2"/>
          <w:sz w:val="24"/>
        </w:rPr>
        <w:t>possible</w:t>
      </w:r>
    </w:p>
    <w:p w14:paraId="1979AC7C">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Call</w:t>
      </w:r>
      <w:r>
        <w:rPr>
          <w:rFonts w:ascii="Cambria" w:hAnsi="Cambria"/>
          <w:spacing w:val="-1"/>
          <w:sz w:val="24"/>
        </w:rPr>
        <w:t xml:space="preserve"> </w:t>
      </w:r>
      <w:r>
        <w:rPr>
          <w:rFonts w:ascii="Cambria" w:hAnsi="Cambria"/>
          <w:sz w:val="24"/>
        </w:rPr>
        <w:t>for</w:t>
      </w:r>
      <w:r>
        <w:rPr>
          <w:rFonts w:ascii="Cambria" w:hAnsi="Cambria"/>
          <w:spacing w:val="-1"/>
          <w:sz w:val="24"/>
        </w:rPr>
        <w:t xml:space="preserve"> </w:t>
      </w:r>
      <w:r>
        <w:rPr>
          <w:rFonts w:ascii="Cambria" w:hAnsi="Cambria"/>
          <w:sz w:val="24"/>
        </w:rPr>
        <w:t>assistance and</w:t>
      </w:r>
      <w:r>
        <w:rPr>
          <w:rFonts w:ascii="Cambria" w:hAnsi="Cambria"/>
          <w:spacing w:val="-1"/>
          <w:sz w:val="24"/>
        </w:rPr>
        <w:t xml:space="preserve"> </w:t>
      </w:r>
      <w:r>
        <w:rPr>
          <w:rFonts w:ascii="Cambria" w:hAnsi="Cambria"/>
          <w:sz w:val="24"/>
        </w:rPr>
        <w:t>contact</w:t>
      </w:r>
      <w:r>
        <w:rPr>
          <w:rFonts w:ascii="Cambria" w:hAnsi="Cambria"/>
          <w:spacing w:val="-1"/>
          <w:sz w:val="24"/>
        </w:rPr>
        <w:t xml:space="preserve"> </w:t>
      </w:r>
      <w:r>
        <w:rPr>
          <w:rFonts w:ascii="Cambria" w:hAnsi="Cambria"/>
          <w:sz w:val="24"/>
        </w:rPr>
        <w:t>emergency services</w:t>
      </w:r>
      <w:r>
        <w:rPr>
          <w:rFonts w:ascii="Cambria" w:hAnsi="Cambria"/>
          <w:spacing w:val="-1"/>
          <w:sz w:val="24"/>
        </w:rPr>
        <w:t xml:space="preserve"> </w:t>
      </w:r>
      <w:r>
        <w:rPr>
          <w:rFonts w:ascii="Cambria" w:hAnsi="Cambria"/>
          <w:sz w:val="24"/>
        </w:rPr>
        <w:t xml:space="preserve">if </w:t>
      </w:r>
      <w:r>
        <w:rPr>
          <w:rFonts w:ascii="Cambria" w:hAnsi="Cambria"/>
          <w:spacing w:val="-2"/>
          <w:sz w:val="24"/>
        </w:rPr>
        <w:t>necessary</w:t>
      </w:r>
    </w:p>
    <w:p w14:paraId="0FE0E56A">
      <w:pPr>
        <w:pStyle w:val="9"/>
        <w:numPr>
          <w:ilvl w:val="1"/>
          <w:numId w:val="13"/>
        </w:numPr>
        <w:tabs>
          <w:tab w:val="left" w:pos="617"/>
        </w:tabs>
        <w:spacing w:before="6" w:after="0" w:line="240" w:lineRule="auto"/>
        <w:ind w:left="617" w:right="0" w:hanging="257"/>
        <w:jc w:val="left"/>
        <w:rPr>
          <w:rFonts w:ascii="Times New Roman" w:hAnsi="Times New Roman"/>
          <w:sz w:val="24"/>
        </w:rPr>
      </w:pPr>
      <w:r>
        <w:rPr>
          <w:rFonts w:ascii="Cambria" w:hAnsi="Cambria"/>
          <w:sz w:val="24"/>
        </w:rPr>
        <w:t>Report</w:t>
      </w:r>
      <w:r>
        <w:rPr>
          <w:rFonts w:ascii="Cambria" w:hAnsi="Cambria"/>
          <w:spacing w:val="-1"/>
          <w:sz w:val="24"/>
        </w:rPr>
        <w:t xml:space="preserve"> </w:t>
      </w:r>
      <w:r>
        <w:rPr>
          <w:rFonts w:ascii="Cambria" w:hAnsi="Cambria"/>
          <w:sz w:val="24"/>
        </w:rPr>
        <w:t>and</w:t>
      </w:r>
      <w:r>
        <w:rPr>
          <w:rFonts w:ascii="Cambria" w:hAnsi="Cambria"/>
          <w:spacing w:val="-1"/>
          <w:sz w:val="24"/>
        </w:rPr>
        <w:t xml:space="preserve"> </w:t>
      </w:r>
      <w:r>
        <w:rPr>
          <w:rFonts w:ascii="Cambria" w:hAnsi="Cambria"/>
          <w:sz w:val="24"/>
        </w:rPr>
        <w:t>document</w:t>
      </w:r>
      <w:r>
        <w:rPr>
          <w:rFonts w:ascii="Cambria" w:hAnsi="Cambria"/>
          <w:spacing w:val="-1"/>
          <w:sz w:val="24"/>
        </w:rPr>
        <w:t xml:space="preserve"> </w:t>
      </w:r>
      <w:r>
        <w:rPr>
          <w:rFonts w:ascii="Cambria" w:hAnsi="Cambria"/>
          <w:sz w:val="24"/>
        </w:rPr>
        <w:t>the incident</w:t>
      </w:r>
      <w:r>
        <w:rPr>
          <w:rFonts w:ascii="Cambria" w:hAnsi="Cambria"/>
          <w:spacing w:val="-1"/>
          <w:sz w:val="24"/>
        </w:rPr>
        <w:t xml:space="preserve"> </w:t>
      </w:r>
      <w:r>
        <w:rPr>
          <w:rFonts w:ascii="Cambria" w:hAnsi="Cambria"/>
          <w:sz w:val="24"/>
        </w:rPr>
        <w:t>per</w:t>
      </w:r>
      <w:r>
        <w:rPr>
          <w:rFonts w:ascii="Cambria" w:hAnsi="Cambria"/>
          <w:spacing w:val="-1"/>
          <w:sz w:val="24"/>
        </w:rPr>
        <w:t xml:space="preserve"> </w:t>
      </w:r>
      <w:r>
        <w:rPr>
          <w:rFonts w:ascii="Cambria" w:hAnsi="Cambria"/>
          <w:sz w:val="24"/>
        </w:rPr>
        <w:t xml:space="preserve">ODP </w:t>
      </w:r>
      <w:r>
        <w:rPr>
          <w:rFonts w:ascii="Cambria" w:hAnsi="Cambria"/>
          <w:spacing w:val="-2"/>
          <w:sz w:val="24"/>
        </w:rPr>
        <w:t>regulations</w:t>
      </w:r>
    </w:p>
    <w:p w14:paraId="73D59814">
      <w:pPr>
        <w:pStyle w:val="7"/>
        <w:spacing w:before="66"/>
        <w:rPr>
          <w:rFonts w:ascii="Cambria"/>
        </w:rPr>
      </w:pPr>
    </w:p>
    <w:p w14:paraId="1CF438CE">
      <w:pPr>
        <w:pStyle w:val="4"/>
      </w:pPr>
      <w:r>
        <w:rPr>
          <w:rFonts w:ascii="Cambria" w:hAnsi="Cambria"/>
          <w:b w:val="0"/>
        </w:rPr>
        <w:t>▶</w:t>
      </w:r>
      <w:r>
        <w:rPr>
          <w:rFonts w:ascii="Cambria" w:hAnsi="Cambria"/>
          <w:b w:val="0"/>
          <w:spacing w:val="-8"/>
        </w:rPr>
        <w:t xml:space="preserve"> </w:t>
      </w:r>
      <w:r>
        <w:t>Positive</w:t>
      </w:r>
      <w:r>
        <w:rPr>
          <w:spacing w:val="-10"/>
        </w:rPr>
        <w:t xml:space="preserve"> </w:t>
      </w:r>
      <w:r>
        <w:t>Behavior</w:t>
      </w:r>
      <w:r>
        <w:rPr>
          <w:spacing w:val="-10"/>
        </w:rPr>
        <w:t xml:space="preserve"> </w:t>
      </w:r>
      <w:r>
        <w:t>Support</w:t>
      </w:r>
      <w:r>
        <w:rPr>
          <w:spacing w:val="-10"/>
        </w:rPr>
        <w:t xml:space="preserve"> </w:t>
      </w:r>
      <w:r>
        <w:t>Plans</w:t>
      </w:r>
      <w:r>
        <w:rPr>
          <w:spacing w:val="-10"/>
        </w:rPr>
        <w:t xml:space="preserve"> </w:t>
      </w:r>
      <w:r>
        <w:rPr>
          <w:spacing w:val="-2"/>
        </w:rPr>
        <w:t>(PBSP)</w:t>
      </w:r>
    </w:p>
    <w:p w14:paraId="128F56D5">
      <w:pPr>
        <w:pStyle w:val="7"/>
        <w:spacing w:before="47"/>
        <w:ind w:left="360"/>
        <w:rPr>
          <w:rFonts w:ascii="Cambria"/>
        </w:rPr>
      </w:pPr>
      <w:r>
        <w:rPr>
          <w:rFonts w:ascii="Cambria"/>
        </w:rPr>
        <w:t>If</w:t>
      </w:r>
      <w:r>
        <w:rPr>
          <w:rFonts w:ascii="Cambria"/>
          <w:spacing w:val="-4"/>
        </w:rPr>
        <w:t xml:space="preserve"> </w:t>
      </w:r>
      <w:r>
        <w:rPr>
          <w:rFonts w:ascii="Cambria"/>
        </w:rPr>
        <w:t>an</w:t>
      </w:r>
      <w:r>
        <w:rPr>
          <w:rFonts w:ascii="Cambria"/>
          <w:spacing w:val="-4"/>
        </w:rPr>
        <w:t xml:space="preserve"> </w:t>
      </w:r>
      <w:r>
        <w:rPr>
          <w:rFonts w:ascii="Cambria"/>
        </w:rPr>
        <w:t>individual</w:t>
      </w:r>
      <w:r>
        <w:rPr>
          <w:rFonts w:ascii="Cambria"/>
          <w:spacing w:val="-3"/>
        </w:rPr>
        <w:t xml:space="preserve"> </w:t>
      </w:r>
      <w:r>
        <w:rPr>
          <w:rFonts w:ascii="Cambria"/>
        </w:rPr>
        <w:t>has</w:t>
      </w:r>
      <w:r>
        <w:rPr>
          <w:rFonts w:ascii="Cambria"/>
          <w:spacing w:val="-4"/>
        </w:rPr>
        <w:t xml:space="preserve"> </w:t>
      </w:r>
      <w:r>
        <w:rPr>
          <w:rFonts w:ascii="Cambria"/>
        </w:rPr>
        <w:t>a</w:t>
      </w:r>
      <w:r>
        <w:rPr>
          <w:rFonts w:ascii="Cambria"/>
          <w:spacing w:val="-3"/>
        </w:rPr>
        <w:t xml:space="preserve"> </w:t>
      </w:r>
      <w:r>
        <w:rPr>
          <w:rFonts w:ascii="Cambria"/>
        </w:rPr>
        <w:t>PBSP</w:t>
      </w:r>
      <w:r>
        <w:rPr>
          <w:rFonts w:ascii="Cambria"/>
          <w:spacing w:val="-4"/>
        </w:rPr>
        <w:t xml:space="preserve"> </w:t>
      </w:r>
      <w:r>
        <w:rPr>
          <w:rFonts w:ascii="Cambria"/>
        </w:rPr>
        <w:t>in</w:t>
      </w:r>
      <w:r>
        <w:rPr>
          <w:rFonts w:ascii="Cambria"/>
          <w:spacing w:val="-4"/>
        </w:rPr>
        <w:t xml:space="preserve"> </w:t>
      </w:r>
      <w:r>
        <w:rPr>
          <w:rFonts w:ascii="Cambria"/>
        </w:rPr>
        <w:t>their</w:t>
      </w:r>
      <w:r>
        <w:rPr>
          <w:rFonts w:ascii="Cambria"/>
          <w:spacing w:val="-3"/>
        </w:rPr>
        <w:t xml:space="preserve"> </w:t>
      </w:r>
      <w:r>
        <w:rPr>
          <w:rFonts w:ascii="Cambria"/>
        </w:rPr>
        <w:t>ISP,</w:t>
      </w:r>
      <w:r>
        <w:rPr>
          <w:rFonts w:ascii="Cambria"/>
          <w:spacing w:val="-4"/>
        </w:rPr>
        <w:t xml:space="preserve"> </w:t>
      </w:r>
      <w:r>
        <w:rPr>
          <w:rFonts w:ascii="Cambria"/>
        </w:rPr>
        <w:t>staff</w:t>
      </w:r>
      <w:r>
        <w:rPr>
          <w:rFonts w:ascii="Cambria"/>
          <w:spacing w:val="-3"/>
        </w:rPr>
        <w:t xml:space="preserve"> </w:t>
      </w:r>
      <w:r>
        <w:rPr>
          <w:rFonts w:ascii="Cambria"/>
          <w:spacing w:val="-2"/>
        </w:rPr>
        <w:t>must:</w:t>
      </w:r>
    </w:p>
    <w:p w14:paraId="6FA323FE">
      <w:pPr>
        <w:pStyle w:val="9"/>
        <w:numPr>
          <w:ilvl w:val="1"/>
          <w:numId w:val="13"/>
        </w:numPr>
        <w:tabs>
          <w:tab w:val="left" w:pos="564"/>
          <w:tab w:val="left" w:pos="617"/>
        </w:tabs>
        <w:spacing w:before="42" w:after="0" w:line="244" w:lineRule="auto"/>
        <w:ind w:left="564" w:right="4488" w:hanging="204"/>
        <w:jc w:val="left"/>
        <w:rPr>
          <w:rFonts w:ascii="Times New Roman" w:hAnsi="Times New Roman"/>
          <w:sz w:val="24"/>
        </w:rPr>
      </w:pPr>
      <w:r>
        <w:rPr>
          <w:rFonts w:ascii="Cambria" w:hAnsi="Cambria"/>
          <w:sz w:val="24"/>
        </w:rPr>
        <w:t>Be</w:t>
      </w:r>
      <w:r>
        <w:rPr>
          <w:rFonts w:ascii="Cambria" w:hAnsi="Cambria"/>
          <w:spacing w:val="40"/>
          <w:sz w:val="24"/>
        </w:rPr>
        <w:t xml:space="preserve"> </w:t>
      </w:r>
      <w:r>
        <w:rPr>
          <w:rFonts w:ascii="Cambria" w:hAnsi="Cambria"/>
          <w:sz w:val="24"/>
        </w:rPr>
        <w:t>trained</w:t>
      </w:r>
      <w:r>
        <w:rPr>
          <w:rFonts w:ascii="Cambria" w:hAnsi="Cambria"/>
          <w:spacing w:val="-3"/>
          <w:sz w:val="24"/>
        </w:rPr>
        <w:t xml:space="preserve"> </w:t>
      </w:r>
      <w:r>
        <w:rPr>
          <w:rFonts w:ascii="Cambria" w:hAnsi="Cambria"/>
          <w:sz w:val="24"/>
        </w:rPr>
        <w:t>on</w:t>
      </w:r>
      <w:r>
        <w:rPr>
          <w:rFonts w:ascii="Cambria" w:hAnsi="Cambria"/>
          <w:spacing w:val="-3"/>
          <w:sz w:val="24"/>
        </w:rPr>
        <w:t xml:space="preserve"> </w:t>
      </w:r>
      <w:r>
        <w:rPr>
          <w:rFonts w:ascii="Cambria" w:hAnsi="Cambria"/>
          <w:sz w:val="24"/>
        </w:rPr>
        <w:t>the</w:t>
      </w:r>
      <w:r>
        <w:rPr>
          <w:rFonts w:ascii="Cambria" w:hAnsi="Cambria"/>
          <w:spacing w:val="-3"/>
          <w:sz w:val="24"/>
        </w:rPr>
        <w:t xml:space="preserve"> </w:t>
      </w:r>
      <w:r>
        <w:rPr>
          <w:rFonts w:ascii="Cambria" w:hAnsi="Cambria"/>
          <w:sz w:val="24"/>
        </w:rPr>
        <w:t>PBSP</w:t>
      </w:r>
      <w:r>
        <w:rPr>
          <w:rFonts w:ascii="Cambria" w:hAnsi="Cambria"/>
          <w:spacing w:val="-3"/>
          <w:sz w:val="24"/>
        </w:rPr>
        <w:t xml:space="preserve"> </w:t>
      </w:r>
      <w:r>
        <w:rPr>
          <w:rFonts w:ascii="Cambria" w:hAnsi="Cambria"/>
          <w:sz w:val="24"/>
        </w:rPr>
        <w:t>and</w:t>
      </w:r>
      <w:r>
        <w:rPr>
          <w:rFonts w:ascii="Cambria" w:hAnsi="Cambria"/>
          <w:spacing w:val="-3"/>
          <w:sz w:val="24"/>
        </w:rPr>
        <w:t xml:space="preserve"> </w:t>
      </w:r>
      <w:r>
        <w:rPr>
          <w:rFonts w:ascii="Cambria" w:hAnsi="Cambria"/>
          <w:sz w:val="24"/>
        </w:rPr>
        <w:t>understand</w:t>
      </w:r>
      <w:r>
        <w:rPr>
          <w:rFonts w:ascii="Cambria" w:hAnsi="Cambria"/>
          <w:spacing w:val="-3"/>
          <w:sz w:val="24"/>
        </w:rPr>
        <w:t xml:space="preserve"> </w:t>
      </w:r>
      <w:r>
        <w:rPr>
          <w:rFonts w:ascii="Cambria" w:hAnsi="Cambria"/>
          <w:sz w:val="24"/>
        </w:rPr>
        <w:t>the</w:t>
      </w:r>
      <w:r>
        <w:rPr>
          <w:rFonts w:ascii="Cambria" w:hAnsi="Cambria"/>
          <w:spacing w:val="-3"/>
          <w:sz w:val="24"/>
        </w:rPr>
        <w:t xml:space="preserve"> </w:t>
      </w:r>
      <w:r>
        <w:rPr>
          <w:rFonts w:ascii="Cambria" w:hAnsi="Cambria"/>
          <w:sz w:val="24"/>
        </w:rPr>
        <w:t xml:space="preserve">outlined </w:t>
      </w:r>
      <w:r>
        <w:rPr>
          <w:rFonts w:ascii="Cambria" w:hAnsi="Cambria"/>
          <w:spacing w:val="-2"/>
          <w:sz w:val="24"/>
        </w:rPr>
        <w:t>strategies</w:t>
      </w:r>
    </w:p>
    <w:p w14:paraId="3DA3F3B6">
      <w:pPr>
        <w:pStyle w:val="9"/>
        <w:numPr>
          <w:ilvl w:val="1"/>
          <w:numId w:val="13"/>
        </w:numPr>
        <w:tabs>
          <w:tab w:val="left" w:pos="617"/>
        </w:tabs>
        <w:spacing w:before="2" w:after="0" w:line="240" w:lineRule="auto"/>
        <w:ind w:left="617" w:right="0" w:hanging="257"/>
        <w:jc w:val="left"/>
        <w:rPr>
          <w:rFonts w:ascii="Times New Roman" w:hAnsi="Times New Roman"/>
          <w:sz w:val="24"/>
        </w:rPr>
      </w:pPr>
      <w:r>
        <w:rPr>
          <w:rFonts w:ascii="Cambria" w:hAnsi="Cambria"/>
          <w:sz w:val="24"/>
        </w:rPr>
        <w:t>Implement</w:t>
      </w:r>
      <w:r>
        <w:rPr>
          <w:rFonts w:ascii="Cambria" w:hAnsi="Cambria"/>
          <w:spacing w:val="-2"/>
          <w:sz w:val="24"/>
        </w:rPr>
        <w:t xml:space="preserve"> </w:t>
      </w:r>
      <w:r>
        <w:rPr>
          <w:rFonts w:ascii="Cambria" w:hAnsi="Cambria"/>
          <w:sz w:val="24"/>
        </w:rPr>
        <w:t>the</w:t>
      </w:r>
      <w:r>
        <w:rPr>
          <w:rFonts w:ascii="Cambria" w:hAnsi="Cambria"/>
          <w:spacing w:val="-1"/>
          <w:sz w:val="24"/>
        </w:rPr>
        <w:t xml:space="preserve"> </w:t>
      </w:r>
      <w:r>
        <w:rPr>
          <w:rFonts w:ascii="Cambria" w:hAnsi="Cambria"/>
          <w:sz w:val="24"/>
        </w:rPr>
        <w:t>plan</w:t>
      </w:r>
      <w:r>
        <w:rPr>
          <w:rFonts w:ascii="Cambria" w:hAnsi="Cambria"/>
          <w:spacing w:val="-1"/>
          <w:sz w:val="24"/>
        </w:rPr>
        <w:t xml:space="preserve"> </w:t>
      </w:r>
      <w:r>
        <w:rPr>
          <w:rFonts w:ascii="Cambria" w:hAnsi="Cambria"/>
          <w:sz w:val="24"/>
        </w:rPr>
        <w:t>consistently</w:t>
      </w:r>
      <w:r>
        <w:rPr>
          <w:rFonts w:ascii="Cambria" w:hAnsi="Cambria"/>
          <w:spacing w:val="-1"/>
          <w:sz w:val="24"/>
        </w:rPr>
        <w:t xml:space="preserve"> </w:t>
      </w:r>
      <w:r>
        <w:rPr>
          <w:rFonts w:ascii="Cambria" w:hAnsi="Cambria"/>
          <w:sz w:val="24"/>
        </w:rPr>
        <w:t>and</w:t>
      </w:r>
      <w:r>
        <w:rPr>
          <w:rFonts w:ascii="Cambria" w:hAnsi="Cambria"/>
          <w:spacing w:val="-1"/>
          <w:sz w:val="24"/>
        </w:rPr>
        <w:t xml:space="preserve"> </w:t>
      </w:r>
      <w:r>
        <w:rPr>
          <w:rFonts w:ascii="Cambria" w:hAnsi="Cambria"/>
          <w:sz w:val="24"/>
        </w:rPr>
        <w:t>document</w:t>
      </w:r>
      <w:r>
        <w:rPr>
          <w:rFonts w:ascii="Cambria" w:hAnsi="Cambria"/>
          <w:spacing w:val="-1"/>
          <w:sz w:val="24"/>
        </w:rPr>
        <w:t xml:space="preserve"> </w:t>
      </w:r>
      <w:r>
        <w:rPr>
          <w:rFonts w:ascii="Cambria" w:hAnsi="Cambria"/>
          <w:spacing w:val="-2"/>
          <w:sz w:val="24"/>
        </w:rPr>
        <w:t>progress</w:t>
      </w:r>
    </w:p>
    <w:p w14:paraId="4266F790">
      <w:pPr>
        <w:pStyle w:val="9"/>
        <w:numPr>
          <w:ilvl w:val="1"/>
          <w:numId w:val="13"/>
        </w:numPr>
        <w:tabs>
          <w:tab w:val="left" w:pos="617"/>
        </w:tabs>
        <w:spacing w:before="6" w:after="0" w:line="240" w:lineRule="auto"/>
        <w:ind w:left="617" w:right="0" w:hanging="257"/>
        <w:jc w:val="left"/>
        <w:rPr>
          <w:rFonts w:ascii="Times New Roman" w:hAnsi="Times New Roman"/>
          <w:sz w:val="24"/>
        </w:rPr>
      </w:pPr>
      <w:r>
        <w:rPr>
          <w:rFonts w:ascii="Cambria" w:hAnsi="Cambria"/>
          <w:sz w:val="24"/>
        </w:rPr>
        <w:t>Never</w:t>
      </w:r>
      <w:r>
        <w:rPr>
          <w:rFonts w:ascii="Cambria" w:hAnsi="Cambria"/>
          <w:spacing w:val="-6"/>
          <w:sz w:val="24"/>
        </w:rPr>
        <w:t xml:space="preserve"> </w:t>
      </w:r>
      <w:r>
        <w:rPr>
          <w:rFonts w:ascii="Cambria" w:hAnsi="Cambria"/>
          <w:sz w:val="24"/>
        </w:rPr>
        <w:t>apply</w:t>
      </w:r>
      <w:r>
        <w:rPr>
          <w:rFonts w:ascii="Cambria" w:hAnsi="Cambria"/>
          <w:spacing w:val="-6"/>
          <w:sz w:val="24"/>
        </w:rPr>
        <w:t xml:space="preserve"> </w:t>
      </w:r>
      <w:r>
        <w:rPr>
          <w:rFonts w:ascii="Cambria" w:hAnsi="Cambria"/>
          <w:sz w:val="24"/>
        </w:rPr>
        <w:t>restrictive</w:t>
      </w:r>
      <w:r>
        <w:rPr>
          <w:rFonts w:ascii="Cambria" w:hAnsi="Cambria"/>
          <w:spacing w:val="-6"/>
          <w:sz w:val="24"/>
        </w:rPr>
        <w:t xml:space="preserve"> </w:t>
      </w:r>
      <w:r>
        <w:rPr>
          <w:rFonts w:ascii="Cambria" w:hAnsi="Cambria"/>
          <w:sz w:val="24"/>
        </w:rPr>
        <w:t>interventions</w:t>
      </w:r>
      <w:r>
        <w:rPr>
          <w:rFonts w:ascii="Cambria" w:hAnsi="Cambria"/>
          <w:spacing w:val="-6"/>
          <w:sz w:val="24"/>
        </w:rPr>
        <w:t xml:space="preserve"> </w:t>
      </w:r>
      <w:r>
        <w:rPr>
          <w:rFonts w:ascii="Cambria" w:hAnsi="Cambria"/>
          <w:sz w:val="24"/>
        </w:rPr>
        <w:t>not</w:t>
      </w:r>
      <w:r>
        <w:rPr>
          <w:rFonts w:ascii="Cambria" w:hAnsi="Cambria"/>
          <w:spacing w:val="-6"/>
          <w:sz w:val="24"/>
        </w:rPr>
        <w:t xml:space="preserve"> </w:t>
      </w:r>
      <w:r>
        <w:rPr>
          <w:rFonts w:ascii="Cambria" w:hAnsi="Cambria"/>
          <w:sz w:val="24"/>
        </w:rPr>
        <w:t>approved</w:t>
      </w:r>
      <w:r>
        <w:rPr>
          <w:rFonts w:ascii="Cambria" w:hAnsi="Cambria"/>
          <w:spacing w:val="-6"/>
          <w:sz w:val="24"/>
        </w:rPr>
        <w:t xml:space="preserve"> </w:t>
      </w:r>
      <w:r>
        <w:rPr>
          <w:rFonts w:ascii="Cambria" w:hAnsi="Cambria"/>
          <w:sz w:val="24"/>
        </w:rPr>
        <w:t>in</w:t>
      </w:r>
      <w:r>
        <w:rPr>
          <w:rFonts w:ascii="Cambria" w:hAnsi="Cambria"/>
          <w:spacing w:val="-6"/>
          <w:sz w:val="24"/>
        </w:rPr>
        <w:t xml:space="preserve"> </w:t>
      </w:r>
      <w:r>
        <w:rPr>
          <w:rFonts w:ascii="Cambria" w:hAnsi="Cambria"/>
          <w:sz w:val="24"/>
        </w:rPr>
        <w:t>the</w:t>
      </w:r>
      <w:r>
        <w:rPr>
          <w:rFonts w:ascii="Cambria" w:hAnsi="Cambria"/>
          <w:spacing w:val="-5"/>
          <w:sz w:val="24"/>
        </w:rPr>
        <w:t xml:space="preserve"> </w:t>
      </w:r>
      <w:r>
        <w:rPr>
          <w:rFonts w:ascii="Cambria" w:hAnsi="Cambria"/>
          <w:spacing w:val="-4"/>
          <w:sz w:val="24"/>
        </w:rPr>
        <w:t>plan</w:t>
      </w:r>
    </w:p>
    <w:p w14:paraId="2B64EBB1">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Collaborate</w:t>
      </w:r>
      <w:r>
        <w:rPr>
          <w:rFonts w:ascii="Cambria" w:hAnsi="Cambria"/>
          <w:spacing w:val="-2"/>
          <w:sz w:val="24"/>
        </w:rPr>
        <w:t xml:space="preserve"> </w:t>
      </w:r>
      <w:r>
        <w:rPr>
          <w:rFonts w:ascii="Cambria" w:hAnsi="Cambria"/>
          <w:sz w:val="24"/>
        </w:rPr>
        <w:t>with</w:t>
      </w:r>
      <w:r>
        <w:rPr>
          <w:rFonts w:ascii="Cambria" w:hAnsi="Cambria"/>
          <w:spacing w:val="-2"/>
          <w:sz w:val="24"/>
        </w:rPr>
        <w:t xml:space="preserve"> </w:t>
      </w:r>
      <w:r>
        <w:rPr>
          <w:rFonts w:ascii="Cambria" w:hAnsi="Cambria"/>
          <w:sz w:val="24"/>
        </w:rPr>
        <w:t>the</w:t>
      </w:r>
      <w:r>
        <w:rPr>
          <w:rFonts w:ascii="Cambria" w:hAnsi="Cambria"/>
          <w:spacing w:val="-1"/>
          <w:sz w:val="24"/>
        </w:rPr>
        <w:t xml:space="preserve"> </w:t>
      </w:r>
      <w:r>
        <w:rPr>
          <w:rFonts w:ascii="Cambria" w:hAnsi="Cambria"/>
          <w:sz w:val="24"/>
        </w:rPr>
        <w:t>behavior</w:t>
      </w:r>
      <w:r>
        <w:rPr>
          <w:rFonts w:ascii="Cambria" w:hAnsi="Cambria"/>
          <w:spacing w:val="-2"/>
          <w:sz w:val="24"/>
        </w:rPr>
        <w:t xml:space="preserve"> </w:t>
      </w:r>
      <w:r>
        <w:rPr>
          <w:rFonts w:ascii="Cambria" w:hAnsi="Cambria"/>
          <w:sz w:val="24"/>
        </w:rPr>
        <w:t>specialist</w:t>
      </w:r>
      <w:r>
        <w:rPr>
          <w:rFonts w:ascii="Cambria" w:hAnsi="Cambria"/>
          <w:spacing w:val="-2"/>
          <w:sz w:val="24"/>
        </w:rPr>
        <w:t xml:space="preserve"> </w:t>
      </w:r>
      <w:r>
        <w:rPr>
          <w:rFonts w:ascii="Cambria" w:hAnsi="Cambria"/>
          <w:sz w:val="24"/>
        </w:rPr>
        <w:t>and</w:t>
      </w:r>
      <w:r>
        <w:rPr>
          <w:rFonts w:ascii="Cambria" w:hAnsi="Cambria"/>
          <w:spacing w:val="-1"/>
          <w:sz w:val="24"/>
        </w:rPr>
        <w:t xml:space="preserve"> </w:t>
      </w:r>
      <w:r>
        <w:rPr>
          <w:rFonts w:ascii="Cambria" w:hAnsi="Cambria"/>
          <w:sz w:val="24"/>
        </w:rPr>
        <w:t>team</w:t>
      </w:r>
      <w:r>
        <w:rPr>
          <w:rFonts w:ascii="Cambria" w:hAnsi="Cambria"/>
          <w:spacing w:val="-2"/>
          <w:sz w:val="24"/>
        </w:rPr>
        <w:t xml:space="preserve"> </w:t>
      </w:r>
      <w:r>
        <w:rPr>
          <w:rFonts w:ascii="Cambria" w:hAnsi="Cambria"/>
          <w:sz w:val="24"/>
        </w:rPr>
        <w:t>as</w:t>
      </w:r>
      <w:r>
        <w:rPr>
          <w:rFonts w:ascii="Cambria" w:hAnsi="Cambria"/>
          <w:spacing w:val="-1"/>
          <w:sz w:val="24"/>
        </w:rPr>
        <w:t xml:space="preserve"> </w:t>
      </w:r>
      <w:r>
        <w:rPr>
          <w:rFonts w:ascii="Cambria" w:hAnsi="Cambria"/>
          <w:spacing w:val="-2"/>
          <w:sz w:val="24"/>
        </w:rPr>
        <w:t>needed</w:t>
      </w:r>
    </w:p>
    <w:p w14:paraId="42CEE9DA">
      <w:pPr>
        <w:pStyle w:val="4"/>
        <w:spacing w:before="59"/>
        <w:ind w:left="357"/>
      </w:pPr>
      <w:r>
        <w:rPr>
          <w:rFonts w:ascii="Cambria" w:hAnsi="Cambria"/>
          <w:b w:val="0"/>
        </w:rPr>
        <w:t>▶</w:t>
      </w:r>
      <w:r>
        <w:rPr>
          <w:rFonts w:ascii="Cambria" w:hAnsi="Cambria"/>
          <w:b w:val="0"/>
          <w:spacing w:val="-12"/>
        </w:rPr>
        <w:t xml:space="preserve"> </w:t>
      </w:r>
      <w:r>
        <w:t>Trauma-Informed</w:t>
      </w:r>
      <w:r>
        <w:rPr>
          <w:spacing w:val="-12"/>
        </w:rPr>
        <w:t xml:space="preserve"> </w:t>
      </w:r>
      <w:r>
        <w:t>Behavioral</w:t>
      </w:r>
      <w:r>
        <w:rPr>
          <w:spacing w:val="-11"/>
        </w:rPr>
        <w:t xml:space="preserve"> </w:t>
      </w:r>
      <w:r>
        <w:rPr>
          <w:spacing w:val="-2"/>
        </w:rPr>
        <w:t>Support</w:t>
      </w:r>
    </w:p>
    <w:p w14:paraId="36A6D5BE">
      <w:pPr>
        <w:pStyle w:val="7"/>
        <w:spacing w:before="47"/>
        <w:ind w:left="360"/>
        <w:rPr>
          <w:rFonts w:ascii="Cambria"/>
        </w:rPr>
      </w:pPr>
      <w:r>
        <w:rPr>
          <w:rFonts w:ascii="Cambria"/>
        </w:rPr>
        <w:t>Our</w:t>
      </w:r>
      <w:r>
        <w:rPr>
          <w:rFonts w:ascii="Cambria"/>
          <w:spacing w:val="-11"/>
        </w:rPr>
        <w:t xml:space="preserve"> </w:t>
      </w:r>
      <w:r>
        <w:rPr>
          <w:rFonts w:ascii="Cambria"/>
        </w:rPr>
        <w:t>agency</w:t>
      </w:r>
      <w:r>
        <w:rPr>
          <w:rFonts w:ascii="Cambria"/>
          <w:spacing w:val="-10"/>
        </w:rPr>
        <w:t xml:space="preserve"> </w:t>
      </w:r>
      <w:r>
        <w:rPr>
          <w:rFonts w:ascii="Cambria"/>
        </w:rPr>
        <w:t>follows</w:t>
      </w:r>
      <w:r>
        <w:rPr>
          <w:rFonts w:ascii="Cambria"/>
          <w:spacing w:val="-10"/>
        </w:rPr>
        <w:t xml:space="preserve"> </w:t>
      </w:r>
      <w:r>
        <w:rPr>
          <w:rFonts w:ascii="Cambria"/>
        </w:rPr>
        <w:t>trauma-informed</w:t>
      </w:r>
      <w:r>
        <w:rPr>
          <w:rFonts w:ascii="Cambria"/>
          <w:spacing w:val="-10"/>
        </w:rPr>
        <w:t xml:space="preserve"> </w:t>
      </w:r>
      <w:r>
        <w:rPr>
          <w:rFonts w:ascii="Cambria"/>
        </w:rPr>
        <w:t>care</w:t>
      </w:r>
      <w:r>
        <w:rPr>
          <w:rFonts w:ascii="Cambria"/>
          <w:spacing w:val="-10"/>
        </w:rPr>
        <w:t xml:space="preserve"> </w:t>
      </w:r>
      <w:r>
        <w:rPr>
          <w:rFonts w:ascii="Cambria"/>
        </w:rPr>
        <w:t>principles</w:t>
      </w:r>
      <w:r>
        <w:rPr>
          <w:rFonts w:ascii="Cambria"/>
          <w:spacing w:val="-10"/>
        </w:rPr>
        <w:t xml:space="preserve"> </w:t>
      </w:r>
      <w:r>
        <w:rPr>
          <w:rFonts w:ascii="Cambria"/>
          <w:spacing w:val="-5"/>
        </w:rPr>
        <w:t>by:</w:t>
      </w:r>
    </w:p>
    <w:p w14:paraId="3BE69E35">
      <w:pPr>
        <w:pStyle w:val="9"/>
        <w:numPr>
          <w:ilvl w:val="1"/>
          <w:numId w:val="13"/>
        </w:numPr>
        <w:tabs>
          <w:tab w:val="left" w:pos="617"/>
        </w:tabs>
        <w:spacing w:before="41" w:after="0" w:line="240" w:lineRule="auto"/>
        <w:ind w:left="617" w:right="0" w:hanging="257"/>
        <w:jc w:val="left"/>
        <w:rPr>
          <w:rFonts w:ascii="Times New Roman" w:hAnsi="Times New Roman"/>
          <w:sz w:val="24"/>
        </w:rPr>
      </w:pPr>
      <w:r>
        <w:rPr>
          <w:rFonts w:ascii="Cambria" w:hAnsi="Cambria"/>
          <w:sz w:val="24"/>
        </w:rPr>
        <w:t>Recognizing</w:t>
      </w:r>
      <w:r>
        <w:rPr>
          <w:rFonts w:ascii="Cambria" w:hAnsi="Cambria"/>
          <w:spacing w:val="-2"/>
          <w:sz w:val="24"/>
        </w:rPr>
        <w:t xml:space="preserve"> </w:t>
      </w:r>
      <w:r>
        <w:rPr>
          <w:rFonts w:ascii="Cambria" w:hAnsi="Cambria"/>
          <w:sz w:val="24"/>
        </w:rPr>
        <w:t>the</w:t>
      </w:r>
      <w:r>
        <w:rPr>
          <w:rFonts w:ascii="Cambria" w:hAnsi="Cambria"/>
          <w:spacing w:val="-2"/>
          <w:sz w:val="24"/>
        </w:rPr>
        <w:t xml:space="preserve"> </w:t>
      </w:r>
      <w:r>
        <w:rPr>
          <w:rFonts w:ascii="Cambria" w:hAnsi="Cambria"/>
          <w:sz w:val="24"/>
        </w:rPr>
        <w:t>impact</w:t>
      </w:r>
      <w:r>
        <w:rPr>
          <w:rFonts w:ascii="Cambria" w:hAnsi="Cambria"/>
          <w:spacing w:val="-2"/>
          <w:sz w:val="24"/>
        </w:rPr>
        <w:t xml:space="preserve"> </w:t>
      </w:r>
      <w:r>
        <w:rPr>
          <w:rFonts w:ascii="Cambria" w:hAnsi="Cambria"/>
          <w:sz w:val="24"/>
        </w:rPr>
        <w:t>of</w:t>
      </w:r>
      <w:r>
        <w:rPr>
          <w:rFonts w:ascii="Cambria" w:hAnsi="Cambria"/>
          <w:spacing w:val="-1"/>
          <w:sz w:val="24"/>
        </w:rPr>
        <w:t xml:space="preserve"> </w:t>
      </w:r>
      <w:r>
        <w:rPr>
          <w:rFonts w:ascii="Cambria" w:hAnsi="Cambria"/>
          <w:sz w:val="24"/>
        </w:rPr>
        <w:t>trauma</w:t>
      </w:r>
      <w:r>
        <w:rPr>
          <w:rFonts w:ascii="Cambria" w:hAnsi="Cambria"/>
          <w:spacing w:val="-2"/>
          <w:sz w:val="24"/>
        </w:rPr>
        <w:t xml:space="preserve"> </w:t>
      </w:r>
      <w:r>
        <w:rPr>
          <w:rFonts w:ascii="Cambria" w:hAnsi="Cambria"/>
          <w:sz w:val="24"/>
        </w:rPr>
        <w:t>on</w:t>
      </w:r>
      <w:r>
        <w:rPr>
          <w:rFonts w:ascii="Cambria" w:hAnsi="Cambria"/>
          <w:spacing w:val="-2"/>
          <w:sz w:val="24"/>
        </w:rPr>
        <w:t xml:space="preserve"> </w:t>
      </w:r>
      <w:r>
        <w:rPr>
          <w:rFonts w:ascii="Cambria" w:hAnsi="Cambria"/>
          <w:sz w:val="24"/>
        </w:rPr>
        <w:t>behavior</w:t>
      </w:r>
      <w:r>
        <w:rPr>
          <w:rFonts w:ascii="Cambria" w:hAnsi="Cambria"/>
          <w:spacing w:val="-2"/>
          <w:sz w:val="24"/>
        </w:rPr>
        <w:t xml:space="preserve"> </w:t>
      </w:r>
      <w:r>
        <w:rPr>
          <w:rFonts w:ascii="Cambria" w:hAnsi="Cambria"/>
          <w:sz w:val="24"/>
        </w:rPr>
        <w:t>and</w:t>
      </w:r>
      <w:r>
        <w:rPr>
          <w:rFonts w:ascii="Cambria" w:hAnsi="Cambria"/>
          <w:spacing w:val="-1"/>
          <w:sz w:val="24"/>
        </w:rPr>
        <w:t xml:space="preserve"> </w:t>
      </w:r>
      <w:r>
        <w:rPr>
          <w:rFonts w:ascii="Cambria" w:hAnsi="Cambria"/>
          <w:spacing w:val="-2"/>
          <w:sz w:val="24"/>
        </w:rPr>
        <w:t>communication</w:t>
      </w:r>
    </w:p>
    <w:p w14:paraId="1433AEDB">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Avoiding</w:t>
      </w:r>
      <w:r>
        <w:rPr>
          <w:rFonts w:ascii="Cambria" w:hAnsi="Cambria"/>
          <w:spacing w:val="-6"/>
          <w:sz w:val="24"/>
        </w:rPr>
        <w:t xml:space="preserve"> </w:t>
      </w:r>
      <w:r>
        <w:rPr>
          <w:rFonts w:ascii="Cambria" w:hAnsi="Cambria"/>
          <w:sz w:val="24"/>
        </w:rPr>
        <w:t>triggers</w:t>
      </w:r>
      <w:r>
        <w:rPr>
          <w:rFonts w:ascii="Cambria" w:hAnsi="Cambria"/>
          <w:spacing w:val="-6"/>
          <w:sz w:val="24"/>
        </w:rPr>
        <w:t xml:space="preserve"> </w:t>
      </w:r>
      <w:r>
        <w:rPr>
          <w:rFonts w:ascii="Cambria" w:hAnsi="Cambria"/>
          <w:sz w:val="24"/>
        </w:rPr>
        <w:t>that</w:t>
      </w:r>
      <w:r>
        <w:rPr>
          <w:rFonts w:ascii="Cambria" w:hAnsi="Cambria"/>
          <w:spacing w:val="-5"/>
          <w:sz w:val="24"/>
        </w:rPr>
        <w:t xml:space="preserve"> </w:t>
      </w:r>
      <w:r>
        <w:rPr>
          <w:rFonts w:ascii="Cambria" w:hAnsi="Cambria"/>
          <w:sz w:val="24"/>
        </w:rPr>
        <w:t>may</w:t>
      </w:r>
      <w:r>
        <w:rPr>
          <w:rFonts w:ascii="Cambria" w:hAnsi="Cambria"/>
          <w:spacing w:val="-6"/>
          <w:sz w:val="24"/>
        </w:rPr>
        <w:t xml:space="preserve"> </w:t>
      </w:r>
      <w:r>
        <w:rPr>
          <w:rFonts w:ascii="Cambria" w:hAnsi="Cambria"/>
          <w:sz w:val="24"/>
        </w:rPr>
        <w:t>re-traumatize</w:t>
      </w:r>
      <w:r>
        <w:rPr>
          <w:rFonts w:ascii="Cambria" w:hAnsi="Cambria"/>
          <w:spacing w:val="-5"/>
          <w:sz w:val="24"/>
        </w:rPr>
        <w:t xml:space="preserve"> </w:t>
      </w:r>
      <w:r>
        <w:rPr>
          <w:rFonts w:ascii="Cambria" w:hAnsi="Cambria"/>
          <w:spacing w:val="-2"/>
          <w:sz w:val="24"/>
        </w:rPr>
        <w:t>individuals</w:t>
      </w:r>
    </w:p>
    <w:p w14:paraId="6C2E45BE">
      <w:pPr>
        <w:pStyle w:val="9"/>
        <w:numPr>
          <w:ilvl w:val="1"/>
          <w:numId w:val="13"/>
        </w:numPr>
        <w:tabs>
          <w:tab w:val="left" w:pos="564"/>
          <w:tab w:val="left" w:pos="617"/>
        </w:tabs>
        <w:spacing w:before="7" w:after="0" w:line="244" w:lineRule="auto"/>
        <w:ind w:left="564" w:right="3517" w:hanging="204"/>
        <w:jc w:val="left"/>
        <w:rPr>
          <w:rFonts w:ascii="Times New Roman" w:hAnsi="Times New Roman"/>
          <w:sz w:val="24"/>
        </w:rPr>
      </w:pPr>
      <w:r>
        <w:rPr>
          <w:rFonts w:ascii="Cambria" w:hAnsi="Cambria"/>
          <w:sz w:val="24"/>
        </w:rPr>
        <w:t>Empowering</w:t>
      </w:r>
      <w:r>
        <w:rPr>
          <w:rFonts w:ascii="Cambria" w:hAnsi="Cambria"/>
          <w:spacing w:val="40"/>
          <w:sz w:val="24"/>
        </w:rPr>
        <w:t xml:space="preserve"> </w:t>
      </w:r>
      <w:r>
        <w:rPr>
          <w:rFonts w:ascii="Cambria" w:hAnsi="Cambria"/>
          <w:sz w:val="24"/>
        </w:rPr>
        <w:t>individuals</w:t>
      </w:r>
      <w:r>
        <w:rPr>
          <w:rFonts w:ascii="Cambria" w:hAnsi="Cambria"/>
          <w:spacing w:val="-5"/>
          <w:sz w:val="24"/>
        </w:rPr>
        <w:t xml:space="preserve"> </w:t>
      </w:r>
      <w:r>
        <w:rPr>
          <w:rFonts w:ascii="Cambria" w:hAnsi="Cambria"/>
          <w:sz w:val="24"/>
        </w:rPr>
        <w:t>to</w:t>
      </w:r>
      <w:r>
        <w:rPr>
          <w:rFonts w:ascii="Cambria" w:hAnsi="Cambria"/>
          <w:spacing w:val="-5"/>
          <w:sz w:val="24"/>
        </w:rPr>
        <w:t xml:space="preserve"> </w:t>
      </w:r>
      <w:r>
        <w:rPr>
          <w:rFonts w:ascii="Cambria" w:hAnsi="Cambria"/>
          <w:sz w:val="24"/>
        </w:rPr>
        <w:t>use</w:t>
      </w:r>
      <w:r>
        <w:rPr>
          <w:rFonts w:ascii="Cambria" w:hAnsi="Cambria"/>
          <w:spacing w:val="-5"/>
          <w:sz w:val="24"/>
        </w:rPr>
        <w:t xml:space="preserve"> </w:t>
      </w:r>
      <w:r>
        <w:rPr>
          <w:rFonts w:ascii="Cambria" w:hAnsi="Cambria"/>
          <w:sz w:val="24"/>
        </w:rPr>
        <w:t>their</w:t>
      </w:r>
      <w:r>
        <w:rPr>
          <w:rFonts w:ascii="Cambria" w:hAnsi="Cambria"/>
          <w:spacing w:val="-5"/>
          <w:sz w:val="24"/>
        </w:rPr>
        <w:t xml:space="preserve"> </w:t>
      </w:r>
      <w:r>
        <w:rPr>
          <w:rFonts w:ascii="Cambria" w:hAnsi="Cambria"/>
          <w:sz w:val="24"/>
        </w:rPr>
        <w:t>voice</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z w:val="24"/>
        </w:rPr>
        <w:t xml:space="preserve">self-regulation </w:t>
      </w:r>
      <w:r>
        <w:rPr>
          <w:rFonts w:ascii="Cambria" w:hAnsi="Cambria"/>
          <w:spacing w:val="-2"/>
          <w:sz w:val="24"/>
        </w:rPr>
        <w:t>tools</w:t>
      </w:r>
    </w:p>
    <w:p w14:paraId="3FAD3817">
      <w:pPr>
        <w:pStyle w:val="9"/>
        <w:numPr>
          <w:ilvl w:val="1"/>
          <w:numId w:val="13"/>
        </w:numPr>
        <w:tabs>
          <w:tab w:val="left" w:pos="617"/>
        </w:tabs>
        <w:spacing w:before="2" w:after="0" w:line="240" w:lineRule="auto"/>
        <w:ind w:left="617" w:right="0" w:hanging="257"/>
        <w:jc w:val="left"/>
        <w:rPr>
          <w:rFonts w:ascii="Times New Roman" w:hAnsi="Times New Roman"/>
          <w:sz w:val="24"/>
        </w:rPr>
      </w:pPr>
      <w:r>
        <w:rPr>
          <w:rFonts w:ascii="Cambria" w:hAnsi="Cambria"/>
          <w:sz w:val="24"/>
        </w:rPr>
        <w:t>Building</w:t>
      </w:r>
      <w:r>
        <w:rPr>
          <w:rFonts w:ascii="Cambria" w:hAnsi="Cambria"/>
          <w:spacing w:val="-5"/>
          <w:sz w:val="24"/>
        </w:rPr>
        <w:t xml:space="preserve"> </w:t>
      </w:r>
      <w:r>
        <w:rPr>
          <w:rFonts w:ascii="Cambria" w:hAnsi="Cambria"/>
          <w:sz w:val="24"/>
        </w:rPr>
        <w:t>trust</w:t>
      </w:r>
      <w:r>
        <w:rPr>
          <w:rFonts w:ascii="Cambria" w:hAnsi="Cambria"/>
          <w:spacing w:val="-5"/>
          <w:sz w:val="24"/>
        </w:rPr>
        <w:t xml:space="preserve"> </w:t>
      </w:r>
      <w:r>
        <w:rPr>
          <w:rFonts w:ascii="Cambria" w:hAnsi="Cambria"/>
          <w:sz w:val="24"/>
        </w:rPr>
        <w:t>through</w:t>
      </w:r>
      <w:r>
        <w:rPr>
          <w:rFonts w:ascii="Cambria" w:hAnsi="Cambria"/>
          <w:spacing w:val="-5"/>
          <w:sz w:val="24"/>
        </w:rPr>
        <w:t xml:space="preserve"> </w:t>
      </w:r>
      <w:r>
        <w:rPr>
          <w:rFonts w:ascii="Cambria" w:hAnsi="Cambria"/>
          <w:sz w:val="24"/>
        </w:rPr>
        <w:t>consistency,</w:t>
      </w:r>
      <w:r>
        <w:rPr>
          <w:rFonts w:ascii="Cambria" w:hAnsi="Cambria"/>
          <w:spacing w:val="-5"/>
          <w:sz w:val="24"/>
        </w:rPr>
        <w:t xml:space="preserve"> </w:t>
      </w:r>
      <w:r>
        <w:rPr>
          <w:rFonts w:ascii="Cambria" w:hAnsi="Cambria"/>
          <w:sz w:val="24"/>
        </w:rPr>
        <w:t>respect,</w:t>
      </w:r>
      <w:r>
        <w:rPr>
          <w:rFonts w:ascii="Cambria" w:hAnsi="Cambria"/>
          <w:spacing w:val="-5"/>
          <w:sz w:val="24"/>
        </w:rPr>
        <w:t xml:space="preserve"> </w:t>
      </w:r>
      <w:r>
        <w:rPr>
          <w:rFonts w:ascii="Cambria" w:hAnsi="Cambria"/>
          <w:sz w:val="24"/>
        </w:rPr>
        <w:t>and</w:t>
      </w:r>
      <w:r>
        <w:rPr>
          <w:rFonts w:ascii="Cambria" w:hAnsi="Cambria"/>
          <w:spacing w:val="-4"/>
          <w:sz w:val="24"/>
        </w:rPr>
        <w:t xml:space="preserve"> </w:t>
      </w:r>
      <w:r>
        <w:rPr>
          <w:rFonts w:ascii="Cambria" w:hAnsi="Cambria"/>
          <w:spacing w:val="-2"/>
          <w:sz w:val="24"/>
        </w:rPr>
        <w:t>transparency</w:t>
      </w:r>
    </w:p>
    <w:p w14:paraId="3D60311E">
      <w:pPr>
        <w:pStyle w:val="4"/>
        <w:spacing w:before="61"/>
        <w:ind w:left="357"/>
      </w:pPr>
      <w:r>
        <w:rPr>
          <w:rFonts w:ascii="Cambria" w:hAnsi="Cambria"/>
          <w:b w:val="0"/>
        </w:rPr>
        <w:t>▶</w:t>
      </w:r>
      <w:r>
        <w:rPr>
          <w:rFonts w:ascii="Cambria" w:hAnsi="Cambria"/>
          <w:b w:val="0"/>
          <w:spacing w:val="-5"/>
        </w:rPr>
        <w:t xml:space="preserve"> </w:t>
      </w:r>
      <w:r>
        <w:t>Documentation</w:t>
      </w:r>
      <w:r>
        <w:rPr>
          <w:spacing w:val="-3"/>
        </w:rPr>
        <w:t xml:space="preserve"> </w:t>
      </w:r>
      <w:r>
        <w:t>of</w:t>
      </w:r>
      <w:r>
        <w:rPr>
          <w:spacing w:val="-3"/>
        </w:rPr>
        <w:t xml:space="preserve"> </w:t>
      </w:r>
      <w:r>
        <w:t>Behavioral</w:t>
      </w:r>
      <w:r>
        <w:rPr>
          <w:spacing w:val="-3"/>
        </w:rPr>
        <w:t xml:space="preserve"> </w:t>
      </w:r>
      <w:r>
        <w:rPr>
          <w:spacing w:val="-2"/>
        </w:rPr>
        <w:t>Incidents</w:t>
      </w:r>
    </w:p>
    <w:p w14:paraId="4336D8A0">
      <w:pPr>
        <w:pStyle w:val="7"/>
        <w:spacing w:before="45"/>
        <w:ind w:left="360"/>
        <w:rPr>
          <w:rFonts w:ascii="Cambria"/>
        </w:rPr>
      </w:pPr>
      <w:r>
        <w:rPr>
          <w:rFonts w:ascii="Cambria"/>
        </w:rPr>
        <w:t>Following</w:t>
      </w:r>
      <w:r>
        <w:rPr>
          <w:rFonts w:ascii="Cambria"/>
          <w:spacing w:val="-5"/>
        </w:rPr>
        <w:t xml:space="preserve"> </w:t>
      </w:r>
      <w:r>
        <w:rPr>
          <w:rFonts w:ascii="Cambria"/>
        </w:rPr>
        <w:t>any</w:t>
      </w:r>
      <w:r>
        <w:rPr>
          <w:rFonts w:ascii="Cambria"/>
          <w:spacing w:val="-4"/>
        </w:rPr>
        <w:t xml:space="preserve"> </w:t>
      </w:r>
      <w:r>
        <w:rPr>
          <w:rFonts w:ascii="Cambria"/>
        </w:rPr>
        <w:t>behavioral</w:t>
      </w:r>
      <w:r>
        <w:rPr>
          <w:rFonts w:ascii="Cambria"/>
          <w:spacing w:val="-4"/>
        </w:rPr>
        <w:t xml:space="preserve"> </w:t>
      </w:r>
      <w:r>
        <w:rPr>
          <w:rFonts w:ascii="Cambria"/>
        </w:rPr>
        <w:t>episode,</w:t>
      </w:r>
      <w:r>
        <w:rPr>
          <w:rFonts w:ascii="Cambria"/>
          <w:spacing w:val="-4"/>
        </w:rPr>
        <w:t xml:space="preserve"> </w:t>
      </w:r>
      <w:r>
        <w:rPr>
          <w:rFonts w:ascii="Cambria"/>
        </w:rPr>
        <w:t>staff</w:t>
      </w:r>
      <w:r>
        <w:rPr>
          <w:rFonts w:ascii="Cambria"/>
          <w:spacing w:val="-4"/>
        </w:rPr>
        <w:t xml:space="preserve"> </w:t>
      </w:r>
      <w:r>
        <w:rPr>
          <w:rFonts w:ascii="Cambria"/>
        </w:rPr>
        <w:t>must</w:t>
      </w:r>
      <w:r>
        <w:rPr>
          <w:rFonts w:ascii="Cambria"/>
          <w:spacing w:val="-4"/>
        </w:rPr>
        <w:t xml:space="preserve"> </w:t>
      </w:r>
      <w:r>
        <w:rPr>
          <w:rFonts w:ascii="Cambria"/>
          <w:spacing w:val="-2"/>
        </w:rPr>
        <w:t>document:</w:t>
      </w:r>
    </w:p>
    <w:p w14:paraId="390ECF8C">
      <w:pPr>
        <w:pStyle w:val="9"/>
        <w:numPr>
          <w:ilvl w:val="1"/>
          <w:numId w:val="13"/>
        </w:numPr>
        <w:tabs>
          <w:tab w:val="left" w:pos="617"/>
        </w:tabs>
        <w:spacing w:before="41" w:after="0" w:line="240" w:lineRule="auto"/>
        <w:ind w:left="617" w:right="0" w:hanging="257"/>
        <w:jc w:val="left"/>
        <w:rPr>
          <w:rFonts w:ascii="Times New Roman" w:hAnsi="Times New Roman"/>
          <w:sz w:val="24"/>
        </w:rPr>
      </w:pPr>
      <w:r>
        <w:rPr>
          <w:rFonts w:ascii="Cambria" w:hAnsi="Cambria"/>
          <w:sz w:val="24"/>
        </w:rPr>
        <w:t>What</w:t>
      </w:r>
      <w:r>
        <w:rPr>
          <w:rFonts w:ascii="Cambria" w:hAnsi="Cambria"/>
          <w:spacing w:val="-2"/>
          <w:sz w:val="24"/>
        </w:rPr>
        <w:t xml:space="preserve"> </w:t>
      </w:r>
      <w:r>
        <w:rPr>
          <w:rFonts w:ascii="Cambria" w:hAnsi="Cambria"/>
          <w:sz w:val="24"/>
        </w:rPr>
        <w:t>happened</w:t>
      </w:r>
      <w:r>
        <w:rPr>
          <w:rFonts w:ascii="Cambria" w:hAnsi="Cambria"/>
          <w:spacing w:val="-1"/>
          <w:sz w:val="24"/>
        </w:rPr>
        <w:t xml:space="preserve"> </w:t>
      </w:r>
      <w:r>
        <w:rPr>
          <w:rFonts w:ascii="Cambria" w:hAnsi="Cambria"/>
          <w:sz w:val="24"/>
        </w:rPr>
        <w:t>before,</w:t>
      </w:r>
      <w:r>
        <w:rPr>
          <w:rFonts w:ascii="Cambria" w:hAnsi="Cambria"/>
          <w:spacing w:val="-1"/>
          <w:sz w:val="24"/>
        </w:rPr>
        <w:t xml:space="preserve"> </w:t>
      </w:r>
      <w:r>
        <w:rPr>
          <w:rFonts w:ascii="Cambria" w:hAnsi="Cambria"/>
          <w:sz w:val="24"/>
        </w:rPr>
        <w:t>during,</w:t>
      </w:r>
      <w:r>
        <w:rPr>
          <w:rFonts w:ascii="Cambria" w:hAnsi="Cambria"/>
          <w:spacing w:val="-2"/>
          <w:sz w:val="24"/>
        </w:rPr>
        <w:t xml:space="preserve"> </w:t>
      </w:r>
      <w:r>
        <w:rPr>
          <w:rFonts w:ascii="Cambria" w:hAnsi="Cambria"/>
          <w:sz w:val="24"/>
        </w:rPr>
        <w:t>and</w:t>
      </w:r>
      <w:r>
        <w:rPr>
          <w:rFonts w:ascii="Cambria" w:hAnsi="Cambria"/>
          <w:spacing w:val="-1"/>
          <w:sz w:val="24"/>
        </w:rPr>
        <w:t xml:space="preserve"> </w:t>
      </w:r>
      <w:r>
        <w:rPr>
          <w:rFonts w:ascii="Cambria" w:hAnsi="Cambria"/>
          <w:sz w:val="24"/>
        </w:rPr>
        <w:t>after</w:t>
      </w:r>
      <w:r>
        <w:rPr>
          <w:rFonts w:ascii="Cambria" w:hAnsi="Cambria"/>
          <w:spacing w:val="-1"/>
          <w:sz w:val="24"/>
        </w:rPr>
        <w:t xml:space="preserve"> </w:t>
      </w:r>
      <w:r>
        <w:rPr>
          <w:rFonts w:ascii="Cambria" w:hAnsi="Cambria"/>
          <w:sz w:val="24"/>
        </w:rPr>
        <w:t>the</w:t>
      </w:r>
      <w:r>
        <w:rPr>
          <w:rFonts w:ascii="Cambria" w:hAnsi="Cambria"/>
          <w:spacing w:val="-1"/>
          <w:sz w:val="24"/>
        </w:rPr>
        <w:t xml:space="preserve"> </w:t>
      </w:r>
      <w:r>
        <w:rPr>
          <w:rFonts w:ascii="Cambria" w:hAnsi="Cambria"/>
          <w:spacing w:val="-2"/>
          <w:sz w:val="24"/>
        </w:rPr>
        <w:t>incident</w:t>
      </w:r>
    </w:p>
    <w:p w14:paraId="1625EABE">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Interventions</w:t>
      </w:r>
      <w:r>
        <w:rPr>
          <w:rFonts w:ascii="Cambria" w:hAnsi="Cambria"/>
          <w:spacing w:val="-2"/>
          <w:sz w:val="24"/>
        </w:rPr>
        <w:t xml:space="preserve"> </w:t>
      </w:r>
      <w:r>
        <w:rPr>
          <w:rFonts w:ascii="Cambria" w:hAnsi="Cambria"/>
          <w:sz w:val="24"/>
        </w:rPr>
        <w:t>used</w:t>
      </w:r>
      <w:r>
        <w:rPr>
          <w:rFonts w:ascii="Cambria" w:hAnsi="Cambria"/>
          <w:spacing w:val="-2"/>
          <w:sz w:val="24"/>
        </w:rPr>
        <w:t xml:space="preserve"> </w:t>
      </w:r>
      <w:r>
        <w:rPr>
          <w:rFonts w:ascii="Cambria" w:hAnsi="Cambria"/>
          <w:sz w:val="24"/>
        </w:rPr>
        <w:t>and</w:t>
      </w:r>
      <w:r>
        <w:rPr>
          <w:rFonts w:ascii="Cambria" w:hAnsi="Cambria"/>
          <w:spacing w:val="-2"/>
          <w:sz w:val="24"/>
        </w:rPr>
        <w:t xml:space="preserve"> </w:t>
      </w:r>
      <w:r>
        <w:rPr>
          <w:rFonts w:ascii="Cambria" w:hAnsi="Cambria"/>
          <w:sz w:val="24"/>
        </w:rPr>
        <w:t>their</w:t>
      </w:r>
      <w:r>
        <w:rPr>
          <w:rFonts w:ascii="Cambria" w:hAnsi="Cambria"/>
          <w:spacing w:val="-1"/>
          <w:sz w:val="24"/>
        </w:rPr>
        <w:t xml:space="preserve"> </w:t>
      </w:r>
      <w:r>
        <w:rPr>
          <w:rFonts w:ascii="Cambria" w:hAnsi="Cambria"/>
          <w:spacing w:val="-2"/>
          <w:sz w:val="24"/>
        </w:rPr>
        <w:t>outcomes</w:t>
      </w:r>
    </w:p>
    <w:p w14:paraId="3063C7A5">
      <w:pPr>
        <w:pStyle w:val="9"/>
        <w:numPr>
          <w:ilvl w:val="1"/>
          <w:numId w:val="13"/>
        </w:numPr>
        <w:tabs>
          <w:tab w:val="left" w:pos="617"/>
        </w:tabs>
        <w:spacing w:before="6" w:after="0" w:line="240" w:lineRule="auto"/>
        <w:ind w:left="617" w:right="0" w:hanging="257"/>
        <w:jc w:val="left"/>
        <w:rPr>
          <w:rFonts w:ascii="Times New Roman" w:hAnsi="Times New Roman"/>
          <w:sz w:val="24"/>
        </w:rPr>
      </w:pPr>
      <w:r>
        <w:rPr>
          <w:rFonts w:ascii="Cambria" w:hAnsi="Cambria"/>
          <w:sz w:val="24"/>
        </w:rPr>
        <w:t>The</w:t>
      </w:r>
      <w:r>
        <w:rPr>
          <w:rFonts w:ascii="Cambria" w:hAnsi="Cambria"/>
          <w:spacing w:val="-5"/>
          <w:sz w:val="24"/>
        </w:rPr>
        <w:t xml:space="preserve"> </w:t>
      </w:r>
      <w:r>
        <w:rPr>
          <w:rFonts w:ascii="Cambria" w:hAnsi="Cambria"/>
          <w:sz w:val="24"/>
        </w:rPr>
        <w:t>individual’s</w:t>
      </w:r>
      <w:r>
        <w:rPr>
          <w:rFonts w:ascii="Cambria" w:hAnsi="Cambria"/>
          <w:spacing w:val="-4"/>
          <w:sz w:val="24"/>
        </w:rPr>
        <w:t xml:space="preserve"> </w:t>
      </w:r>
      <w:r>
        <w:rPr>
          <w:rFonts w:ascii="Cambria" w:hAnsi="Cambria"/>
          <w:sz w:val="24"/>
        </w:rPr>
        <w:t>response</w:t>
      </w:r>
      <w:r>
        <w:rPr>
          <w:rFonts w:ascii="Cambria" w:hAnsi="Cambria"/>
          <w:spacing w:val="-5"/>
          <w:sz w:val="24"/>
        </w:rPr>
        <w:t xml:space="preserve"> </w:t>
      </w:r>
      <w:r>
        <w:rPr>
          <w:rFonts w:ascii="Cambria" w:hAnsi="Cambria"/>
          <w:sz w:val="24"/>
        </w:rPr>
        <w:t>and</w:t>
      </w:r>
      <w:r>
        <w:rPr>
          <w:rFonts w:ascii="Cambria" w:hAnsi="Cambria"/>
          <w:spacing w:val="-4"/>
          <w:sz w:val="24"/>
        </w:rPr>
        <w:t xml:space="preserve"> </w:t>
      </w:r>
      <w:r>
        <w:rPr>
          <w:rFonts w:ascii="Cambria" w:hAnsi="Cambria"/>
          <w:sz w:val="24"/>
        </w:rPr>
        <w:t>recovery</w:t>
      </w:r>
      <w:r>
        <w:rPr>
          <w:rFonts w:ascii="Cambria" w:hAnsi="Cambria"/>
          <w:spacing w:val="-4"/>
          <w:sz w:val="24"/>
        </w:rPr>
        <w:t xml:space="preserve"> time</w:t>
      </w:r>
    </w:p>
    <w:p w14:paraId="4FA56D8E">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Any</w:t>
      </w:r>
      <w:r>
        <w:rPr>
          <w:rFonts w:ascii="Cambria" w:hAnsi="Cambria"/>
          <w:spacing w:val="-3"/>
          <w:sz w:val="24"/>
        </w:rPr>
        <w:t xml:space="preserve"> </w:t>
      </w:r>
      <w:r>
        <w:rPr>
          <w:rFonts w:ascii="Cambria" w:hAnsi="Cambria"/>
          <w:sz w:val="24"/>
        </w:rPr>
        <w:t>injuries,</w:t>
      </w:r>
      <w:r>
        <w:rPr>
          <w:rFonts w:ascii="Cambria" w:hAnsi="Cambria"/>
          <w:spacing w:val="-3"/>
          <w:sz w:val="24"/>
        </w:rPr>
        <w:t xml:space="preserve"> </w:t>
      </w:r>
      <w:r>
        <w:rPr>
          <w:rFonts w:ascii="Cambria" w:hAnsi="Cambria"/>
          <w:sz w:val="24"/>
        </w:rPr>
        <w:t>witnesses,</w:t>
      </w:r>
      <w:r>
        <w:rPr>
          <w:rFonts w:ascii="Cambria" w:hAnsi="Cambria"/>
          <w:spacing w:val="-2"/>
          <w:sz w:val="24"/>
        </w:rPr>
        <w:t xml:space="preserve"> </w:t>
      </w:r>
      <w:r>
        <w:rPr>
          <w:rFonts w:ascii="Cambria" w:hAnsi="Cambria"/>
          <w:sz w:val="24"/>
        </w:rPr>
        <w:t>or</w:t>
      </w:r>
      <w:r>
        <w:rPr>
          <w:rFonts w:ascii="Cambria" w:hAnsi="Cambria"/>
          <w:spacing w:val="-3"/>
          <w:sz w:val="24"/>
        </w:rPr>
        <w:t xml:space="preserve"> </w:t>
      </w:r>
      <w:r>
        <w:rPr>
          <w:rFonts w:ascii="Cambria" w:hAnsi="Cambria"/>
          <w:sz w:val="24"/>
        </w:rPr>
        <w:t>follow-up</w:t>
      </w:r>
      <w:r>
        <w:rPr>
          <w:rFonts w:ascii="Cambria" w:hAnsi="Cambria"/>
          <w:spacing w:val="-2"/>
          <w:sz w:val="24"/>
        </w:rPr>
        <w:t xml:space="preserve"> needs</w:t>
      </w:r>
    </w:p>
    <w:p w14:paraId="392E77A9">
      <w:pPr>
        <w:pStyle w:val="9"/>
        <w:numPr>
          <w:ilvl w:val="1"/>
          <w:numId w:val="13"/>
        </w:numPr>
        <w:tabs>
          <w:tab w:val="left" w:pos="564"/>
          <w:tab w:val="left" w:pos="617"/>
        </w:tabs>
        <w:spacing w:before="6" w:after="0" w:line="244" w:lineRule="auto"/>
        <w:ind w:left="564" w:right="3963" w:hanging="204"/>
        <w:jc w:val="left"/>
        <w:rPr>
          <w:rFonts w:ascii="Times New Roman" w:hAnsi="Times New Roman"/>
          <w:sz w:val="24"/>
        </w:rPr>
      </w:pPr>
      <w:r>
        <w:rPr>
          <w:rFonts w:ascii="Cambria" w:hAnsi="Cambria"/>
          <w:sz w:val="24"/>
        </w:rPr>
        <w:t>Complete</w:t>
      </w:r>
      <w:r>
        <w:rPr>
          <w:rFonts w:ascii="Cambria" w:hAnsi="Cambria"/>
          <w:spacing w:val="40"/>
          <w:sz w:val="24"/>
        </w:rPr>
        <w:t xml:space="preserve"> </w:t>
      </w:r>
      <w:r>
        <w:rPr>
          <w:rFonts w:ascii="Cambria" w:hAnsi="Cambria"/>
          <w:sz w:val="24"/>
        </w:rPr>
        <w:t>reports</w:t>
      </w:r>
      <w:r>
        <w:rPr>
          <w:rFonts w:ascii="Cambria" w:hAnsi="Cambria"/>
          <w:spacing w:val="-4"/>
          <w:sz w:val="24"/>
        </w:rPr>
        <w:t xml:space="preserve"> </w:t>
      </w:r>
      <w:r>
        <w:rPr>
          <w:rFonts w:ascii="Cambria" w:hAnsi="Cambria"/>
          <w:sz w:val="24"/>
        </w:rPr>
        <w:t>within</w:t>
      </w:r>
      <w:r>
        <w:rPr>
          <w:rFonts w:ascii="Cambria" w:hAnsi="Cambria"/>
          <w:spacing w:val="-4"/>
          <w:sz w:val="24"/>
        </w:rPr>
        <w:t xml:space="preserve"> </w:t>
      </w:r>
      <w:r>
        <w:rPr>
          <w:rFonts w:ascii="Cambria" w:hAnsi="Cambria"/>
          <w:sz w:val="24"/>
        </w:rPr>
        <w:t>24</w:t>
      </w:r>
      <w:r>
        <w:rPr>
          <w:rFonts w:ascii="Cambria" w:hAnsi="Cambria"/>
          <w:spacing w:val="-4"/>
          <w:sz w:val="24"/>
        </w:rPr>
        <w:t xml:space="preserve"> </w:t>
      </w:r>
      <w:r>
        <w:rPr>
          <w:rFonts w:ascii="Cambria" w:hAnsi="Cambria"/>
          <w:sz w:val="24"/>
        </w:rPr>
        <w:t>hours</w:t>
      </w:r>
      <w:r>
        <w:rPr>
          <w:rFonts w:ascii="Cambria" w:hAnsi="Cambria"/>
          <w:spacing w:val="-4"/>
          <w:sz w:val="24"/>
        </w:rPr>
        <w:t xml:space="preserve"> </w:t>
      </w:r>
      <w:r>
        <w:rPr>
          <w:rFonts w:ascii="Cambria" w:hAnsi="Cambria"/>
          <w:sz w:val="24"/>
        </w:rPr>
        <w:t>and</w:t>
      </w:r>
      <w:r>
        <w:rPr>
          <w:rFonts w:ascii="Cambria" w:hAnsi="Cambria"/>
          <w:spacing w:val="-4"/>
          <w:sz w:val="24"/>
        </w:rPr>
        <w:t xml:space="preserve"> </w:t>
      </w:r>
      <w:r>
        <w:rPr>
          <w:rFonts w:ascii="Cambria" w:hAnsi="Cambria"/>
          <w:sz w:val="24"/>
        </w:rPr>
        <w:t>submit</w:t>
      </w:r>
      <w:r>
        <w:rPr>
          <w:rFonts w:ascii="Cambria" w:hAnsi="Cambria"/>
          <w:spacing w:val="-4"/>
          <w:sz w:val="24"/>
        </w:rPr>
        <w:t xml:space="preserve"> </w:t>
      </w:r>
      <w:r>
        <w:rPr>
          <w:rFonts w:ascii="Cambria" w:hAnsi="Cambria"/>
          <w:sz w:val="24"/>
        </w:rPr>
        <w:t>per</w:t>
      </w:r>
      <w:r>
        <w:rPr>
          <w:rFonts w:ascii="Cambria" w:hAnsi="Cambria"/>
          <w:spacing w:val="-4"/>
          <w:sz w:val="24"/>
        </w:rPr>
        <w:t xml:space="preserve"> </w:t>
      </w:r>
      <w:r>
        <w:rPr>
          <w:rFonts w:ascii="Cambria" w:hAnsi="Cambria"/>
          <w:sz w:val="24"/>
        </w:rPr>
        <w:t xml:space="preserve">agency </w:t>
      </w:r>
      <w:r>
        <w:rPr>
          <w:rFonts w:ascii="Cambria" w:hAnsi="Cambria"/>
          <w:spacing w:val="-2"/>
          <w:sz w:val="24"/>
        </w:rPr>
        <w:t>policy</w:t>
      </w:r>
    </w:p>
    <w:p w14:paraId="3031455B">
      <w:pPr>
        <w:pStyle w:val="9"/>
        <w:spacing w:after="0" w:line="244" w:lineRule="auto"/>
        <w:jc w:val="left"/>
        <w:rPr>
          <w:rFonts w:ascii="Times New Roman" w:hAnsi="Times New Roman"/>
          <w:sz w:val="24"/>
        </w:rPr>
        <w:sectPr>
          <w:pgSz w:w="12240" w:h="15840"/>
          <w:pgMar w:top="1360" w:right="360" w:bottom="720" w:left="1440" w:header="0" w:footer="523" w:gutter="0"/>
          <w:cols w:space="720" w:num="1"/>
        </w:sectPr>
      </w:pPr>
    </w:p>
    <w:p w14:paraId="0B9F6132">
      <w:pPr>
        <w:pStyle w:val="4"/>
        <w:spacing w:before="39"/>
        <w:ind w:left="360"/>
      </w:pPr>
      <w:r>
        <w:t>Acknowledgment</w:t>
      </w:r>
      <w:r>
        <w:rPr>
          <w:spacing w:val="-2"/>
        </w:rPr>
        <w:t xml:space="preserve"> </w:t>
      </w:r>
      <w:r>
        <w:t>of</w:t>
      </w:r>
      <w:r>
        <w:rPr>
          <w:spacing w:val="-1"/>
        </w:rPr>
        <w:t xml:space="preserve"> </w:t>
      </w:r>
      <w:r>
        <w:t>Behavioral</w:t>
      </w:r>
      <w:r>
        <w:rPr>
          <w:spacing w:val="-2"/>
        </w:rPr>
        <w:t xml:space="preserve"> </w:t>
      </w:r>
      <w:r>
        <w:t>Support</w:t>
      </w:r>
      <w:r>
        <w:rPr>
          <w:spacing w:val="-1"/>
        </w:rPr>
        <w:t xml:space="preserve"> </w:t>
      </w:r>
      <w:r>
        <w:rPr>
          <w:spacing w:val="-2"/>
        </w:rPr>
        <w:t>Policy</w:t>
      </w:r>
    </w:p>
    <w:p w14:paraId="1D0FD7BB">
      <w:pPr>
        <w:pStyle w:val="7"/>
        <w:spacing w:before="45" w:line="276" w:lineRule="auto"/>
        <w:ind w:left="360" w:right="1815"/>
        <w:rPr>
          <w:rFonts w:ascii="Cambria" w:hAnsi="Cambria"/>
        </w:rPr>
      </w:pPr>
      <w:r>
        <w:rPr>
          <w:rFonts w:ascii="Cambria" w:hAnsi="Cambria"/>
        </w:rPr>
        <w:t>I</w:t>
      </w:r>
      <w:r>
        <w:rPr>
          <w:rFonts w:ascii="Cambria" w:hAnsi="Cambria"/>
          <w:spacing w:val="-4"/>
        </w:rPr>
        <w:t xml:space="preserve"> </w:t>
      </w:r>
      <w:r>
        <w:rPr>
          <w:rFonts w:ascii="Cambria" w:hAnsi="Cambria"/>
        </w:rPr>
        <w:t>acknowledge</w:t>
      </w:r>
      <w:r>
        <w:rPr>
          <w:rFonts w:ascii="Cambria" w:hAnsi="Cambria"/>
          <w:spacing w:val="-4"/>
        </w:rPr>
        <w:t xml:space="preserve"> </w:t>
      </w:r>
      <w:r>
        <w:rPr>
          <w:rFonts w:ascii="Cambria" w:hAnsi="Cambria"/>
        </w:rPr>
        <w:t>that</w:t>
      </w:r>
      <w:r>
        <w:rPr>
          <w:rFonts w:ascii="Cambria" w:hAnsi="Cambria"/>
          <w:spacing w:val="-4"/>
        </w:rPr>
        <w:t xml:space="preserve"> </w:t>
      </w:r>
      <w:r>
        <w:rPr>
          <w:rFonts w:ascii="Cambria" w:hAnsi="Cambria"/>
        </w:rPr>
        <w:t>I</w:t>
      </w:r>
      <w:r>
        <w:rPr>
          <w:rFonts w:ascii="Cambria" w:hAnsi="Cambria"/>
          <w:spacing w:val="-4"/>
        </w:rPr>
        <w:t xml:space="preserve"> </w:t>
      </w:r>
      <w:r>
        <w:rPr>
          <w:rFonts w:ascii="Cambria" w:hAnsi="Cambria"/>
        </w:rPr>
        <w:t>have</w:t>
      </w:r>
      <w:r>
        <w:rPr>
          <w:rFonts w:ascii="Cambria" w:hAnsi="Cambria"/>
          <w:spacing w:val="-4"/>
        </w:rPr>
        <w:t xml:space="preserve"> </w:t>
      </w:r>
      <w:r>
        <w:rPr>
          <w:rFonts w:ascii="Cambria" w:hAnsi="Cambria"/>
        </w:rPr>
        <w:t>read,</w:t>
      </w:r>
      <w:r>
        <w:rPr>
          <w:rFonts w:ascii="Cambria" w:hAnsi="Cambria"/>
          <w:spacing w:val="-4"/>
        </w:rPr>
        <w:t xml:space="preserve"> </w:t>
      </w:r>
      <w:r>
        <w:rPr>
          <w:rFonts w:ascii="Cambria" w:hAnsi="Cambria"/>
        </w:rPr>
        <w:t>understand,</w:t>
      </w:r>
      <w:r>
        <w:rPr>
          <w:rFonts w:ascii="Cambria" w:hAnsi="Cambria"/>
          <w:spacing w:val="-4"/>
        </w:rPr>
        <w:t xml:space="preserve"> </w:t>
      </w:r>
      <w:r>
        <w:rPr>
          <w:rFonts w:ascii="Cambria" w:hAnsi="Cambria"/>
        </w:rPr>
        <w:t>and</w:t>
      </w:r>
      <w:r>
        <w:rPr>
          <w:rFonts w:ascii="Cambria" w:hAnsi="Cambria"/>
          <w:spacing w:val="-4"/>
        </w:rPr>
        <w:t xml:space="preserve"> </w:t>
      </w:r>
      <w:r>
        <w:rPr>
          <w:rFonts w:ascii="Cambria" w:hAnsi="Cambria"/>
        </w:rPr>
        <w:t>agree</w:t>
      </w:r>
      <w:r>
        <w:rPr>
          <w:rFonts w:ascii="Cambria" w:hAnsi="Cambria"/>
          <w:spacing w:val="-4"/>
        </w:rPr>
        <w:t xml:space="preserve"> </w:t>
      </w:r>
      <w:r>
        <w:rPr>
          <w:rFonts w:ascii="Cambria" w:hAnsi="Cambria"/>
        </w:rPr>
        <w:t>to</w:t>
      </w:r>
      <w:r>
        <w:rPr>
          <w:rFonts w:ascii="Cambria" w:hAnsi="Cambria"/>
          <w:spacing w:val="-4"/>
        </w:rPr>
        <w:t xml:space="preserve"> </w:t>
      </w:r>
      <w:r>
        <w:rPr>
          <w:rFonts w:ascii="Cambria" w:hAnsi="Cambria"/>
        </w:rPr>
        <w:t>implement</w:t>
      </w:r>
      <w:r>
        <w:rPr>
          <w:rFonts w:ascii="Cambria" w:hAnsi="Cambria"/>
          <w:spacing w:val="-4"/>
        </w:rPr>
        <w:t xml:space="preserve"> </w:t>
      </w:r>
      <w:r>
        <w:rPr>
          <w:rFonts w:ascii="Cambria" w:hAnsi="Cambria"/>
        </w:rPr>
        <w:t>the</w:t>
      </w:r>
      <w:r>
        <w:rPr>
          <w:rFonts w:ascii="Cambria" w:hAnsi="Cambria"/>
          <w:spacing w:val="-4"/>
        </w:rPr>
        <w:t xml:space="preserve"> </w:t>
      </w:r>
      <w:r>
        <w:rPr>
          <w:rFonts w:ascii="Cambria" w:hAnsi="Cambria"/>
        </w:rPr>
        <w:t>agency’s de-escalation and behavioral support procedures. I will use trauma-informed, person-centered strategies to prevent and respond to behaviors, and will follow agency and ODP requirements at all times.</w:t>
      </w:r>
    </w:p>
    <w:p w14:paraId="65FB814C">
      <w:pPr>
        <w:pStyle w:val="7"/>
        <w:spacing w:before="225"/>
        <w:rPr>
          <w:rFonts w:ascii="Cambria"/>
          <w:sz w:val="20"/>
        </w:rPr>
      </w:pPr>
      <w:r>
        <w:rPr>
          <w:rFonts w:ascii="Cambria"/>
          <w:sz w:val="20"/>
        </w:rPr>
        <mc:AlternateContent>
          <mc:Choice Requires="wps">
            <w:drawing>
              <wp:anchor distT="0" distB="0" distL="0" distR="0" simplePos="0" relativeHeight="251674624" behindDoc="1" locked="0" layoutInCell="1" allowOverlap="1">
                <wp:simplePos x="0" y="0"/>
                <wp:positionH relativeFrom="page">
                  <wp:posOffset>1122680</wp:posOffset>
                </wp:positionH>
                <wp:positionV relativeFrom="paragraph">
                  <wp:posOffset>311785</wp:posOffset>
                </wp:positionV>
                <wp:extent cx="6139815" cy="987425"/>
                <wp:effectExtent l="0" t="0" r="0" b="0"/>
                <wp:wrapTopAndBottom/>
                <wp:docPr id="46" name="Textbox 46"/>
                <wp:cNvGraphicFramePr/>
                <a:graphic xmlns:a="http://schemas.openxmlformats.org/drawingml/2006/main">
                  <a:graphicData uri="http://schemas.microsoft.com/office/word/2010/wordprocessingShape">
                    <wps:wsp>
                      <wps:cNvSpPr txBox="1"/>
                      <wps:spPr>
                        <a:xfrm>
                          <a:off x="0" y="0"/>
                          <a:ext cx="6139815" cy="987425"/>
                        </a:xfrm>
                        <a:prstGeom prst="rect">
                          <a:avLst/>
                        </a:prstGeom>
                        <a:solidFill>
                          <a:srgbClr val="E0E0E0"/>
                        </a:solidFill>
                        <a:ln w="9525">
                          <a:solidFill>
                            <a:srgbClr val="000000"/>
                          </a:solidFill>
                          <a:prstDash val="solid"/>
                        </a:ln>
                      </wps:spPr>
                      <wps:txbx>
                        <w:txbxContent>
                          <w:p w14:paraId="4478C674">
                            <w:pPr>
                              <w:pStyle w:val="7"/>
                              <w:tabs>
                                <w:tab w:val="left" w:pos="4403"/>
                              </w:tabs>
                              <w:spacing w:before="24"/>
                              <w:ind w:left="23"/>
                              <w:rPr>
                                <w:rFonts w:ascii="Times New Roman"/>
                                <w:color w:val="000000"/>
                              </w:rPr>
                            </w:pPr>
                            <w:r>
                              <w:rPr>
                                <w:rFonts w:ascii="Cambria"/>
                                <w:color w:val="000000"/>
                              </w:rPr>
                              <w:t xml:space="preserve">Staff Name (Print): </w:t>
                            </w:r>
                            <w:r>
                              <w:rPr>
                                <w:rFonts w:ascii="Times New Roman"/>
                                <w:color w:val="000000"/>
                                <w:u w:val="single"/>
                              </w:rPr>
                              <w:tab/>
                            </w:r>
                          </w:p>
                          <w:p w14:paraId="06BC9AC9">
                            <w:pPr>
                              <w:pStyle w:val="7"/>
                              <w:tabs>
                                <w:tab w:val="left" w:pos="4393"/>
                                <w:tab w:val="left" w:pos="4662"/>
                                <w:tab w:val="left" w:pos="6670"/>
                              </w:tabs>
                              <w:spacing w:before="241"/>
                              <w:ind w:left="23"/>
                              <w:rPr>
                                <w:rFonts w:ascii="Times New Roman"/>
                                <w:color w:val="000000"/>
                              </w:rPr>
                            </w:pPr>
                            <w:r>
                              <w:rPr>
                                <w:rFonts w:ascii="Cambria"/>
                                <w:color w:val="000000"/>
                              </w:rPr>
                              <w:t xml:space="preserve">Staff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p w14:paraId="35648F19">
                            <w:pPr>
                              <w:pStyle w:val="7"/>
                              <w:tabs>
                                <w:tab w:val="left" w:pos="4598"/>
                                <w:tab w:val="left" w:pos="4873"/>
                                <w:tab w:val="left" w:pos="6881"/>
                              </w:tabs>
                              <w:spacing w:before="244"/>
                              <w:ind w:left="23"/>
                              <w:rPr>
                                <w:rFonts w:ascii="Times New Roman"/>
                                <w:color w:val="000000"/>
                              </w:rPr>
                            </w:pPr>
                            <w:r>
                              <w:rPr>
                                <w:rFonts w:ascii="Cambria"/>
                                <w:color w:val="000000"/>
                              </w:rPr>
                              <w:t xml:space="preserve">Supervisor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46" o:spid="_x0000_s1026" o:spt="202" type="#_x0000_t202" style="position:absolute;left:0pt;margin-left:88.4pt;margin-top:24.55pt;height:77.75pt;width:483.45pt;mso-position-horizontal-relative:page;mso-wrap-distance-bottom:0pt;mso-wrap-distance-top:0pt;z-index:-251641856;mso-width-relative:page;mso-height-relative:page;" fillcolor="#E0E0E0" filled="t" stroked="t" coordsize="21600,21600" o:gfxdata="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rI/b2QAAAAsBAAAPAAAAAAAAAAEAIAAAACIAAABkcnMvZG93bnJldi54bWxQSwECFAAUAAAACACH&#10;TuJAg1cB1+oBAAANBAAADgAAAAAAAAABACAAAAAoAQAAZHJzL2Uyb0RvYy54bWxQSwUGAAAAAAYA&#10;BgBZAQAAhAUAAAAA&#10;">
                <v:fill on="t" focussize="0,0"/>
                <v:stroke color="#000000" joinstyle="round"/>
                <v:imagedata o:title=""/>
                <o:lock v:ext="edit" aspectratio="f"/>
                <v:textbox inset="0mm,0mm,0mm,0mm">
                  <w:txbxContent>
                    <w:p w14:paraId="4478C674">
                      <w:pPr>
                        <w:pStyle w:val="7"/>
                        <w:tabs>
                          <w:tab w:val="left" w:pos="4403"/>
                        </w:tabs>
                        <w:spacing w:before="24"/>
                        <w:ind w:left="23"/>
                        <w:rPr>
                          <w:rFonts w:ascii="Times New Roman"/>
                          <w:color w:val="000000"/>
                        </w:rPr>
                      </w:pPr>
                      <w:r>
                        <w:rPr>
                          <w:rFonts w:ascii="Cambria"/>
                          <w:color w:val="000000"/>
                        </w:rPr>
                        <w:t xml:space="preserve">Staff Name (Print): </w:t>
                      </w:r>
                      <w:r>
                        <w:rPr>
                          <w:rFonts w:ascii="Times New Roman"/>
                          <w:color w:val="000000"/>
                          <w:u w:val="single"/>
                        </w:rPr>
                        <w:tab/>
                      </w:r>
                    </w:p>
                    <w:p w14:paraId="06BC9AC9">
                      <w:pPr>
                        <w:pStyle w:val="7"/>
                        <w:tabs>
                          <w:tab w:val="left" w:pos="4393"/>
                          <w:tab w:val="left" w:pos="4662"/>
                          <w:tab w:val="left" w:pos="6670"/>
                        </w:tabs>
                        <w:spacing w:before="241"/>
                        <w:ind w:left="23"/>
                        <w:rPr>
                          <w:rFonts w:ascii="Times New Roman"/>
                          <w:color w:val="000000"/>
                        </w:rPr>
                      </w:pPr>
                      <w:r>
                        <w:rPr>
                          <w:rFonts w:ascii="Cambria"/>
                          <w:color w:val="000000"/>
                        </w:rPr>
                        <w:t xml:space="preserve">Staff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p w14:paraId="35648F19">
                      <w:pPr>
                        <w:pStyle w:val="7"/>
                        <w:tabs>
                          <w:tab w:val="left" w:pos="4598"/>
                          <w:tab w:val="left" w:pos="4873"/>
                          <w:tab w:val="left" w:pos="6881"/>
                        </w:tabs>
                        <w:spacing w:before="244"/>
                        <w:ind w:left="23"/>
                        <w:rPr>
                          <w:rFonts w:ascii="Times New Roman"/>
                          <w:color w:val="000000"/>
                        </w:rPr>
                      </w:pPr>
                      <w:r>
                        <w:rPr>
                          <w:rFonts w:ascii="Cambria"/>
                          <w:color w:val="000000"/>
                        </w:rPr>
                        <w:t xml:space="preserve">Supervisor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txbxContent>
                </v:textbox>
                <w10:wrap type="topAndBottom"/>
              </v:shape>
            </w:pict>
          </mc:Fallback>
        </mc:AlternateContent>
      </w:r>
    </w:p>
    <w:p w14:paraId="4DA1C576">
      <w:pPr>
        <w:pStyle w:val="7"/>
        <w:spacing w:after="0"/>
        <w:rPr>
          <w:rFonts w:ascii="Cambria"/>
          <w:sz w:val="20"/>
        </w:rPr>
        <w:sectPr>
          <w:pgSz w:w="12240" w:h="15840"/>
          <w:pgMar w:top="1400" w:right="360" w:bottom="720" w:left="1440" w:header="0" w:footer="523" w:gutter="0"/>
          <w:cols w:space="720" w:num="1"/>
        </w:sectPr>
      </w:pPr>
    </w:p>
    <w:p w14:paraId="529DA1DF">
      <w:pPr>
        <w:pStyle w:val="4"/>
        <w:spacing w:before="99"/>
        <w:ind w:left="360"/>
      </w:pPr>
      <w:r>
        <w:t>Medication</w:t>
      </w:r>
      <w:r>
        <w:rPr>
          <w:spacing w:val="-7"/>
        </w:rPr>
        <w:t xml:space="preserve"> </w:t>
      </w:r>
      <w:r>
        <w:t>Administration</w:t>
      </w:r>
      <w:r>
        <w:rPr>
          <w:spacing w:val="-7"/>
        </w:rPr>
        <w:t xml:space="preserve"> </w:t>
      </w:r>
      <w:r>
        <w:t>Guidelines</w:t>
      </w:r>
      <w:r>
        <w:rPr>
          <w:spacing w:val="-7"/>
        </w:rPr>
        <w:t xml:space="preserve"> </w:t>
      </w:r>
      <w:r>
        <w:t>–</w:t>
      </w:r>
      <w:r>
        <w:rPr>
          <w:spacing w:val="-8"/>
        </w:rPr>
        <w:t xml:space="preserve"> </w:t>
      </w:r>
      <w:r>
        <w:t>Habilitation</w:t>
      </w:r>
      <w:r>
        <w:rPr>
          <w:spacing w:val="-7"/>
        </w:rPr>
        <w:t xml:space="preserve"> </w:t>
      </w:r>
      <w:r>
        <w:t>Services</w:t>
      </w:r>
      <w:r>
        <w:rPr>
          <w:spacing w:val="-6"/>
        </w:rPr>
        <w:t xml:space="preserve"> </w:t>
      </w:r>
      <w:r>
        <w:rPr>
          <w:spacing w:val="-2"/>
        </w:rPr>
        <w:t>(ODP)</w:t>
      </w:r>
    </w:p>
    <w:p w14:paraId="7EB556B4">
      <w:pPr>
        <w:pStyle w:val="7"/>
        <w:spacing w:before="45" w:line="276" w:lineRule="auto"/>
        <w:ind w:left="360" w:right="1515"/>
        <w:rPr>
          <w:rFonts w:ascii="Cambria"/>
        </w:rPr>
      </w:pPr>
      <w:r>
        <w:rPr>
          <w:rFonts w:ascii="Cambria"/>
        </w:rPr>
        <w:t>These</w:t>
      </w:r>
      <w:r>
        <w:rPr>
          <w:rFonts w:ascii="Cambria"/>
          <w:spacing w:val="-6"/>
        </w:rPr>
        <w:t xml:space="preserve"> </w:t>
      </w:r>
      <w:r>
        <w:rPr>
          <w:rFonts w:ascii="Cambria"/>
        </w:rPr>
        <w:t>guidelines</w:t>
      </w:r>
      <w:r>
        <w:rPr>
          <w:rFonts w:ascii="Cambria"/>
          <w:spacing w:val="-6"/>
        </w:rPr>
        <w:t xml:space="preserve"> </w:t>
      </w:r>
      <w:r>
        <w:rPr>
          <w:rFonts w:ascii="Cambria"/>
        </w:rPr>
        <w:t>provide</w:t>
      </w:r>
      <w:r>
        <w:rPr>
          <w:rFonts w:ascii="Cambria"/>
          <w:spacing w:val="-6"/>
        </w:rPr>
        <w:t xml:space="preserve"> </w:t>
      </w:r>
      <w:r>
        <w:rPr>
          <w:rFonts w:ascii="Cambria"/>
        </w:rPr>
        <w:t>agency-specific</w:t>
      </w:r>
      <w:r>
        <w:rPr>
          <w:rFonts w:ascii="Cambria"/>
          <w:spacing w:val="-6"/>
        </w:rPr>
        <w:t xml:space="preserve"> </w:t>
      </w:r>
      <w:r>
        <w:rPr>
          <w:rFonts w:ascii="Cambria"/>
        </w:rPr>
        <w:t>procedures</w:t>
      </w:r>
      <w:r>
        <w:rPr>
          <w:rFonts w:ascii="Cambria"/>
          <w:spacing w:val="-6"/>
        </w:rPr>
        <w:t xml:space="preserve"> </w:t>
      </w:r>
      <w:r>
        <w:rPr>
          <w:rFonts w:ascii="Cambria"/>
        </w:rPr>
        <w:t>for</w:t>
      </w:r>
      <w:r>
        <w:rPr>
          <w:rFonts w:ascii="Cambria"/>
          <w:spacing w:val="-6"/>
        </w:rPr>
        <w:t xml:space="preserve"> </w:t>
      </w:r>
      <w:r>
        <w:rPr>
          <w:rFonts w:ascii="Cambria"/>
        </w:rPr>
        <w:t>safe,</w:t>
      </w:r>
      <w:r>
        <w:rPr>
          <w:rFonts w:ascii="Cambria"/>
          <w:spacing w:val="-6"/>
        </w:rPr>
        <w:t xml:space="preserve"> </w:t>
      </w:r>
      <w:r>
        <w:rPr>
          <w:rFonts w:ascii="Cambria"/>
        </w:rPr>
        <w:t>compliant</w:t>
      </w:r>
      <w:r>
        <w:rPr>
          <w:rFonts w:ascii="Cambria"/>
          <w:spacing w:val="-6"/>
        </w:rPr>
        <w:t xml:space="preserve"> </w:t>
      </w:r>
      <w:r>
        <w:rPr>
          <w:rFonts w:ascii="Cambria"/>
        </w:rPr>
        <w:t>medication administration in accordance with the Pennsylvania Office of Developmental Programs (ODP) Medication Administration Training Program and 55 Pa. Code Chapter 6100 regulations. Only staff who are fully trained and certified may administer medications to individuals receiving Habilitation Services.</w:t>
      </w:r>
    </w:p>
    <w:p w14:paraId="0085F236">
      <w:pPr>
        <w:pStyle w:val="4"/>
        <w:spacing w:before="199"/>
      </w:pPr>
      <w:r>
        <w:rPr>
          <w:rFonts w:ascii="Cambria" w:hAnsi="Cambria"/>
          <w:b w:val="0"/>
        </w:rPr>
        <w:t>▶</w:t>
      </w:r>
      <w:r>
        <w:rPr>
          <w:rFonts w:ascii="Cambria" w:hAnsi="Cambria"/>
          <w:b w:val="0"/>
          <w:spacing w:val="-10"/>
        </w:rPr>
        <w:t xml:space="preserve"> </w:t>
      </w:r>
      <w:r>
        <w:t>Staff</w:t>
      </w:r>
      <w:r>
        <w:rPr>
          <w:spacing w:val="-13"/>
        </w:rPr>
        <w:t xml:space="preserve"> </w:t>
      </w:r>
      <w:r>
        <w:t>Eligibility</w:t>
      </w:r>
      <w:r>
        <w:rPr>
          <w:spacing w:val="-12"/>
        </w:rPr>
        <w:t xml:space="preserve"> </w:t>
      </w:r>
      <w:r>
        <w:t>&amp;</w:t>
      </w:r>
      <w:r>
        <w:rPr>
          <w:spacing w:val="-13"/>
        </w:rPr>
        <w:t xml:space="preserve"> </w:t>
      </w:r>
      <w:r>
        <w:rPr>
          <w:spacing w:val="-2"/>
        </w:rPr>
        <w:t>Certification</w:t>
      </w:r>
    </w:p>
    <w:p w14:paraId="0C21C074">
      <w:pPr>
        <w:pStyle w:val="9"/>
        <w:numPr>
          <w:ilvl w:val="1"/>
          <w:numId w:val="13"/>
        </w:numPr>
        <w:tabs>
          <w:tab w:val="left" w:pos="564"/>
          <w:tab w:val="left" w:pos="617"/>
        </w:tabs>
        <w:spacing w:before="45" w:after="0" w:line="276" w:lineRule="auto"/>
        <w:ind w:left="564" w:right="2004" w:hanging="204"/>
        <w:jc w:val="left"/>
        <w:rPr>
          <w:rFonts w:ascii="Times New Roman" w:hAnsi="Times New Roman"/>
          <w:sz w:val="24"/>
        </w:rPr>
      </w:pPr>
      <w:r>
        <w:rPr>
          <w:rFonts w:ascii="Cambria" w:hAnsi="Cambria"/>
          <w:sz w:val="24"/>
        </w:rPr>
        <w:t>Only</w:t>
      </w:r>
      <w:r>
        <w:rPr>
          <w:rFonts w:ascii="Cambria" w:hAnsi="Cambria"/>
          <w:spacing w:val="40"/>
          <w:sz w:val="24"/>
        </w:rPr>
        <w:t xml:space="preserve"> </w:t>
      </w:r>
      <w:r>
        <w:rPr>
          <w:rFonts w:ascii="Cambria" w:hAnsi="Cambria"/>
          <w:sz w:val="24"/>
        </w:rPr>
        <w:t>staff who have successfully completed ODP’s approved Medication Administration</w:t>
      </w:r>
      <w:r>
        <w:rPr>
          <w:rFonts w:ascii="Cambria" w:hAnsi="Cambria"/>
          <w:spacing w:val="-7"/>
          <w:sz w:val="24"/>
        </w:rPr>
        <w:t xml:space="preserve"> </w:t>
      </w:r>
      <w:r>
        <w:rPr>
          <w:rFonts w:ascii="Cambria" w:hAnsi="Cambria"/>
          <w:sz w:val="24"/>
        </w:rPr>
        <w:t>Training</w:t>
      </w:r>
      <w:r>
        <w:rPr>
          <w:rFonts w:ascii="Cambria" w:hAnsi="Cambria"/>
          <w:spacing w:val="-7"/>
          <w:sz w:val="24"/>
        </w:rPr>
        <w:t xml:space="preserve"> </w:t>
      </w:r>
      <w:r>
        <w:rPr>
          <w:rFonts w:ascii="Cambria" w:hAnsi="Cambria"/>
          <w:sz w:val="24"/>
        </w:rPr>
        <w:t>(online</w:t>
      </w:r>
      <w:r>
        <w:rPr>
          <w:rFonts w:ascii="Cambria" w:hAnsi="Cambria"/>
          <w:spacing w:val="-7"/>
          <w:sz w:val="24"/>
        </w:rPr>
        <w:t xml:space="preserve"> </w:t>
      </w:r>
      <w:r>
        <w:rPr>
          <w:rFonts w:ascii="Cambria" w:hAnsi="Cambria"/>
          <w:sz w:val="24"/>
        </w:rPr>
        <w:t>and</w:t>
      </w:r>
      <w:r>
        <w:rPr>
          <w:rFonts w:ascii="Cambria" w:hAnsi="Cambria"/>
          <w:spacing w:val="-7"/>
          <w:sz w:val="24"/>
        </w:rPr>
        <w:t xml:space="preserve"> </w:t>
      </w:r>
      <w:r>
        <w:rPr>
          <w:rFonts w:ascii="Cambria" w:hAnsi="Cambria"/>
          <w:sz w:val="24"/>
        </w:rPr>
        <w:t>practicum</w:t>
      </w:r>
      <w:r>
        <w:rPr>
          <w:rFonts w:ascii="Cambria" w:hAnsi="Cambria"/>
          <w:spacing w:val="-7"/>
          <w:sz w:val="24"/>
        </w:rPr>
        <w:t xml:space="preserve"> </w:t>
      </w:r>
      <w:r>
        <w:rPr>
          <w:rFonts w:ascii="Cambria" w:hAnsi="Cambria"/>
          <w:sz w:val="24"/>
        </w:rPr>
        <w:t>components)</w:t>
      </w:r>
      <w:r>
        <w:rPr>
          <w:rFonts w:ascii="Cambria" w:hAnsi="Cambria"/>
          <w:spacing w:val="-7"/>
          <w:sz w:val="24"/>
        </w:rPr>
        <w:t xml:space="preserve"> </w:t>
      </w:r>
      <w:r>
        <w:rPr>
          <w:rFonts w:ascii="Cambria" w:hAnsi="Cambria"/>
          <w:sz w:val="24"/>
        </w:rPr>
        <w:t>may</w:t>
      </w:r>
      <w:r>
        <w:rPr>
          <w:rFonts w:ascii="Cambria" w:hAnsi="Cambria"/>
          <w:spacing w:val="-7"/>
          <w:sz w:val="24"/>
        </w:rPr>
        <w:t xml:space="preserve"> </w:t>
      </w:r>
      <w:r>
        <w:rPr>
          <w:rFonts w:ascii="Cambria" w:hAnsi="Cambria"/>
          <w:sz w:val="24"/>
        </w:rPr>
        <w:t xml:space="preserve">administer </w:t>
      </w:r>
      <w:r>
        <w:rPr>
          <w:rFonts w:ascii="Cambria" w:hAnsi="Cambria"/>
          <w:spacing w:val="-2"/>
          <w:sz w:val="24"/>
        </w:rPr>
        <w:t>medications.</w:t>
      </w:r>
    </w:p>
    <w:p w14:paraId="4DB8C81F">
      <w:pPr>
        <w:pStyle w:val="9"/>
        <w:numPr>
          <w:ilvl w:val="1"/>
          <w:numId w:val="13"/>
        </w:numPr>
        <w:tabs>
          <w:tab w:val="left" w:pos="564"/>
          <w:tab w:val="left" w:pos="617"/>
        </w:tabs>
        <w:spacing w:before="0" w:after="0" w:line="273" w:lineRule="auto"/>
        <w:ind w:left="564" w:right="1794" w:hanging="204"/>
        <w:jc w:val="left"/>
        <w:rPr>
          <w:rFonts w:ascii="Times New Roman" w:hAnsi="Times New Roman"/>
          <w:sz w:val="24"/>
        </w:rPr>
      </w:pPr>
      <w:r>
        <w:rPr>
          <w:rFonts w:ascii="Cambria" w:hAnsi="Cambria"/>
          <w:sz w:val="24"/>
        </w:rPr>
        <w:t>Certification</w:t>
      </w:r>
      <w:r>
        <w:rPr>
          <w:rFonts w:ascii="Cambria" w:hAnsi="Cambria"/>
          <w:spacing w:val="40"/>
          <w:sz w:val="24"/>
        </w:rPr>
        <w:t xml:space="preserve"> </w:t>
      </w:r>
      <w:r>
        <w:rPr>
          <w:rFonts w:ascii="Cambria" w:hAnsi="Cambria"/>
          <w:sz w:val="24"/>
        </w:rPr>
        <w:t>must</w:t>
      </w:r>
      <w:r>
        <w:rPr>
          <w:rFonts w:ascii="Cambria" w:hAnsi="Cambria"/>
          <w:spacing w:val="-4"/>
          <w:sz w:val="24"/>
        </w:rPr>
        <w:t xml:space="preserve"> </w:t>
      </w:r>
      <w:r>
        <w:rPr>
          <w:rFonts w:ascii="Cambria" w:hAnsi="Cambria"/>
          <w:sz w:val="24"/>
        </w:rPr>
        <w:t>be</w:t>
      </w:r>
      <w:r>
        <w:rPr>
          <w:rFonts w:ascii="Cambria" w:hAnsi="Cambria"/>
          <w:spacing w:val="-4"/>
          <w:sz w:val="24"/>
        </w:rPr>
        <w:t xml:space="preserve"> </w:t>
      </w:r>
      <w:r>
        <w:rPr>
          <w:rFonts w:ascii="Cambria" w:hAnsi="Cambria"/>
          <w:sz w:val="24"/>
        </w:rPr>
        <w:t>renewed</w:t>
      </w:r>
      <w:r>
        <w:rPr>
          <w:rFonts w:ascii="Cambria" w:hAnsi="Cambria"/>
          <w:spacing w:val="-4"/>
          <w:sz w:val="24"/>
        </w:rPr>
        <w:t xml:space="preserve"> </w:t>
      </w:r>
      <w:r>
        <w:rPr>
          <w:rFonts w:ascii="Cambria" w:hAnsi="Cambria"/>
          <w:sz w:val="24"/>
        </w:rPr>
        <w:t>annually</w:t>
      </w:r>
      <w:r>
        <w:rPr>
          <w:rFonts w:ascii="Cambria" w:hAnsi="Cambria"/>
          <w:spacing w:val="-4"/>
          <w:sz w:val="24"/>
        </w:rPr>
        <w:t xml:space="preserve"> </w:t>
      </w:r>
      <w:r>
        <w:rPr>
          <w:rFonts w:ascii="Cambria" w:hAnsi="Cambria"/>
          <w:sz w:val="24"/>
        </w:rPr>
        <w:t>and</w:t>
      </w:r>
      <w:r>
        <w:rPr>
          <w:rFonts w:ascii="Cambria" w:hAnsi="Cambria"/>
          <w:spacing w:val="-4"/>
          <w:sz w:val="24"/>
        </w:rPr>
        <w:t xml:space="preserve"> </w:t>
      </w:r>
      <w:r>
        <w:rPr>
          <w:rFonts w:ascii="Cambria" w:hAnsi="Cambria"/>
          <w:sz w:val="24"/>
        </w:rPr>
        <w:t>proof</w:t>
      </w:r>
      <w:r>
        <w:rPr>
          <w:rFonts w:ascii="Cambria" w:hAnsi="Cambria"/>
          <w:spacing w:val="-4"/>
          <w:sz w:val="24"/>
        </w:rPr>
        <w:t xml:space="preserve"> </w:t>
      </w:r>
      <w:r>
        <w:rPr>
          <w:rFonts w:ascii="Cambria" w:hAnsi="Cambria"/>
          <w:sz w:val="24"/>
        </w:rPr>
        <w:t>of</w:t>
      </w:r>
      <w:r>
        <w:rPr>
          <w:rFonts w:ascii="Cambria" w:hAnsi="Cambria"/>
          <w:spacing w:val="-4"/>
          <w:sz w:val="24"/>
        </w:rPr>
        <w:t xml:space="preserve"> </w:t>
      </w:r>
      <w:r>
        <w:rPr>
          <w:rFonts w:ascii="Cambria" w:hAnsi="Cambria"/>
          <w:sz w:val="24"/>
        </w:rPr>
        <w:t>completion</w:t>
      </w:r>
      <w:r>
        <w:rPr>
          <w:rFonts w:ascii="Cambria" w:hAnsi="Cambria"/>
          <w:spacing w:val="-4"/>
          <w:sz w:val="24"/>
        </w:rPr>
        <w:t xml:space="preserve"> </w:t>
      </w:r>
      <w:r>
        <w:rPr>
          <w:rFonts w:ascii="Cambria" w:hAnsi="Cambria"/>
          <w:sz w:val="24"/>
        </w:rPr>
        <w:t>maintained</w:t>
      </w:r>
      <w:r>
        <w:rPr>
          <w:rFonts w:ascii="Cambria" w:hAnsi="Cambria"/>
          <w:spacing w:val="-4"/>
          <w:sz w:val="24"/>
        </w:rPr>
        <w:t xml:space="preserve"> </w:t>
      </w:r>
      <w:r>
        <w:rPr>
          <w:rFonts w:ascii="Cambria" w:hAnsi="Cambria"/>
          <w:sz w:val="24"/>
        </w:rPr>
        <w:t>in the employee file.</w:t>
      </w:r>
    </w:p>
    <w:p w14:paraId="295A1CE5">
      <w:pPr>
        <w:pStyle w:val="9"/>
        <w:numPr>
          <w:ilvl w:val="1"/>
          <w:numId w:val="13"/>
        </w:numPr>
        <w:tabs>
          <w:tab w:val="left" w:pos="564"/>
        </w:tabs>
        <w:spacing w:before="2" w:after="0" w:line="276" w:lineRule="auto"/>
        <w:ind w:left="564" w:right="2229" w:hanging="204"/>
        <w:jc w:val="left"/>
        <w:rPr>
          <w:rFonts w:ascii="Times New Roman" w:hAnsi="Times New Roman"/>
          <w:sz w:val="24"/>
        </w:rPr>
      </w:pPr>
      <w:r>
        <w:rPr>
          <w:rFonts w:ascii="Cambria" w:hAnsi="Cambria"/>
          <w:sz w:val="24"/>
        </w:rPr>
        <w:t>Untrained</w:t>
      </w:r>
      <w:r>
        <w:rPr>
          <w:rFonts w:ascii="Cambria" w:hAnsi="Cambria"/>
          <w:spacing w:val="-6"/>
          <w:sz w:val="24"/>
        </w:rPr>
        <w:t xml:space="preserve"> </w:t>
      </w:r>
      <w:r>
        <w:rPr>
          <w:rFonts w:ascii="Cambria" w:hAnsi="Cambria"/>
          <w:sz w:val="24"/>
        </w:rPr>
        <w:t>or</w:t>
      </w:r>
      <w:r>
        <w:rPr>
          <w:rFonts w:ascii="Cambria" w:hAnsi="Cambria"/>
          <w:spacing w:val="-6"/>
          <w:sz w:val="24"/>
        </w:rPr>
        <w:t xml:space="preserve"> </w:t>
      </w:r>
      <w:r>
        <w:rPr>
          <w:rFonts w:ascii="Cambria" w:hAnsi="Cambria"/>
          <w:sz w:val="24"/>
        </w:rPr>
        <w:t>uncertified</w:t>
      </w:r>
      <w:r>
        <w:rPr>
          <w:rFonts w:ascii="Cambria" w:hAnsi="Cambria"/>
          <w:spacing w:val="-6"/>
          <w:sz w:val="24"/>
        </w:rPr>
        <w:t xml:space="preserve"> </w:t>
      </w:r>
      <w:r>
        <w:rPr>
          <w:rFonts w:ascii="Cambria" w:hAnsi="Cambria"/>
          <w:sz w:val="24"/>
        </w:rPr>
        <w:t>staff</w:t>
      </w:r>
      <w:r>
        <w:rPr>
          <w:rFonts w:ascii="Cambria" w:hAnsi="Cambria"/>
          <w:spacing w:val="-6"/>
          <w:sz w:val="24"/>
        </w:rPr>
        <w:t xml:space="preserve"> </w:t>
      </w:r>
      <w:r>
        <w:rPr>
          <w:rFonts w:ascii="Cambria" w:hAnsi="Cambria"/>
          <w:sz w:val="24"/>
        </w:rPr>
        <w:t>may</w:t>
      </w:r>
      <w:r>
        <w:rPr>
          <w:rFonts w:ascii="Cambria" w:hAnsi="Cambria"/>
          <w:spacing w:val="-6"/>
          <w:sz w:val="24"/>
        </w:rPr>
        <w:t xml:space="preserve"> </w:t>
      </w:r>
      <w:r>
        <w:rPr>
          <w:rFonts w:ascii="Cambria" w:hAnsi="Cambria"/>
          <w:sz w:val="24"/>
        </w:rPr>
        <w:t>not</w:t>
      </w:r>
      <w:r>
        <w:rPr>
          <w:rFonts w:ascii="Cambria" w:hAnsi="Cambria"/>
          <w:spacing w:val="-6"/>
          <w:sz w:val="24"/>
        </w:rPr>
        <w:t xml:space="preserve"> </w:t>
      </w:r>
      <w:r>
        <w:rPr>
          <w:rFonts w:ascii="Cambria" w:hAnsi="Cambria"/>
          <w:sz w:val="24"/>
        </w:rPr>
        <w:t>assist</w:t>
      </w:r>
      <w:r>
        <w:rPr>
          <w:rFonts w:ascii="Cambria" w:hAnsi="Cambria"/>
          <w:spacing w:val="-6"/>
          <w:sz w:val="24"/>
        </w:rPr>
        <w:t xml:space="preserve"> </w:t>
      </w:r>
      <w:r>
        <w:rPr>
          <w:rFonts w:ascii="Cambria" w:hAnsi="Cambria"/>
          <w:sz w:val="24"/>
        </w:rPr>
        <w:t>with,</w:t>
      </w:r>
      <w:r>
        <w:rPr>
          <w:rFonts w:ascii="Cambria" w:hAnsi="Cambria"/>
          <w:spacing w:val="-6"/>
          <w:sz w:val="24"/>
        </w:rPr>
        <w:t xml:space="preserve"> </w:t>
      </w:r>
      <w:r>
        <w:rPr>
          <w:rFonts w:ascii="Cambria" w:hAnsi="Cambria"/>
          <w:sz w:val="24"/>
        </w:rPr>
        <w:t>administer,</w:t>
      </w:r>
      <w:r>
        <w:rPr>
          <w:rFonts w:ascii="Cambria" w:hAnsi="Cambria"/>
          <w:spacing w:val="-6"/>
          <w:sz w:val="24"/>
        </w:rPr>
        <w:t xml:space="preserve"> </w:t>
      </w:r>
      <w:r>
        <w:rPr>
          <w:rFonts w:ascii="Cambria" w:hAnsi="Cambria"/>
          <w:sz w:val="24"/>
        </w:rPr>
        <w:t>or</w:t>
      </w:r>
      <w:r>
        <w:rPr>
          <w:rFonts w:ascii="Cambria" w:hAnsi="Cambria"/>
          <w:spacing w:val="-6"/>
          <w:sz w:val="24"/>
        </w:rPr>
        <w:t xml:space="preserve"> </w:t>
      </w:r>
      <w:r>
        <w:rPr>
          <w:rFonts w:ascii="Cambria" w:hAnsi="Cambria"/>
          <w:sz w:val="24"/>
        </w:rPr>
        <w:t>document medications under any circumstances.</w:t>
      </w:r>
    </w:p>
    <w:p w14:paraId="668327DE">
      <w:pPr>
        <w:pStyle w:val="4"/>
        <w:spacing w:before="200"/>
      </w:pPr>
      <w:r>
        <w:rPr>
          <w:rFonts w:ascii="Cambria" w:hAnsi="Cambria"/>
          <w:b w:val="0"/>
        </w:rPr>
        <w:t>▶</w:t>
      </w:r>
      <w:r>
        <w:rPr>
          <w:rFonts w:ascii="Cambria" w:hAnsi="Cambria"/>
          <w:b w:val="0"/>
          <w:spacing w:val="-7"/>
        </w:rPr>
        <w:t xml:space="preserve"> </w:t>
      </w:r>
      <w:r>
        <w:t>Medication</w:t>
      </w:r>
      <w:r>
        <w:rPr>
          <w:spacing w:val="-6"/>
        </w:rPr>
        <w:t xml:space="preserve"> </w:t>
      </w:r>
      <w:r>
        <w:t>Administration</w:t>
      </w:r>
      <w:r>
        <w:rPr>
          <w:spacing w:val="-5"/>
        </w:rPr>
        <w:t xml:space="preserve"> </w:t>
      </w:r>
      <w:r>
        <w:rPr>
          <w:spacing w:val="-2"/>
        </w:rPr>
        <w:t>Requirements</w:t>
      </w:r>
    </w:p>
    <w:p w14:paraId="7B53B053">
      <w:pPr>
        <w:pStyle w:val="7"/>
        <w:spacing w:before="48"/>
        <w:ind w:left="360"/>
        <w:rPr>
          <w:rFonts w:ascii="Cambria"/>
        </w:rPr>
      </w:pPr>
      <w:r>
        <w:rPr>
          <w:rFonts w:ascii="Cambria"/>
        </w:rPr>
        <w:t>When</w:t>
      </w:r>
      <w:r>
        <w:rPr>
          <w:rFonts w:ascii="Cambria"/>
          <w:spacing w:val="-1"/>
        </w:rPr>
        <w:t xml:space="preserve"> </w:t>
      </w:r>
      <w:r>
        <w:rPr>
          <w:rFonts w:ascii="Cambria"/>
        </w:rPr>
        <w:t>administering medications,</w:t>
      </w:r>
      <w:r>
        <w:rPr>
          <w:rFonts w:ascii="Cambria"/>
          <w:spacing w:val="-1"/>
        </w:rPr>
        <w:t xml:space="preserve"> </w:t>
      </w:r>
      <w:r>
        <w:rPr>
          <w:rFonts w:ascii="Cambria"/>
        </w:rPr>
        <w:t xml:space="preserve">certified staff </w:t>
      </w:r>
      <w:r>
        <w:rPr>
          <w:rFonts w:ascii="Cambria"/>
          <w:spacing w:val="-2"/>
        </w:rPr>
        <w:t>must:</w:t>
      </w:r>
    </w:p>
    <w:p w14:paraId="27ECDF43">
      <w:pPr>
        <w:pStyle w:val="9"/>
        <w:numPr>
          <w:ilvl w:val="1"/>
          <w:numId w:val="13"/>
        </w:numPr>
        <w:tabs>
          <w:tab w:val="left" w:pos="617"/>
        </w:tabs>
        <w:spacing w:before="41" w:after="0" w:line="240" w:lineRule="auto"/>
        <w:ind w:left="617" w:right="0" w:hanging="257"/>
        <w:jc w:val="left"/>
        <w:rPr>
          <w:rFonts w:ascii="Times New Roman" w:hAnsi="Times New Roman"/>
          <w:sz w:val="24"/>
        </w:rPr>
      </w:pPr>
      <w:r>
        <w:rPr>
          <w:rFonts w:ascii="Cambria" w:hAnsi="Cambria"/>
          <w:sz w:val="24"/>
        </w:rPr>
        <w:t>Follow</w:t>
      </w:r>
      <w:r>
        <w:rPr>
          <w:rFonts w:ascii="Cambria" w:hAnsi="Cambria"/>
          <w:spacing w:val="-3"/>
          <w:sz w:val="24"/>
        </w:rPr>
        <w:t xml:space="preserve"> </w:t>
      </w:r>
      <w:r>
        <w:rPr>
          <w:rFonts w:ascii="Cambria" w:hAnsi="Cambria"/>
          <w:sz w:val="24"/>
        </w:rPr>
        <w:t>the</w:t>
      </w:r>
      <w:r>
        <w:rPr>
          <w:rFonts w:ascii="Cambria" w:hAnsi="Cambria"/>
          <w:spacing w:val="-2"/>
          <w:sz w:val="24"/>
        </w:rPr>
        <w:t xml:space="preserve"> </w:t>
      </w:r>
      <w:r>
        <w:rPr>
          <w:rFonts w:ascii="Cambria" w:hAnsi="Cambria"/>
          <w:sz w:val="24"/>
        </w:rPr>
        <w:t>6</w:t>
      </w:r>
      <w:r>
        <w:rPr>
          <w:rFonts w:ascii="Cambria" w:hAnsi="Cambria"/>
          <w:spacing w:val="-2"/>
          <w:sz w:val="24"/>
        </w:rPr>
        <w:t xml:space="preserve"> </w:t>
      </w:r>
      <w:r>
        <w:rPr>
          <w:rFonts w:ascii="Cambria" w:hAnsi="Cambria"/>
          <w:sz w:val="24"/>
        </w:rPr>
        <w:t>Rights</w:t>
      </w:r>
      <w:r>
        <w:rPr>
          <w:rFonts w:ascii="Cambria" w:hAnsi="Cambria"/>
          <w:spacing w:val="-2"/>
          <w:sz w:val="24"/>
        </w:rPr>
        <w:t xml:space="preserve"> </w:t>
      </w:r>
      <w:r>
        <w:rPr>
          <w:rFonts w:ascii="Cambria" w:hAnsi="Cambria"/>
          <w:sz w:val="24"/>
        </w:rPr>
        <w:t>of</w:t>
      </w:r>
      <w:r>
        <w:rPr>
          <w:rFonts w:ascii="Cambria" w:hAnsi="Cambria"/>
          <w:spacing w:val="-2"/>
          <w:sz w:val="24"/>
        </w:rPr>
        <w:t xml:space="preserve"> </w:t>
      </w:r>
      <w:r>
        <w:rPr>
          <w:rFonts w:ascii="Cambria" w:hAnsi="Cambria"/>
          <w:sz w:val="24"/>
        </w:rPr>
        <w:t>Medication</w:t>
      </w:r>
      <w:r>
        <w:rPr>
          <w:rFonts w:ascii="Cambria" w:hAnsi="Cambria"/>
          <w:spacing w:val="-2"/>
          <w:sz w:val="24"/>
        </w:rPr>
        <w:t xml:space="preserve"> Administration:</w:t>
      </w:r>
    </w:p>
    <w:p w14:paraId="13AD7C1D">
      <w:pPr>
        <w:pStyle w:val="9"/>
        <w:numPr>
          <w:ilvl w:val="2"/>
          <w:numId w:val="13"/>
        </w:numPr>
        <w:tabs>
          <w:tab w:val="left" w:pos="917"/>
        </w:tabs>
        <w:spacing w:before="7" w:after="0" w:line="240" w:lineRule="auto"/>
        <w:ind w:left="917" w:right="0" w:hanging="353"/>
        <w:jc w:val="left"/>
        <w:rPr>
          <w:rFonts w:ascii="Cambria"/>
          <w:sz w:val="24"/>
        </w:rPr>
      </w:pPr>
      <w:r>
        <w:rPr>
          <w:rFonts w:ascii="Cambria"/>
          <w:sz w:val="24"/>
        </w:rPr>
        <w:t>Right</w:t>
      </w:r>
      <w:r>
        <w:rPr>
          <w:rFonts w:ascii="Cambria"/>
          <w:spacing w:val="-2"/>
          <w:sz w:val="24"/>
        </w:rPr>
        <w:t xml:space="preserve"> Person</w:t>
      </w:r>
    </w:p>
    <w:p w14:paraId="31E482D8">
      <w:pPr>
        <w:pStyle w:val="9"/>
        <w:numPr>
          <w:ilvl w:val="2"/>
          <w:numId w:val="13"/>
        </w:numPr>
        <w:tabs>
          <w:tab w:val="left" w:pos="917"/>
        </w:tabs>
        <w:spacing w:before="6" w:after="0" w:line="240" w:lineRule="auto"/>
        <w:ind w:left="917" w:right="0" w:hanging="353"/>
        <w:jc w:val="left"/>
        <w:rPr>
          <w:rFonts w:ascii="Cambria"/>
          <w:sz w:val="24"/>
        </w:rPr>
      </w:pPr>
      <w:r>
        <w:rPr>
          <w:rFonts w:ascii="Cambria"/>
          <w:sz w:val="24"/>
        </w:rPr>
        <w:t>Right</w:t>
      </w:r>
      <w:r>
        <w:rPr>
          <w:rFonts w:ascii="Cambria"/>
          <w:spacing w:val="-2"/>
          <w:sz w:val="24"/>
        </w:rPr>
        <w:t xml:space="preserve"> Medication</w:t>
      </w:r>
    </w:p>
    <w:p w14:paraId="044F8E22">
      <w:pPr>
        <w:pStyle w:val="9"/>
        <w:numPr>
          <w:ilvl w:val="2"/>
          <w:numId w:val="13"/>
        </w:numPr>
        <w:tabs>
          <w:tab w:val="left" w:pos="916"/>
        </w:tabs>
        <w:spacing w:before="7" w:after="0" w:line="240" w:lineRule="auto"/>
        <w:ind w:left="916" w:right="0" w:hanging="352"/>
        <w:jc w:val="left"/>
        <w:rPr>
          <w:rFonts w:ascii="Cambria"/>
          <w:sz w:val="24"/>
        </w:rPr>
      </w:pPr>
      <w:r>
        <w:rPr>
          <w:rFonts w:ascii="Cambria"/>
          <w:sz w:val="24"/>
        </w:rPr>
        <w:t>Right</w:t>
      </w:r>
      <w:r>
        <w:rPr>
          <w:rFonts w:ascii="Cambria"/>
          <w:spacing w:val="-8"/>
          <w:sz w:val="24"/>
        </w:rPr>
        <w:t xml:space="preserve"> </w:t>
      </w:r>
      <w:r>
        <w:rPr>
          <w:rFonts w:ascii="Cambria"/>
          <w:spacing w:val="-4"/>
          <w:sz w:val="24"/>
        </w:rPr>
        <w:t>Dose</w:t>
      </w:r>
    </w:p>
    <w:p w14:paraId="5F2BEF4D">
      <w:pPr>
        <w:pStyle w:val="9"/>
        <w:numPr>
          <w:ilvl w:val="2"/>
          <w:numId w:val="13"/>
        </w:numPr>
        <w:tabs>
          <w:tab w:val="left" w:pos="917"/>
        </w:tabs>
        <w:spacing w:before="7" w:after="0" w:line="240" w:lineRule="auto"/>
        <w:ind w:left="917" w:right="0" w:hanging="353"/>
        <w:jc w:val="left"/>
        <w:rPr>
          <w:rFonts w:ascii="Cambria"/>
          <w:sz w:val="24"/>
        </w:rPr>
      </w:pPr>
      <w:r>
        <w:rPr>
          <w:rFonts w:ascii="Cambria"/>
          <w:sz w:val="24"/>
        </w:rPr>
        <w:t>Right</w:t>
      </w:r>
      <w:r>
        <w:rPr>
          <w:rFonts w:ascii="Cambria"/>
          <w:spacing w:val="-2"/>
          <w:sz w:val="24"/>
        </w:rPr>
        <w:t xml:space="preserve"> </w:t>
      </w:r>
      <w:r>
        <w:rPr>
          <w:rFonts w:ascii="Cambria"/>
          <w:spacing w:val="-4"/>
          <w:sz w:val="24"/>
        </w:rPr>
        <w:t>Time</w:t>
      </w:r>
    </w:p>
    <w:p w14:paraId="153C18AB">
      <w:pPr>
        <w:pStyle w:val="9"/>
        <w:numPr>
          <w:ilvl w:val="2"/>
          <w:numId w:val="13"/>
        </w:numPr>
        <w:tabs>
          <w:tab w:val="left" w:pos="917"/>
        </w:tabs>
        <w:spacing w:before="6" w:after="0" w:line="240" w:lineRule="auto"/>
        <w:ind w:left="917" w:right="0" w:hanging="353"/>
        <w:jc w:val="left"/>
        <w:rPr>
          <w:rFonts w:ascii="Cambria"/>
          <w:sz w:val="24"/>
        </w:rPr>
      </w:pPr>
      <w:r>
        <w:rPr>
          <w:rFonts w:ascii="Cambria"/>
          <w:sz w:val="24"/>
        </w:rPr>
        <w:t>Right</w:t>
      </w:r>
      <w:r>
        <w:rPr>
          <w:rFonts w:ascii="Cambria"/>
          <w:spacing w:val="-6"/>
          <w:sz w:val="24"/>
        </w:rPr>
        <w:t xml:space="preserve"> </w:t>
      </w:r>
      <w:r>
        <w:rPr>
          <w:rFonts w:ascii="Cambria"/>
          <w:spacing w:val="-2"/>
          <w:sz w:val="24"/>
        </w:rPr>
        <w:t>Route</w:t>
      </w:r>
    </w:p>
    <w:p w14:paraId="59447662">
      <w:pPr>
        <w:pStyle w:val="9"/>
        <w:numPr>
          <w:ilvl w:val="2"/>
          <w:numId w:val="13"/>
        </w:numPr>
        <w:tabs>
          <w:tab w:val="left" w:pos="917"/>
        </w:tabs>
        <w:spacing w:before="7" w:after="0" w:line="240" w:lineRule="auto"/>
        <w:ind w:left="917" w:right="0" w:hanging="353"/>
        <w:jc w:val="left"/>
        <w:rPr>
          <w:rFonts w:ascii="Cambria"/>
          <w:sz w:val="24"/>
        </w:rPr>
      </w:pPr>
      <w:r>
        <w:rPr>
          <w:rFonts w:ascii="Cambria"/>
          <w:sz w:val="24"/>
        </w:rPr>
        <w:t>Right</w:t>
      </w:r>
      <w:r>
        <w:rPr>
          <w:rFonts w:ascii="Cambria"/>
          <w:spacing w:val="-2"/>
          <w:sz w:val="24"/>
        </w:rPr>
        <w:t xml:space="preserve"> Documentation</w:t>
      </w:r>
    </w:p>
    <w:p w14:paraId="434D508F">
      <w:pPr>
        <w:pStyle w:val="9"/>
        <w:numPr>
          <w:ilvl w:val="1"/>
          <w:numId w:val="13"/>
        </w:numPr>
        <w:tabs>
          <w:tab w:val="left" w:pos="564"/>
          <w:tab w:val="left" w:pos="617"/>
        </w:tabs>
        <w:spacing w:before="7" w:after="0" w:line="244" w:lineRule="auto"/>
        <w:ind w:left="564" w:right="2477" w:hanging="204"/>
        <w:jc w:val="left"/>
        <w:rPr>
          <w:rFonts w:ascii="Times New Roman" w:hAnsi="Times New Roman"/>
          <w:sz w:val="24"/>
        </w:rPr>
      </w:pPr>
      <w:r>
        <w:rPr>
          <w:rFonts w:ascii="Cambria" w:hAnsi="Cambria"/>
          <w:sz w:val="24"/>
        </w:rPr>
        <w:t>Always</w:t>
      </w:r>
      <w:r>
        <w:rPr>
          <w:rFonts w:ascii="Cambria" w:hAnsi="Cambria"/>
          <w:spacing w:val="38"/>
          <w:sz w:val="24"/>
        </w:rPr>
        <w:t xml:space="preserve"> </w:t>
      </w:r>
      <w:r>
        <w:rPr>
          <w:rFonts w:ascii="Cambria" w:hAnsi="Cambria"/>
          <w:sz w:val="24"/>
        </w:rPr>
        <w:t>verify</w:t>
      </w:r>
      <w:r>
        <w:rPr>
          <w:rFonts w:ascii="Cambria" w:hAnsi="Cambria"/>
          <w:spacing w:val="-8"/>
          <w:sz w:val="24"/>
        </w:rPr>
        <w:t xml:space="preserve"> </w:t>
      </w:r>
      <w:r>
        <w:rPr>
          <w:rFonts w:ascii="Cambria" w:hAnsi="Cambria"/>
          <w:sz w:val="24"/>
        </w:rPr>
        <w:t>medication</w:t>
      </w:r>
      <w:r>
        <w:rPr>
          <w:rFonts w:ascii="Cambria" w:hAnsi="Cambria"/>
          <w:spacing w:val="-8"/>
          <w:sz w:val="24"/>
        </w:rPr>
        <w:t xml:space="preserve"> </w:t>
      </w:r>
      <w:r>
        <w:rPr>
          <w:rFonts w:ascii="Cambria" w:hAnsi="Cambria"/>
          <w:sz w:val="24"/>
        </w:rPr>
        <w:t>against</w:t>
      </w:r>
      <w:r>
        <w:rPr>
          <w:rFonts w:ascii="Cambria" w:hAnsi="Cambria"/>
          <w:spacing w:val="-8"/>
          <w:sz w:val="24"/>
        </w:rPr>
        <w:t xml:space="preserve"> </w:t>
      </w:r>
      <w:r>
        <w:rPr>
          <w:rFonts w:ascii="Cambria" w:hAnsi="Cambria"/>
          <w:sz w:val="24"/>
        </w:rPr>
        <w:t>the</w:t>
      </w:r>
      <w:r>
        <w:rPr>
          <w:rFonts w:ascii="Cambria" w:hAnsi="Cambria"/>
          <w:spacing w:val="-8"/>
          <w:sz w:val="24"/>
        </w:rPr>
        <w:t xml:space="preserve"> </w:t>
      </w:r>
      <w:r>
        <w:rPr>
          <w:rFonts w:ascii="Cambria" w:hAnsi="Cambria"/>
          <w:sz w:val="24"/>
        </w:rPr>
        <w:t>Medication</w:t>
      </w:r>
      <w:r>
        <w:rPr>
          <w:rFonts w:ascii="Cambria" w:hAnsi="Cambria"/>
          <w:spacing w:val="-8"/>
          <w:sz w:val="24"/>
        </w:rPr>
        <w:t xml:space="preserve"> </w:t>
      </w:r>
      <w:r>
        <w:rPr>
          <w:rFonts w:ascii="Cambria" w:hAnsi="Cambria"/>
          <w:sz w:val="24"/>
        </w:rPr>
        <w:t>Administration</w:t>
      </w:r>
      <w:r>
        <w:rPr>
          <w:rFonts w:ascii="Cambria" w:hAnsi="Cambria"/>
          <w:spacing w:val="-8"/>
          <w:sz w:val="24"/>
        </w:rPr>
        <w:t xml:space="preserve"> </w:t>
      </w:r>
      <w:r>
        <w:rPr>
          <w:rFonts w:ascii="Cambria" w:hAnsi="Cambria"/>
          <w:sz w:val="24"/>
        </w:rPr>
        <w:t xml:space="preserve">Record </w:t>
      </w:r>
      <w:r>
        <w:rPr>
          <w:rFonts w:ascii="Cambria" w:hAnsi="Cambria"/>
          <w:spacing w:val="-2"/>
          <w:sz w:val="24"/>
        </w:rPr>
        <w:t>(MAR)</w:t>
      </w:r>
    </w:p>
    <w:p w14:paraId="068C40B0">
      <w:pPr>
        <w:pStyle w:val="9"/>
        <w:numPr>
          <w:ilvl w:val="1"/>
          <w:numId w:val="13"/>
        </w:numPr>
        <w:tabs>
          <w:tab w:val="left" w:pos="617"/>
        </w:tabs>
        <w:spacing w:before="2" w:after="0" w:line="240" w:lineRule="auto"/>
        <w:ind w:left="617" w:right="0" w:hanging="257"/>
        <w:jc w:val="left"/>
        <w:rPr>
          <w:rFonts w:ascii="Times New Roman" w:hAnsi="Times New Roman"/>
          <w:sz w:val="24"/>
        </w:rPr>
      </w:pPr>
      <w:r>
        <w:rPr>
          <w:rFonts w:ascii="Cambria" w:hAnsi="Cambria"/>
          <w:sz w:val="24"/>
        </w:rPr>
        <w:t>Use</w:t>
      </w:r>
      <w:r>
        <w:rPr>
          <w:rFonts w:ascii="Cambria" w:hAnsi="Cambria"/>
          <w:spacing w:val="-2"/>
          <w:sz w:val="24"/>
        </w:rPr>
        <w:t xml:space="preserve"> </w:t>
      </w:r>
      <w:r>
        <w:rPr>
          <w:rFonts w:ascii="Cambria" w:hAnsi="Cambria"/>
          <w:sz w:val="24"/>
        </w:rPr>
        <w:t>clean</w:t>
      </w:r>
      <w:r>
        <w:rPr>
          <w:rFonts w:ascii="Cambria" w:hAnsi="Cambria"/>
          <w:spacing w:val="-2"/>
          <w:sz w:val="24"/>
        </w:rPr>
        <w:t xml:space="preserve"> </w:t>
      </w:r>
      <w:r>
        <w:rPr>
          <w:rFonts w:ascii="Cambria" w:hAnsi="Cambria"/>
          <w:sz w:val="24"/>
        </w:rPr>
        <w:t>technique</w:t>
      </w:r>
      <w:r>
        <w:rPr>
          <w:rFonts w:ascii="Cambria" w:hAnsi="Cambria"/>
          <w:spacing w:val="-2"/>
          <w:sz w:val="24"/>
        </w:rPr>
        <w:t xml:space="preserve"> </w:t>
      </w:r>
      <w:r>
        <w:rPr>
          <w:rFonts w:ascii="Cambria" w:hAnsi="Cambria"/>
          <w:sz w:val="24"/>
        </w:rPr>
        <w:t>and</w:t>
      </w:r>
      <w:r>
        <w:rPr>
          <w:rFonts w:ascii="Cambria" w:hAnsi="Cambria"/>
          <w:spacing w:val="-2"/>
          <w:sz w:val="24"/>
        </w:rPr>
        <w:t xml:space="preserve"> </w:t>
      </w:r>
      <w:r>
        <w:rPr>
          <w:rFonts w:ascii="Cambria" w:hAnsi="Cambria"/>
          <w:sz w:val="24"/>
        </w:rPr>
        <w:t>wash</w:t>
      </w:r>
      <w:r>
        <w:rPr>
          <w:rFonts w:ascii="Cambria" w:hAnsi="Cambria"/>
          <w:spacing w:val="-1"/>
          <w:sz w:val="24"/>
        </w:rPr>
        <w:t xml:space="preserve"> </w:t>
      </w:r>
      <w:r>
        <w:rPr>
          <w:rFonts w:ascii="Cambria" w:hAnsi="Cambria"/>
          <w:sz w:val="24"/>
        </w:rPr>
        <w:t>hands</w:t>
      </w:r>
      <w:r>
        <w:rPr>
          <w:rFonts w:ascii="Cambria" w:hAnsi="Cambria"/>
          <w:spacing w:val="-2"/>
          <w:sz w:val="24"/>
        </w:rPr>
        <w:t xml:space="preserve"> </w:t>
      </w:r>
      <w:r>
        <w:rPr>
          <w:rFonts w:ascii="Cambria" w:hAnsi="Cambria"/>
          <w:sz w:val="24"/>
        </w:rPr>
        <w:t>before</w:t>
      </w:r>
      <w:r>
        <w:rPr>
          <w:rFonts w:ascii="Cambria" w:hAnsi="Cambria"/>
          <w:spacing w:val="-2"/>
          <w:sz w:val="24"/>
        </w:rPr>
        <w:t xml:space="preserve"> </w:t>
      </w:r>
      <w:r>
        <w:rPr>
          <w:rFonts w:ascii="Cambria" w:hAnsi="Cambria"/>
          <w:sz w:val="24"/>
        </w:rPr>
        <w:t>and</w:t>
      </w:r>
      <w:r>
        <w:rPr>
          <w:rFonts w:ascii="Cambria" w:hAnsi="Cambria"/>
          <w:spacing w:val="-2"/>
          <w:sz w:val="24"/>
        </w:rPr>
        <w:t xml:space="preserve"> </w:t>
      </w:r>
      <w:r>
        <w:rPr>
          <w:rFonts w:ascii="Cambria" w:hAnsi="Cambria"/>
          <w:sz w:val="24"/>
        </w:rPr>
        <w:t>after</w:t>
      </w:r>
      <w:r>
        <w:rPr>
          <w:rFonts w:ascii="Cambria" w:hAnsi="Cambria"/>
          <w:spacing w:val="-1"/>
          <w:sz w:val="24"/>
        </w:rPr>
        <w:t xml:space="preserve"> </w:t>
      </w:r>
      <w:r>
        <w:rPr>
          <w:rFonts w:ascii="Cambria" w:hAnsi="Cambria"/>
          <w:spacing w:val="-2"/>
          <w:sz w:val="24"/>
        </w:rPr>
        <w:t>administering</w:t>
      </w:r>
    </w:p>
    <w:p w14:paraId="4BB2A6D2">
      <w:pPr>
        <w:pStyle w:val="9"/>
        <w:numPr>
          <w:ilvl w:val="1"/>
          <w:numId w:val="13"/>
        </w:numPr>
        <w:tabs>
          <w:tab w:val="left" w:pos="617"/>
        </w:tabs>
        <w:spacing w:before="6" w:after="0" w:line="240" w:lineRule="auto"/>
        <w:ind w:left="617" w:right="0" w:hanging="257"/>
        <w:jc w:val="left"/>
        <w:rPr>
          <w:rFonts w:ascii="Times New Roman" w:hAnsi="Times New Roman"/>
          <w:sz w:val="24"/>
        </w:rPr>
      </w:pPr>
      <w:r>
        <w:rPr>
          <w:rFonts w:ascii="Cambria" w:hAnsi="Cambria"/>
          <w:sz w:val="24"/>
        </w:rPr>
        <w:t>Monitor</w:t>
      </w:r>
      <w:r>
        <w:rPr>
          <w:rFonts w:ascii="Cambria" w:hAnsi="Cambria"/>
          <w:spacing w:val="-2"/>
          <w:sz w:val="24"/>
        </w:rPr>
        <w:t xml:space="preserve"> </w:t>
      </w:r>
      <w:r>
        <w:rPr>
          <w:rFonts w:ascii="Cambria" w:hAnsi="Cambria"/>
          <w:sz w:val="24"/>
        </w:rPr>
        <w:t>the</w:t>
      </w:r>
      <w:r>
        <w:rPr>
          <w:rFonts w:ascii="Cambria" w:hAnsi="Cambria"/>
          <w:spacing w:val="-2"/>
          <w:sz w:val="24"/>
        </w:rPr>
        <w:t xml:space="preserve"> </w:t>
      </w:r>
      <w:r>
        <w:rPr>
          <w:rFonts w:ascii="Cambria" w:hAnsi="Cambria"/>
          <w:sz w:val="24"/>
        </w:rPr>
        <w:t>individual</w:t>
      </w:r>
      <w:r>
        <w:rPr>
          <w:rFonts w:ascii="Cambria" w:hAnsi="Cambria"/>
          <w:spacing w:val="-1"/>
          <w:sz w:val="24"/>
        </w:rPr>
        <w:t xml:space="preserve"> </w:t>
      </w:r>
      <w:r>
        <w:rPr>
          <w:rFonts w:ascii="Cambria" w:hAnsi="Cambria"/>
          <w:sz w:val="24"/>
        </w:rPr>
        <w:t>for</w:t>
      </w:r>
      <w:r>
        <w:rPr>
          <w:rFonts w:ascii="Cambria" w:hAnsi="Cambria"/>
          <w:spacing w:val="-2"/>
          <w:sz w:val="24"/>
        </w:rPr>
        <w:t xml:space="preserve"> </w:t>
      </w:r>
      <w:r>
        <w:rPr>
          <w:rFonts w:ascii="Cambria" w:hAnsi="Cambria"/>
          <w:sz w:val="24"/>
        </w:rPr>
        <w:t>side</w:t>
      </w:r>
      <w:r>
        <w:rPr>
          <w:rFonts w:ascii="Cambria" w:hAnsi="Cambria"/>
          <w:spacing w:val="-2"/>
          <w:sz w:val="24"/>
        </w:rPr>
        <w:t xml:space="preserve"> </w:t>
      </w:r>
      <w:r>
        <w:rPr>
          <w:rFonts w:ascii="Cambria" w:hAnsi="Cambria"/>
          <w:sz w:val="24"/>
        </w:rPr>
        <w:t>effects</w:t>
      </w:r>
      <w:r>
        <w:rPr>
          <w:rFonts w:ascii="Cambria" w:hAnsi="Cambria"/>
          <w:spacing w:val="-1"/>
          <w:sz w:val="24"/>
        </w:rPr>
        <w:t xml:space="preserve"> </w:t>
      </w:r>
      <w:r>
        <w:rPr>
          <w:rFonts w:ascii="Cambria" w:hAnsi="Cambria"/>
          <w:sz w:val="24"/>
        </w:rPr>
        <w:t>or</w:t>
      </w:r>
      <w:r>
        <w:rPr>
          <w:rFonts w:ascii="Cambria" w:hAnsi="Cambria"/>
          <w:spacing w:val="-2"/>
          <w:sz w:val="24"/>
        </w:rPr>
        <w:t xml:space="preserve"> </w:t>
      </w:r>
      <w:r>
        <w:rPr>
          <w:rFonts w:ascii="Cambria" w:hAnsi="Cambria"/>
          <w:sz w:val="24"/>
        </w:rPr>
        <w:t>unusual</w:t>
      </w:r>
      <w:r>
        <w:rPr>
          <w:rFonts w:ascii="Cambria" w:hAnsi="Cambria"/>
          <w:spacing w:val="-1"/>
          <w:sz w:val="24"/>
        </w:rPr>
        <w:t xml:space="preserve"> </w:t>
      </w:r>
      <w:r>
        <w:rPr>
          <w:rFonts w:ascii="Cambria" w:hAnsi="Cambria"/>
          <w:spacing w:val="-2"/>
          <w:sz w:val="24"/>
        </w:rPr>
        <w:t>reactions</w:t>
      </w:r>
    </w:p>
    <w:p w14:paraId="3FF72C5E">
      <w:pPr>
        <w:pStyle w:val="9"/>
        <w:numPr>
          <w:ilvl w:val="1"/>
          <w:numId w:val="13"/>
        </w:numPr>
        <w:tabs>
          <w:tab w:val="left" w:pos="617"/>
        </w:tabs>
        <w:spacing w:before="7" w:after="0" w:line="240" w:lineRule="auto"/>
        <w:ind w:left="617" w:right="0" w:hanging="257"/>
        <w:jc w:val="left"/>
        <w:rPr>
          <w:rFonts w:ascii="Times New Roman" w:hAnsi="Times New Roman"/>
          <w:sz w:val="24"/>
        </w:rPr>
      </w:pPr>
      <w:r>
        <w:rPr>
          <w:rFonts w:ascii="Cambria" w:hAnsi="Cambria"/>
          <w:sz w:val="24"/>
        </w:rPr>
        <w:t>Never</w:t>
      </w:r>
      <w:r>
        <w:rPr>
          <w:rFonts w:ascii="Cambria" w:hAnsi="Cambria"/>
          <w:spacing w:val="-2"/>
          <w:sz w:val="24"/>
        </w:rPr>
        <w:t xml:space="preserve"> </w:t>
      </w:r>
      <w:r>
        <w:rPr>
          <w:rFonts w:ascii="Cambria" w:hAnsi="Cambria"/>
          <w:sz w:val="24"/>
        </w:rPr>
        <w:t>crush,</w:t>
      </w:r>
      <w:r>
        <w:rPr>
          <w:rFonts w:ascii="Cambria" w:hAnsi="Cambria"/>
          <w:spacing w:val="-1"/>
          <w:sz w:val="24"/>
        </w:rPr>
        <w:t xml:space="preserve"> </w:t>
      </w:r>
      <w:r>
        <w:rPr>
          <w:rFonts w:ascii="Cambria" w:hAnsi="Cambria"/>
          <w:sz w:val="24"/>
        </w:rPr>
        <w:t>split,</w:t>
      </w:r>
      <w:r>
        <w:rPr>
          <w:rFonts w:ascii="Cambria" w:hAnsi="Cambria"/>
          <w:spacing w:val="-1"/>
          <w:sz w:val="24"/>
        </w:rPr>
        <w:t xml:space="preserve"> </w:t>
      </w:r>
      <w:r>
        <w:rPr>
          <w:rFonts w:ascii="Cambria" w:hAnsi="Cambria"/>
          <w:sz w:val="24"/>
        </w:rPr>
        <w:t>or</w:t>
      </w:r>
      <w:r>
        <w:rPr>
          <w:rFonts w:ascii="Cambria" w:hAnsi="Cambria"/>
          <w:spacing w:val="-1"/>
          <w:sz w:val="24"/>
        </w:rPr>
        <w:t xml:space="preserve"> </w:t>
      </w:r>
      <w:r>
        <w:rPr>
          <w:rFonts w:ascii="Cambria" w:hAnsi="Cambria"/>
          <w:sz w:val="24"/>
        </w:rPr>
        <w:t>mix</w:t>
      </w:r>
      <w:r>
        <w:rPr>
          <w:rFonts w:ascii="Cambria" w:hAnsi="Cambria"/>
          <w:spacing w:val="-2"/>
          <w:sz w:val="24"/>
        </w:rPr>
        <w:t xml:space="preserve"> </w:t>
      </w:r>
      <w:r>
        <w:rPr>
          <w:rFonts w:ascii="Cambria" w:hAnsi="Cambria"/>
          <w:sz w:val="24"/>
        </w:rPr>
        <w:t>medication</w:t>
      </w:r>
      <w:r>
        <w:rPr>
          <w:rFonts w:ascii="Cambria" w:hAnsi="Cambria"/>
          <w:spacing w:val="-1"/>
          <w:sz w:val="24"/>
        </w:rPr>
        <w:t xml:space="preserve"> </w:t>
      </w:r>
      <w:r>
        <w:rPr>
          <w:rFonts w:ascii="Cambria" w:hAnsi="Cambria"/>
          <w:sz w:val="24"/>
        </w:rPr>
        <w:t>unless</w:t>
      </w:r>
      <w:r>
        <w:rPr>
          <w:rFonts w:ascii="Cambria" w:hAnsi="Cambria"/>
          <w:spacing w:val="-1"/>
          <w:sz w:val="24"/>
        </w:rPr>
        <w:t xml:space="preserve"> </w:t>
      </w:r>
      <w:r>
        <w:rPr>
          <w:rFonts w:ascii="Cambria" w:hAnsi="Cambria"/>
          <w:sz w:val="24"/>
        </w:rPr>
        <w:t>specifically</w:t>
      </w:r>
      <w:r>
        <w:rPr>
          <w:rFonts w:ascii="Cambria" w:hAnsi="Cambria"/>
          <w:spacing w:val="-1"/>
          <w:sz w:val="24"/>
        </w:rPr>
        <w:t xml:space="preserve"> </w:t>
      </w:r>
      <w:r>
        <w:rPr>
          <w:rFonts w:ascii="Cambria" w:hAnsi="Cambria"/>
          <w:spacing w:val="-2"/>
          <w:sz w:val="24"/>
        </w:rPr>
        <w:t>indicated</w:t>
      </w:r>
    </w:p>
    <w:p w14:paraId="707A0180">
      <w:pPr>
        <w:pStyle w:val="9"/>
        <w:numPr>
          <w:ilvl w:val="1"/>
          <w:numId w:val="13"/>
        </w:numPr>
        <w:tabs>
          <w:tab w:val="left" w:pos="616"/>
        </w:tabs>
        <w:spacing w:before="6" w:after="0" w:line="240" w:lineRule="auto"/>
        <w:ind w:left="616" w:right="0" w:hanging="256"/>
        <w:jc w:val="left"/>
        <w:rPr>
          <w:rFonts w:ascii="Times New Roman" w:hAnsi="Times New Roman"/>
          <w:sz w:val="24"/>
        </w:rPr>
      </w:pPr>
      <w:r>
        <w:rPr>
          <w:rFonts w:ascii="Cambria" w:hAnsi="Cambria"/>
          <w:sz w:val="24"/>
        </w:rPr>
        <w:t>Secure</w:t>
      </w:r>
      <w:r>
        <w:rPr>
          <w:rFonts w:ascii="Cambria" w:hAnsi="Cambria"/>
          <w:spacing w:val="-9"/>
          <w:sz w:val="24"/>
        </w:rPr>
        <w:t xml:space="preserve"> </w:t>
      </w:r>
      <w:r>
        <w:rPr>
          <w:rFonts w:ascii="Cambria" w:hAnsi="Cambria"/>
          <w:sz w:val="24"/>
        </w:rPr>
        <w:t>medications</w:t>
      </w:r>
      <w:r>
        <w:rPr>
          <w:rFonts w:ascii="Cambria" w:hAnsi="Cambria"/>
          <w:spacing w:val="-6"/>
          <w:sz w:val="24"/>
        </w:rPr>
        <w:t xml:space="preserve"> </w:t>
      </w:r>
      <w:r>
        <w:rPr>
          <w:rFonts w:ascii="Cambria" w:hAnsi="Cambria"/>
          <w:sz w:val="24"/>
        </w:rPr>
        <w:t>immediately</w:t>
      </w:r>
      <w:r>
        <w:rPr>
          <w:rFonts w:ascii="Cambria" w:hAnsi="Cambria"/>
          <w:spacing w:val="-7"/>
          <w:sz w:val="24"/>
        </w:rPr>
        <w:t xml:space="preserve"> </w:t>
      </w:r>
      <w:r>
        <w:rPr>
          <w:rFonts w:ascii="Cambria" w:hAnsi="Cambria"/>
          <w:sz w:val="24"/>
        </w:rPr>
        <w:t>after</w:t>
      </w:r>
      <w:r>
        <w:rPr>
          <w:rFonts w:ascii="Cambria" w:hAnsi="Cambria"/>
          <w:spacing w:val="-6"/>
          <w:sz w:val="24"/>
        </w:rPr>
        <w:t xml:space="preserve"> </w:t>
      </w:r>
      <w:r>
        <w:rPr>
          <w:rFonts w:ascii="Cambria" w:hAnsi="Cambria"/>
          <w:spacing w:val="-5"/>
          <w:sz w:val="24"/>
        </w:rPr>
        <w:t>use</w:t>
      </w:r>
    </w:p>
    <w:p w14:paraId="21452234">
      <w:pPr>
        <w:pStyle w:val="7"/>
        <w:rPr>
          <w:rFonts w:ascii="Cambria"/>
        </w:rPr>
      </w:pPr>
    </w:p>
    <w:p w14:paraId="4878FE52">
      <w:pPr>
        <w:pStyle w:val="7"/>
        <w:spacing w:before="107"/>
        <w:rPr>
          <w:rFonts w:ascii="Cambria"/>
        </w:rPr>
      </w:pPr>
    </w:p>
    <w:p w14:paraId="62764C4D">
      <w:pPr>
        <w:pStyle w:val="4"/>
        <w:ind w:left="357"/>
      </w:pPr>
      <w:r>
        <w:rPr>
          <w:rFonts w:ascii="Cambria" w:hAnsi="Cambria"/>
          <w:b w:val="0"/>
        </w:rPr>
        <w:t>▶</w:t>
      </w:r>
      <w:r>
        <w:rPr>
          <w:rFonts w:ascii="Cambria" w:hAnsi="Cambria"/>
          <w:b w:val="0"/>
          <w:spacing w:val="-4"/>
        </w:rPr>
        <w:t xml:space="preserve"> </w:t>
      </w:r>
      <w:r>
        <w:t>Medication</w:t>
      </w:r>
      <w:r>
        <w:rPr>
          <w:spacing w:val="-3"/>
        </w:rPr>
        <w:t xml:space="preserve"> </w:t>
      </w:r>
      <w:r>
        <w:t>Storage</w:t>
      </w:r>
      <w:r>
        <w:rPr>
          <w:spacing w:val="-3"/>
        </w:rPr>
        <w:t xml:space="preserve"> </w:t>
      </w:r>
      <w:r>
        <w:t>&amp;</w:t>
      </w:r>
      <w:r>
        <w:rPr>
          <w:spacing w:val="-3"/>
        </w:rPr>
        <w:t xml:space="preserve"> </w:t>
      </w:r>
      <w:r>
        <w:rPr>
          <w:spacing w:val="-2"/>
        </w:rPr>
        <w:t>Documentation</w:t>
      </w:r>
    </w:p>
    <w:p w14:paraId="5BEB1FAC">
      <w:pPr>
        <w:pStyle w:val="9"/>
        <w:numPr>
          <w:ilvl w:val="1"/>
          <w:numId w:val="13"/>
        </w:numPr>
        <w:tabs>
          <w:tab w:val="left" w:pos="564"/>
          <w:tab w:val="left" w:pos="617"/>
        </w:tabs>
        <w:spacing w:before="43" w:after="0" w:line="276" w:lineRule="auto"/>
        <w:ind w:left="564" w:right="1809" w:hanging="204"/>
        <w:jc w:val="left"/>
        <w:rPr>
          <w:rFonts w:ascii="Times New Roman" w:hAnsi="Times New Roman"/>
          <w:sz w:val="24"/>
        </w:rPr>
      </w:pPr>
      <w:r>
        <w:rPr>
          <w:rFonts w:ascii="Cambria" w:hAnsi="Cambria"/>
          <w:sz w:val="24"/>
        </w:rPr>
        <w:t>All</w:t>
      </w:r>
      <w:r>
        <w:rPr>
          <w:rFonts w:ascii="Cambria" w:hAnsi="Cambria"/>
          <w:spacing w:val="40"/>
          <w:sz w:val="24"/>
        </w:rPr>
        <w:t xml:space="preserve"> </w:t>
      </w:r>
      <w:r>
        <w:rPr>
          <w:rFonts w:ascii="Cambria" w:hAnsi="Cambria"/>
          <w:sz w:val="24"/>
        </w:rPr>
        <w:t>medications</w:t>
      </w:r>
      <w:r>
        <w:rPr>
          <w:rFonts w:ascii="Cambria" w:hAnsi="Cambria"/>
          <w:spacing w:val="-3"/>
          <w:sz w:val="24"/>
        </w:rPr>
        <w:t xml:space="preserve"> </w:t>
      </w:r>
      <w:r>
        <w:rPr>
          <w:rFonts w:ascii="Cambria" w:hAnsi="Cambria"/>
          <w:sz w:val="24"/>
        </w:rPr>
        <w:t>must</w:t>
      </w:r>
      <w:r>
        <w:rPr>
          <w:rFonts w:ascii="Cambria" w:hAnsi="Cambria"/>
          <w:spacing w:val="-3"/>
          <w:sz w:val="24"/>
        </w:rPr>
        <w:t xml:space="preserve"> </w:t>
      </w:r>
      <w:r>
        <w:rPr>
          <w:rFonts w:ascii="Cambria" w:hAnsi="Cambria"/>
          <w:sz w:val="24"/>
        </w:rPr>
        <w:t>be</w:t>
      </w:r>
      <w:r>
        <w:rPr>
          <w:rFonts w:ascii="Cambria" w:hAnsi="Cambria"/>
          <w:spacing w:val="-3"/>
          <w:sz w:val="24"/>
        </w:rPr>
        <w:t xml:space="preserve"> </w:t>
      </w:r>
      <w:r>
        <w:rPr>
          <w:rFonts w:ascii="Cambria" w:hAnsi="Cambria"/>
          <w:sz w:val="24"/>
        </w:rPr>
        <w:t>kept</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a</w:t>
      </w:r>
      <w:r>
        <w:rPr>
          <w:rFonts w:ascii="Cambria" w:hAnsi="Cambria"/>
          <w:spacing w:val="-3"/>
          <w:sz w:val="24"/>
        </w:rPr>
        <w:t xml:space="preserve"> </w:t>
      </w:r>
      <w:r>
        <w:rPr>
          <w:rFonts w:ascii="Cambria" w:hAnsi="Cambria"/>
          <w:sz w:val="24"/>
        </w:rPr>
        <w:t>locked,</w:t>
      </w:r>
      <w:r>
        <w:rPr>
          <w:rFonts w:ascii="Cambria" w:hAnsi="Cambria"/>
          <w:spacing w:val="-3"/>
          <w:sz w:val="24"/>
        </w:rPr>
        <w:t xml:space="preserve"> </w:t>
      </w:r>
      <w:r>
        <w:rPr>
          <w:rFonts w:ascii="Cambria" w:hAnsi="Cambria"/>
          <w:sz w:val="24"/>
        </w:rPr>
        <w:t>secure</w:t>
      </w:r>
      <w:r>
        <w:rPr>
          <w:rFonts w:ascii="Cambria" w:hAnsi="Cambria"/>
          <w:spacing w:val="-3"/>
          <w:sz w:val="24"/>
        </w:rPr>
        <w:t xml:space="preserve"> </w:t>
      </w:r>
      <w:r>
        <w:rPr>
          <w:rFonts w:ascii="Cambria" w:hAnsi="Cambria"/>
          <w:sz w:val="24"/>
        </w:rPr>
        <w:t>location</w:t>
      </w:r>
      <w:r>
        <w:rPr>
          <w:rFonts w:ascii="Cambria" w:hAnsi="Cambria"/>
          <w:spacing w:val="-3"/>
          <w:sz w:val="24"/>
        </w:rPr>
        <w:t xml:space="preserve"> </w:t>
      </w:r>
      <w:r>
        <w:rPr>
          <w:rFonts w:ascii="Cambria" w:hAnsi="Cambria"/>
          <w:sz w:val="24"/>
        </w:rPr>
        <w:t>that</w:t>
      </w:r>
      <w:r>
        <w:rPr>
          <w:rFonts w:ascii="Cambria" w:hAnsi="Cambria"/>
          <w:spacing w:val="-3"/>
          <w:sz w:val="24"/>
        </w:rPr>
        <w:t xml:space="preserve"> </w:t>
      </w:r>
      <w:r>
        <w:rPr>
          <w:rFonts w:ascii="Cambria" w:hAnsi="Cambria"/>
          <w:sz w:val="24"/>
        </w:rPr>
        <w:t>is</w:t>
      </w:r>
      <w:r>
        <w:rPr>
          <w:rFonts w:ascii="Cambria" w:hAnsi="Cambria"/>
          <w:spacing w:val="-3"/>
          <w:sz w:val="24"/>
        </w:rPr>
        <w:t xml:space="preserve"> </w:t>
      </w:r>
      <w:r>
        <w:rPr>
          <w:rFonts w:ascii="Cambria" w:hAnsi="Cambria"/>
          <w:sz w:val="24"/>
        </w:rPr>
        <w:t>inaccessible</w:t>
      </w:r>
      <w:r>
        <w:rPr>
          <w:rFonts w:ascii="Cambria" w:hAnsi="Cambria"/>
          <w:spacing w:val="-3"/>
          <w:sz w:val="24"/>
        </w:rPr>
        <w:t xml:space="preserve"> </w:t>
      </w:r>
      <w:r>
        <w:rPr>
          <w:rFonts w:ascii="Cambria" w:hAnsi="Cambria"/>
          <w:sz w:val="24"/>
        </w:rPr>
        <w:t xml:space="preserve">to </w:t>
      </w:r>
      <w:r>
        <w:rPr>
          <w:rFonts w:ascii="Cambria" w:hAnsi="Cambria"/>
          <w:spacing w:val="-2"/>
          <w:sz w:val="24"/>
        </w:rPr>
        <w:t>individuals</w:t>
      </w:r>
    </w:p>
    <w:p w14:paraId="2703915C">
      <w:pPr>
        <w:pStyle w:val="9"/>
        <w:numPr>
          <w:ilvl w:val="1"/>
          <w:numId w:val="13"/>
        </w:numPr>
        <w:tabs>
          <w:tab w:val="left" w:pos="564"/>
          <w:tab w:val="left" w:pos="617"/>
        </w:tabs>
        <w:spacing w:before="0" w:after="0" w:line="273" w:lineRule="auto"/>
        <w:ind w:left="564" w:right="2354" w:hanging="204"/>
        <w:jc w:val="left"/>
        <w:rPr>
          <w:rFonts w:ascii="Times New Roman" w:hAnsi="Times New Roman"/>
          <w:sz w:val="24"/>
        </w:rPr>
      </w:pPr>
      <w:r>
        <w:rPr>
          <w:rFonts w:ascii="Cambria" w:hAnsi="Cambria"/>
          <w:sz w:val="24"/>
        </w:rPr>
        <w:t>Refrigerated</w:t>
      </w:r>
      <w:r>
        <w:rPr>
          <w:rFonts w:ascii="Cambria" w:hAnsi="Cambria"/>
          <w:spacing w:val="40"/>
          <w:sz w:val="24"/>
        </w:rPr>
        <w:t xml:space="preserve"> </w:t>
      </w:r>
      <w:r>
        <w:rPr>
          <w:rFonts w:ascii="Cambria" w:hAnsi="Cambria"/>
          <w:sz w:val="24"/>
        </w:rPr>
        <w:t>medications</w:t>
      </w:r>
      <w:r>
        <w:rPr>
          <w:rFonts w:ascii="Cambria" w:hAnsi="Cambria"/>
          <w:spacing w:val="-4"/>
          <w:sz w:val="24"/>
        </w:rPr>
        <w:t xml:space="preserve"> </w:t>
      </w:r>
      <w:r>
        <w:rPr>
          <w:rFonts w:ascii="Cambria" w:hAnsi="Cambria"/>
          <w:sz w:val="24"/>
        </w:rPr>
        <w:t>must</w:t>
      </w:r>
      <w:r>
        <w:rPr>
          <w:rFonts w:ascii="Cambria" w:hAnsi="Cambria"/>
          <w:spacing w:val="-4"/>
          <w:sz w:val="24"/>
        </w:rPr>
        <w:t xml:space="preserve"> </w:t>
      </w:r>
      <w:r>
        <w:rPr>
          <w:rFonts w:ascii="Cambria" w:hAnsi="Cambria"/>
          <w:sz w:val="24"/>
        </w:rPr>
        <w:t>be</w:t>
      </w:r>
      <w:r>
        <w:rPr>
          <w:rFonts w:ascii="Cambria" w:hAnsi="Cambria"/>
          <w:spacing w:val="-4"/>
          <w:sz w:val="24"/>
        </w:rPr>
        <w:t xml:space="preserve"> </w:t>
      </w:r>
      <w:r>
        <w:rPr>
          <w:rFonts w:ascii="Cambria" w:hAnsi="Cambria"/>
          <w:sz w:val="24"/>
        </w:rPr>
        <w:t>stored</w:t>
      </w:r>
      <w:r>
        <w:rPr>
          <w:rFonts w:ascii="Cambria" w:hAnsi="Cambria"/>
          <w:spacing w:val="-4"/>
          <w:sz w:val="24"/>
        </w:rPr>
        <w:t xml:space="preserve"> </w:t>
      </w:r>
      <w:r>
        <w:rPr>
          <w:rFonts w:ascii="Cambria" w:hAnsi="Cambria"/>
          <w:sz w:val="24"/>
        </w:rPr>
        <w:t>in</w:t>
      </w:r>
      <w:r>
        <w:rPr>
          <w:rFonts w:ascii="Cambria" w:hAnsi="Cambria"/>
          <w:spacing w:val="-4"/>
          <w:sz w:val="24"/>
        </w:rPr>
        <w:t xml:space="preserve"> </w:t>
      </w:r>
      <w:r>
        <w:rPr>
          <w:rFonts w:ascii="Cambria" w:hAnsi="Cambria"/>
          <w:sz w:val="24"/>
        </w:rPr>
        <w:t>a</w:t>
      </w:r>
      <w:r>
        <w:rPr>
          <w:rFonts w:ascii="Cambria" w:hAnsi="Cambria"/>
          <w:spacing w:val="-4"/>
          <w:sz w:val="24"/>
        </w:rPr>
        <w:t xml:space="preserve"> </w:t>
      </w:r>
      <w:r>
        <w:rPr>
          <w:rFonts w:ascii="Cambria" w:hAnsi="Cambria"/>
          <w:sz w:val="24"/>
        </w:rPr>
        <w:t>locked</w:t>
      </w:r>
      <w:r>
        <w:rPr>
          <w:rFonts w:ascii="Cambria" w:hAnsi="Cambria"/>
          <w:spacing w:val="-4"/>
          <w:sz w:val="24"/>
        </w:rPr>
        <w:t xml:space="preserve"> </w:t>
      </w:r>
      <w:r>
        <w:rPr>
          <w:rFonts w:ascii="Cambria" w:hAnsi="Cambria"/>
          <w:sz w:val="24"/>
        </w:rPr>
        <w:t>container</w:t>
      </w:r>
      <w:r>
        <w:rPr>
          <w:rFonts w:ascii="Cambria" w:hAnsi="Cambria"/>
          <w:spacing w:val="-4"/>
          <w:sz w:val="24"/>
        </w:rPr>
        <w:t xml:space="preserve"> </w:t>
      </w:r>
      <w:r>
        <w:rPr>
          <w:rFonts w:ascii="Cambria" w:hAnsi="Cambria"/>
          <w:sz w:val="24"/>
        </w:rPr>
        <w:t>within</w:t>
      </w:r>
      <w:r>
        <w:rPr>
          <w:rFonts w:ascii="Cambria" w:hAnsi="Cambria"/>
          <w:spacing w:val="-4"/>
          <w:sz w:val="24"/>
        </w:rPr>
        <w:t xml:space="preserve"> </w:t>
      </w:r>
      <w:r>
        <w:rPr>
          <w:rFonts w:ascii="Cambria" w:hAnsi="Cambria"/>
          <w:sz w:val="24"/>
        </w:rPr>
        <w:t xml:space="preserve">the </w:t>
      </w:r>
      <w:r>
        <w:rPr>
          <w:rFonts w:ascii="Cambria" w:hAnsi="Cambria"/>
          <w:spacing w:val="-2"/>
          <w:sz w:val="24"/>
        </w:rPr>
        <w:t>refrigerator</w:t>
      </w:r>
    </w:p>
    <w:p w14:paraId="5B5CE421">
      <w:pPr>
        <w:pStyle w:val="9"/>
        <w:numPr>
          <w:ilvl w:val="1"/>
          <w:numId w:val="13"/>
        </w:numPr>
        <w:tabs>
          <w:tab w:val="left" w:pos="564"/>
          <w:tab w:val="left" w:pos="617"/>
        </w:tabs>
        <w:spacing w:before="2" w:after="0" w:line="276" w:lineRule="auto"/>
        <w:ind w:left="564" w:right="2158" w:hanging="204"/>
        <w:jc w:val="left"/>
        <w:rPr>
          <w:rFonts w:ascii="Times New Roman" w:hAnsi="Times New Roman"/>
          <w:sz w:val="24"/>
        </w:rPr>
      </w:pPr>
      <w:r>
        <w:rPr>
          <w:rFonts w:ascii="Cambria" w:hAnsi="Cambria"/>
          <w:sz w:val="24"/>
        </w:rPr>
        <w:t>Staff</w:t>
      </w:r>
      <w:r>
        <w:rPr>
          <w:rFonts w:ascii="Cambria" w:hAnsi="Cambria"/>
          <w:spacing w:val="40"/>
          <w:sz w:val="24"/>
        </w:rPr>
        <w:t xml:space="preserve"> </w:t>
      </w:r>
      <w:r>
        <w:rPr>
          <w:rFonts w:ascii="Cambria" w:hAnsi="Cambria"/>
          <w:sz w:val="24"/>
        </w:rPr>
        <w:t>must</w:t>
      </w:r>
      <w:r>
        <w:rPr>
          <w:rFonts w:ascii="Cambria" w:hAnsi="Cambria"/>
          <w:spacing w:val="-6"/>
          <w:sz w:val="24"/>
        </w:rPr>
        <w:t xml:space="preserve"> </w:t>
      </w:r>
      <w:r>
        <w:rPr>
          <w:rFonts w:ascii="Cambria" w:hAnsi="Cambria"/>
          <w:sz w:val="24"/>
        </w:rPr>
        <w:t>document</w:t>
      </w:r>
      <w:r>
        <w:rPr>
          <w:rFonts w:ascii="Cambria" w:hAnsi="Cambria"/>
          <w:spacing w:val="-6"/>
          <w:sz w:val="24"/>
        </w:rPr>
        <w:t xml:space="preserve"> </w:t>
      </w:r>
      <w:r>
        <w:rPr>
          <w:rFonts w:ascii="Cambria" w:hAnsi="Cambria"/>
          <w:sz w:val="24"/>
        </w:rPr>
        <w:t>medication</w:t>
      </w:r>
      <w:r>
        <w:rPr>
          <w:rFonts w:ascii="Cambria" w:hAnsi="Cambria"/>
          <w:spacing w:val="-6"/>
          <w:sz w:val="24"/>
        </w:rPr>
        <w:t xml:space="preserve"> </w:t>
      </w:r>
      <w:r>
        <w:rPr>
          <w:rFonts w:ascii="Cambria" w:hAnsi="Cambria"/>
          <w:sz w:val="24"/>
        </w:rPr>
        <w:t>administration</w:t>
      </w:r>
      <w:r>
        <w:rPr>
          <w:rFonts w:ascii="Cambria" w:hAnsi="Cambria"/>
          <w:spacing w:val="-6"/>
          <w:sz w:val="24"/>
        </w:rPr>
        <w:t xml:space="preserve"> </w:t>
      </w:r>
      <w:r>
        <w:rPr>
          <w:rFonts w:ascii="Cambria" w:hAnsi="Cambria"/>
          <w:sz w:val="24"/>
        </w:rPr>
        <w:t>immediately</w:t>
      </w:r>
      <w:r>
        <w:rPr>
          <w:rFonts w:ascii="Cambria" w:hAnsi="Cambria"/>
          <w:spacing w:val="-6"/>
          <w:sz w:val="24"/>
        </w:rPr>
        <w:t xml:space="preserve"> </w:t>
      </w:r>
      <w:r>
        <w:rPr>
          <w:rFonts w:ascii="Cambria" w:hAnsi="Cambria"/>
          <w:sz w:val="24"/>
        </w:rPr>
        <w:t>after</w:t>
      </w:r>
      <w:r>
        <w:rPr>
          <w:rFonts w:ascii="Cambria" w:hAnsi="Cambria"/>
          <w:spacing w:val="-6"/>
          <w:sz w:val="24"/>
        </w:rPr>
        <w:t xml:space="preserve"> </w:t>
      </w:r>
      <w:r>
        <w:rPr>
          <w:rFonts w:ascii="Cambria" w:hAnsi="Cambria"/>
          <w:sz w:val="24"/>
        </w:rPr>
        <w:t>delivery using the MAR, including any refusals or missed doses</w:t>
      </w:r>
    </w:p>
    <w:p w14:paraId="0FC011F6">
      <w:pPr>
        <w:pStyle w:val="9"/>
        <w:spacing w:after="0" w:line="276" w:lineRule="auto"/>
        <w:jc w:val="left"/>
        <w:rPr>
          <w:rFonts w:ascii="Times New Roman" w:hAnsi="Times New Roman"/>
          <w:sz w:val="24"/>
        </w:rPr>
        <w:sectPr>
          <w:pgSz w:w="12240" w:h="15840"/>
          <w:pgMar w:top="1820" w:right="360" w:bottom="720" w:left="1440" w:header="0" w:footer="523" w:gutter="0"/>
          <w:cols w:space="720" w:num="1"/>
        </w:sectPr>
      </w:pPr>
    </w:p>
    <w:p w14:paraId="4303C24E">
      <w:pPr>
        <w:pStyle w:val="9"/>
        <w:numPr>
          <w:ilvl w:val="1"/>
          <w:numId w:val="13"/>
        </w:numPr>
        <w:tabs>
          <w:tab w:val="left" w:pos="564"/>
          <w:tab w:val="left" w:pos="617"/>
        </w:tabs>
        <w:spacing w:before="80" w:after="0" w:line="276" w:lineRule="auto"/>
        <w:ind w:left="564" w:right="2857" w:hanging="204"/>
        <w:jc w:val="left"/>
        <w:rPr>
          <w:rFonts w:ascii="Times New Roman" w:hAnsi="Times New Roman"/>
          <w:sz w:val="24"/>
        </w:rPr>
      </w:pPr>
      <w:r>
        <w:rPr>
          <w:rFonts w:ascii="Cambria" w:hAnsi="Cambria"/>
          <w:sz w:val="24"/>
        </w:rPr>
        <w:t>Errors</w:t>
      </w:r>
      <w:r>
        <w:rPr>
          <w:rFonts w:ascii="Cambria" w:hAnsi="Cambria"/>
          <w:spacing w:val="40"/>
          <w:sz w:val="24"/>
        </w:rPr>
        <w:t xml:space="preserve"> </w:t>
      </w:r>
      <w:r>
        <w:rPr>
          <w:rFonts w:ascii="Cambria" w:hAnsi="Cambria"/>
          <w:sz w:val="24"/>
        </w:rPr>
        <w:t>must</w:t>
      </w:r>
      <w:r>
        <w:rPr>
          <w:rFonts w:ascii="Cambria" w:hAnsi="Cambria"/>
          <w:spacing w:val="-6"/>
          <w:sz w:val="24"/>
        </w:rPr>
        <w:t xml:space="preserve"> </w:t>
      </w:r>
      <w:r>
        <w:rPr>
          <w:rFonts w:ascii="Cambria" w:hAnsi="Cambria"/>
          <w:sz w:val="24"/>
        </w:rPr>
        <w:t>be</w:t>
      </w:r>
      <w:r>
        <w:rPr>
          <w:rFonts w:ascii="Cambria" w:hAnsi="Cambria"/>
          <w:spacing w:val="-6"/>
          <w:sz w:val="24"/>
        </w:rPr>
        <w:t xml:space="preserve"> </w:t>
      </w:r>
      <w:r>
        <w:rPr>
          <w:rFonts w:ascii="Cambria" w:hAnsi="Cambria"/>
          <w:sz w:val="24"/>
        </w:rPr>
        <w:t>reported</w:t>
      </w:r>
      <w:r>
        <w:rPr>
          <w:rFonts w:ascii="Cambria" w:hAnsi="Cambria"/>
          <w:spacing w:val="-6"/>
          <w:sz w:val="24"/>
        </w:rPr>
        <w:t xml:space="preserve"> </w:t>
      </w:r>
      <w:r>
        <w:rPr>
          <w:rFonts w:ascii="Cambria" w:hAnsi="Cambria"/>
          <w:sz w:val="24"/>
        </w:rPr>
        <w:t>immediately</w:t>
      </w:r>
      <w:r>
        <w:rPr>
          <w:rFonts w:ascii="Cambria" w:hAnsi="Cambria"/>
          <w:spacing w:val="-6"/>
          <w:sz w:val="24"/>
        </w:rPr>
        <w:t xml:space="preserve"> </w:t>
      </w:r>
      <w:r>
        <w:rPr>
          <w:rFonts w:ascii="Cambria" w:hAnsi="Cambria"/>
          <w:sz w:val="24"/>
        </w:rPr>
        <w:t>following</w:t>
      </w:r>
      <w:r>
        <w:rPr>
          <w:rFonts w:ascii="Cambria" w:hAnsi="Cambria"/>
          <w:spacing w:val="-6"/>
          <w:sz w:val="24"/>
        </w:rPr>
        <w:t xml:space="preserve"> </w:t>
      </w:r>
      <w:r>
        <w:rPr>
          <w:rFonts w:ascii="Cambria" w:hAnsi="Cambria"/>
          <w:sz w:val="24"/>
        </w:rPr>
        <w:t>agency</w:t>
      </w:r>
      <w:r>
        <w:rPr>
          <w:rFonts w:ascii="Cambria" w:hAnsi="Cambria"/>
          <w:spacing w:val="-6"/>
          <w:sz w:val="24"/>
        </w:rPr>
        <w:t xml:space="preserve"> </w:t>
      </w:r>
      <w:r>
        <w:rPr>
          <w:rFonts w:ascii="Cambria" w:hAnsi="Cambria"/>
          <w:sz w:val="24"/>
        </w:rPr>
        <w:t>protocol</w:t>
      </w:r>
      <w:r>
        <w:rPr>
          <w:rFonts w:ascii="Cambria" w:hAnsi="Cambria"/>
          <w:spacing w:val="-6"/>
          <w:sz w:val="24"/>
        </w:rPr>
        <w:t xml:space="preserve"> </w:t>
      </w:r>
      <w:r>
        <w:rPr>
          <w:rFonts w:ascii="Cambria" w:hAnsi="Cambria"/>
          <w:sz w:val="24"/>
        </w:rPr>
        <w:t>and documented thoroughly</w:t>
      </w:r>
    </w:p>
    <w:p w14:paraId="7B18D7C2">
      <w:pPr>
        <w:pStyle w:val="4"/>
        <w:spacing w:before="239"/>
      </w:pPr>
      <w:r>
        <w:rPr>
          <w:rFonts w:ascii="Cambria" w:hAnsi="Cambria"/>
          <w:b w:val="0"/>
        </w:rPr>
        <w:t>▶</w:t>
      </w:r>
      <w:r>
        <w:rPr>
          <w:rFonts w:ascii="Cambria" w:hAnsi="Cambria"/>
          <w:b w:val="0"/>
          <w:spacing w:val="-7"/>
        </w:rPr>
        <w:t xml:space="preserve"> </w:t>
      </w:r>
      <w:r>
        <w:t>Reporting</w:t>
      </w:r>
      <w:r>
        <w:rPr>
          <w:spacing w:val="-7"/>
        </w:rPr>
        <w:t xml:space="preserve"> </w:t>
      </w:r>
      <w:r>
        <w:t>Medication</w:t>
      </w:r>
      <w:r>
        <w:rPr>
          <w:spacing w:val="-7"/>
        </w:rPr>
        <w:t xml:space="preserve"> </w:t>
      </w:r>
      <w:r>
        <w:rPr>
          <w:spacing w:val="-2"/>
        </w:rPr>
        <w:t>Errors</w:t>
      </w:r>
    </w:p>
    <w:p w14:paraId="3C1E5A1E">
      <w:pPr>
        <w:pStyle w:val="7"/>
        <w:spacing w:before="43" w:line="276" w:lineRule="auto"/>
        <w:ind w:left="360" w:right="1515"/>
        <w:rPr>
          <w:rFonts w:ascii="Cambria"/>
        </w:rPr>
      </w:pPr>
      <w:r>
        <w:rPr>
          <w:rFonts w:ascii="Cambria"/>
        </w:rPr>
        <w:t>Medication</w:t>
      </w:r>
      <w:r>
        <w:rPr>
          <w:rFonts w:ascii="Cambria"/>
          <w:spacing w:val="-4"/>
        </w:rPr>
        <w:t xml:space="preserve"> </w:t>
      </w:r>
      <w:r>
        <w:rPr>
          <w:rFonts w:ascii="Cambria"/>
        </w:rPr>
        <w:t>errors</w:t>
      </w:r>
      <w:r>
        <w:rPr>
          <w:rFonts w:ascii="Cambria"/>
          <w:spacing w:val="-4"/>
        </w:rPr>
        <w:t xml:space="preserve"> </w:t>
      </w:r>
      <w:r>
        <w:rPr>
          <w:rFonts w:ascii="Cambria"/>
        </w:rPr>
        <w:t>include</w:t>
      </w:r>
      <w:r>
        <w:rPr>
          <w:rFonts w:ascii="Cambria"/>
          <w:spacing w:val="-4"/>
        </w:rPr>
        <w:t xml:space="preserve"> </w:t>
      </w:r>
      <w:r>
        <w:rPr>
          <w:rFonts w:ascii="Cambria"/>
        </w:rPr>
        <w:t>wrong</w:t>
      </w:r>
      <w:r>
        <w:rPr>
          <w:rFonts w:ascii="Cambria"/>
          <w:spacing w:val="-4"/>
        </w:rPr>
        <w:t xml:space="preserve"> </w:t>
      </w:r>
      <w:r>
        <w:rPr>
          <w:rFonts w:ascii="Cambria"/>
        </w:rPr>
        <w:t>dose,</w:t>
      </w:r>
      <w:r>
        <w:rPr>
          <w:rFonts w:ascii="Cambria"/>
          <w:spacing w:val="-4"/>
        </w:rPr>
        <w:t xml:space="preserve"> </w:t>
      </w:r>
      <w:r>
        <w:rPr>
          <w:rFonts w:ascii="Cambria"/>
        </w:rPr>
        <w:t>wrong</w:t>
      </w:r>
      <w:r>
        <w:rPr>
          <w:rFonts w:ascii="Cambria"/>
          <w:spacing w:val="-4"/>
        </w:rPr>
        <w:t xml:space="preserve"> </w:t>
      </w:r>
      <w:r>
        <w:rPr>
          <w:rFonts w:ascii="Cambria"/>
        </w:rPr>
        <w:t>person,</w:t>
      </w:r>
      <w:r>
        <w:rPr>
          <w:rFonts w:ascii="Cambria"/>
          <w:spacing w:val="-4"/>
        </w:rPr>
        <w:t xml:space="preserve"> </w:t>
      </w:r>
      <w:r>
        <w:rPr>
          <w:rFonts w:ascii="Cambria"/>
        </w:rPr>
        <w:t>missed</w:t>
      </w:r>
      <w:r>
        <w:rPr>
          <w:rFonts w:ascii="Cambria"/>
          <w:spacing w:val="-4"/>
        </w:rPr>
        <w:t xml:space="preserve"> </w:t>
      </w:r>
      <w:r>
        <w:rPr>
          <w:rFonts w:ascii="Cambria"/>
        </w:rPr>
        <w:t>dose,</w:t>
      </w:r>
      <w:r>
        <w:rPr>
          <w:rFonts w:ascii="Cambria"/>
          <w:spacing w:val="-4"/>
        </w:rPr>
        <w:t xml:space="preserve"> </w:t>
      </w:r>
      <w:r>
        <w:rPr>
          <w:rFonts w:ascii="Cambria"/>
        </w:rPr>
        <w:t>wrong</w:t>
      </w:r>
      <w:r>
        <w:rPr>
          <w:rFonts w:ascii="Cambria"/>
          <w:spacing w:val="-4"/>
        </w:rPr>
        <w:t xml:space="preserve"> </w:t>
      </w:r>
      <w:r>
        <w:rPr>
          <w:rFonts w:ascii="Cambria"/>
        </w:rPr>
        <w:t>time, wrong route, or failure to document. In the event of a medication error:</w:t>
      </w:r>
    </w:p>
    <w:p w14:paraId="6A0C0CC5">
      <w:pPr>
        <w:pStyle w:val="9"/>
        <w:numPr>
          <w:ilvl w:val="0"/>
          <w:numId w:val="14"/>
        </w:numPr>
        <w:tabs>
          <w:tab w:val="left" w:pos="713"/>
        </w:tabs>
        <w:spacing w:before="2" w:after="0" w:line="240" w:lineRule="auto"/>
        <w:ind w:left="713" w:right="0" w:hanging="353"/>
        <w:jc w:val="left"/>
        <w:rPr>
          <w:rFonts w:ascii="Cambria"/>
          <w:sz w:val="24"/>
        </w:rPr>
      </w:pPr>
      <w:r>
        <w:rPr>
          <w:rFonts w:ascii="Cambria"/>
          <w:sz w:val="24"/>
        </w:rPr>
        <w:t>Ensure</w:t>
      </w:r>
      <w:r>
        <w:rPr>
          <w:rFonts w:ascii="Cambria"/>
          <w:spacing w:val="-2"/>
          <w:sz w:val="24"/>
        </w:rPr>
        <w:t xml:space="preserve"> </w:t>
      </w:r>
      <w:r>
        <w:rPr>
          <w:rFonts w:ascii="Cambria"/>
          <w:sz w:val="24"/>
        </w:rPr>
        <w:t>the</w:t>
      </w:r>
      <w:r>
        <w:rPr>
          <w:rFonts w:ascii="Cambria"/>
          <w:spacing w:val="-1"/>
          <w:sz w:val="24"/>
        </w:rPr>
        <w:t xml:space="preserve"> </w:t>
      </w:r>
      <w:r>
        <w:rPr>
          <w:rFonts w:ascii="Cambria"/>
          <w:sz w:val="24"/>
        </w:rPr>
        <w:t>individual</w:t>
      </w:r>
      <w:r>
        <w:rPr>
          <w:rFonts w:ascii="Cambria"/>
          <w:spacing w:val="-1"/>
          <w:sz w:val="24"/>
        </w:rPr>
        <w:t xml:space="preserve"> </w:t>
      </w:r>
      <w:r>
        <w:rPr>
          <w:rFonts w:ascii="Cambria"/>
          <w:sz w:val="24"/>
        </w:rPr>
        <w:t>is</w:t>
      </w:r>
      <w:r>
        <w:rPr>
          <w:rFonts w:ascii="Cambria"/>
          <w:spacing w:val="-2"/>
          <w:sz w:val="24"/>
        </w:rPr>
        <w:t xml:space="preserve"> </w:t>
      </w:r>
      <w:r>
        <w:rPr>
          <w:rFonts w:ascii="Cambria"/>
          <w:sz w:val="24"/>
        </w:rPr>
        <w:t>safe</w:t>
      </w:r>
      <w:r>
        <w:rPr>
          <w:rFonts w:ascii="Cambria"/>
          <w:spacing w:val="-1"/>
          <w:sz w:val="24"/>
        </w:rPr>
        <w:t xml:space="preserve"> </w:t>
      </w:r>
      <w:r>
        <w:rPr>
          <w:rFonts w:ascii="Cambria"/>
          <w:sz w:val="24"/>
        </w:rPr>
        <w:t>and</w:t>
      </w:r>
      <w:r>
        <w:rPr>
          <w:rFonts w:ascii="Cambria"/>
          <w:spacing w:val="-1"/>
          <w:sz w:val="24"/>
        </w:rPr>
        <w:t xml:space="preserve"> </w:t>
      </w:r>
      <w:r>
        <w:rPr>
          <w:rFonts w:ascii="Cambria"/>
          <w:sz w:val="24"/>
        </w:rPr>
        <w:t>call</w:t>
      </w:r>
      <w:r>
        <w:rPr>
          <w:rFonts w:ascii="Cambria"/>
          <w:spacing w:val="-2"/>
          <w:sz w:val="24"/>
        </w:rPr>
        <w:t xml:space="preserve"> </w:t>
      </w:r>
      <w:r>
        <w:rPr>
          <w:rFonts w:ascii="Cambria"/>
          <w:sz w:val="24"/>
        </w:rPr>
        <w:t>911</w:t>
      </w:r>
      <w:r>
        <w:rPr>
          <w:rFonts w:ascii="Cambria"/>
          <w:spacing w:val="-1"/>
          <w:sz w:val="24"/>
        </w:rPr>
        <w:t xml:space="preserve"> </w:t>
      </w:r>
      <w:r>
        <w:rPr>
          <w:rFonts w:ascii="Cambria"/>
          <w:sz w:val="24"/>
        </w:rPr>
        <w:t>if</w:t>
      </w:r>
      <w:r>
        <w:rPr>
          <w:rFonts w:ascii="Cambria"/>
          <w:spacing w:val="-1"/>
          <w:sz w:val="24"/>
        </w:rPr>
        <w:t xml:space="preserve"> </w:t>
      </w:r>
      <w:r>
        <w:rPr>
          <w:rFonts w:ascii="Cambria"/>
          <w:spacing w:val="-2"/>
          <w:sz w:val="24"/>
        </w:rPr>
        <w:t>needed</w:t>
      </w:r>
    </w:p>
    <w:p w14:paraId="3D0EE57A">
      <w:pPr>
        <w:pStyle w:val="9"/>
        <w:numPr>
          <w:ilvl w:val="0"/>
          <w:numId w:val="14"/>
        </w:numPr>
        <w:tabs>
          <w:tab w:val="left" w:pos="713"/>
        </w:tabs>
        <w:spacing w:before="7" w:after="0" w:line="240" w:lineRule="auto"/>
        <w:ind w:left="713" w:right="0" w:hanging="353"/>
        <w:jc w:val="left"/>
        <w:rPr>
          <w:rFonts w:ascii="Cambria"/>
          <w:sz w:val="24"/>
        </w:rPr>
      </w:pPr>
      <w:r>
        <w:rPr>
          <w:rFonts w:ascii="Cambria"/>
          <w:sz w:val="24"/>
        </w:rPr>
        <w:t>Notify</w:t>
      </w:r>
      <w:r>
        <w:rPr>
          <w:rFonts w:ascii="Cambria"/>
          <w:spacing w:val="-3"/>
          <w:sz w:val="24"/>
        </w:rPr>
        <w:t xml:space="preserve"> </w:t>
      </w:r>
      <w:r>
        <w:rPr>
          <w:rFonts w:ascii="Cambria"/>
          <w:sz w:val="24"/>
        </w:rPr>
        <w:t>the</w:t>
      </w:r>
      <w:r>
        <w:rPr>
          <w:rFonts w:ascii="Cambria"/>
          <w:spacing w:val="-1"/>
          <w:sz w:val="24"/>
        </w:rPr>
        <w:t xml:space="preserve"> </w:t>
      </w:r>
      <w:r>
        <w:rPr>
          <w:rFonts w:ascii="Cambria"/>
          <w:sz w:val="24"/>
        </w:rPr>
        <w:t>supervisor</w:t>
      </w:r>
      <w:r>
        <w:rPr>
          <w:rFonts w:ascii="Cambria"/>
          <w:spacing w:val="-1"/>
          <w:sz w:val="24"/>
        </w:rPr>
        <w:t xml:space="preserve"> </w:t>
      </w:r>
      <w:r>
        <w:rPr>
          <w:rFonts w:ascii="Cambria"/>
          <w:sz w:val="24"/>
        </w:rPr>
        <w:t>or</w:t>
      </w:r>
      <w:r>
        <w:rPr>
          <w:rFonts w:ascii="Cambria"/>
          <w:spacing w:val="-1"/>
          <w:sz w:val="24"/>
        </w:rPr>
        <w:t xml:space="preserve"> </w:t>
      </w:r>
      <w:r>
        <w:rPr>
          <w:rFonts w:ascii="Cambria"/>
          <w:sz w:val="24"/>
        </w:rPr>
        <w:t>on-call</w:t>
      </w:r>
      <w:r>
        <w:rPr>
          <w:rFonts w:ascii="Cambria"/>
          <w:spacing w:val="-1"/>
          <w:sz w:val="24"/>
        </w:rPr>
        <w:t xml:space="preserve"> </w:t>
      </w:r>
      <w:r>
        <w:rPr>
          <w:rFonts w:ascii="Cambria"/>
          <w:sz w:val="24"/>
        </w:rPr>
        <w:t>administrator</w:t>
      </w:r>
      <w:r>
        <w:rPr>
          <w:rFonts w:ascii="Cambria"/>
          <w:spacing w:val="-1"/>
          <w:sz w:val="24"/>
        </w:rPr>
        <w:t xml:space="preserve"> </w:t>
      </w:r>
      <w:r>
        <w:rPr>
          <w:rFonts w:ascii="Cambria"/>
          <w:spacing w:val="-2"/>
          <w:sz w:val="24"/>
        </w:rPr>
        <w:t>immediately</w:t>
      </w:r>
    </w:p>
    <w:p w14:paraId="74755F1A">
      <w:pPr>
        <w:pStyle w:val="9"/>
        <w:numPr>
          <w:ilvl w:val="0"/>
          <w:numId w:val="14"/>
        </w:numPr>
        <w:tabs>
          <w:tab w:val="left" w:pos="662"/>
          <w:tab w:val="left" w:pos="712"/>
        </w:tabs>
        <w:spacing w:before="7" w:after="0" w:line="244" w:lineRule="auto"/>
        <w:ind w:left="662" w:right="3353" w:hanging="303"/>
        <w:jc w:val="left"/>
        <w:rPr>
          <w:rFonts w:ascii="Cambria"/>
          <w:sz w:val="24"/>
        </w:rPr>
      </w:pPr>
      <w:r>
        <w:rPr>
          <w:rFonts w:ascii="Cambria"/>
          <w:sz w:val="24"/>
        </w:rPr>
        <w:t>Document</w:t>
      </w:r>
      <w:r>
        <w:rPr>
          <w:rFonts w:ascii="Cambria"/>
          <w:spacing w:val="40"/>
          <w:sz w:val="24"/>
        </w:rPr>
        <w:t xml:space="preserve"> </w:t>
      </w:r>
      <w:r>
        <w:rPr>
          <w:rFonts w:ascii="Cambria"/>
          <w:sz w:val="24"/>
        </w:rPr>
        <w:t>the</w:t>
      </w:r>
      <w:r>
        <w:rPr>
          <w:rFonts w:ascii="Cambria"/>
          <w:spacing w:val="-4"/>
          <w:sz w:val="24"/>
        </w:rPr>
        <w:t xml:space="preserve"> </w:t>
      </w:r>
      <w:r>
        <w:rPr>
          <w:rFonts w:ascii="Cambria"/>
          <w:sz w:val="24"/>
        </w:rPr>
        <w:t>error</w:t>
      </w:r>
      <w:r>
        <w:rPr>
          <w:rFonts w:ascii="Cambria"/>
          <w:spacing w:val="-4"/>
          <w:sz w:val="24"/>
        </w:rPr>
        <w:t xml:space="preserve"> </w:t>
      </w:r>
      <w:r>
        <w:rPr>
          <w:rFonts w:ascii="Cambria"/>
          <w:sz w:val="24"/>
        </w:rPr>
        <w:t>using</w:t>
      </w:r>
      <w:r>
        <w:rPr>
          <w:rFonts w:ascii="Cambria"/>
          <w:spacing w:val="-4"/>
          <w:sz w:val="24"/>
        </w:rPr>
        <w:t xml:space="preserve"> </w:t>
      </w:r>
      <w:r>
        <w:rPr>
          <w:rFonts w:ascii="Cambria"/>
          <w:sz w:val="24"/>
        </w:rPr>
        <w:t>the</w:t>
      </w:r>
      <w:r>
        <w:rPr>
          <w:rFonts w:ascii="Cambria"/>
          <w:spacing w:val="-4"/>
          <w:sz w:val="24"/>
        </w:rPr>
        <w:t xml:space="preserve"> </w:t>
      </w:r>
      <w:r>
        <w:rPr>
          <w:rFonts w:ascii="Cambria"/>
          <w:sz w:val="24"/>
        </w:rPr>
        <w:t>agency</w:t>
      </w:r>
      <w:r>
        <w:rPr>
          <w:rFonts w:ascii="Cambria"/>
          <w:spacing w:val="-4"/>
          <w:sz w:val="24"/>
        </w:rPr>
        <w:t xml:space="preserve"> </w:t>
      </w:r>
      <w:r>
        <w:rPr>
          <w:rFonts w:ascii="Cambria"/>
          <w:sz w:val="24"/>
        </w:rPr>
        <w:t>Medication</w:t>
      </w:r>
      <w:r>
        <w:rPr>
          <w:rFonts w:ascii="Cambria"/>
          <w:spacing w:val="-4"/>
          <w:sz w:val="24"/>
        </w:rPr>
        <w:t xml:space="preserve"> </w:t>
      </w:r>
      <w:r>
        <w:rPr>
          <w:rFonts w:ascii="Cambria"/>
          <w:sz w:val="24"/>
        </w:rPr>
        <w:t>Error</w:t>
      </w:r>
      <w:r>
        <w:rPr>
          <w:rFonts w:ascii="Cambria"/>
          <w:spacing w:val="-4"/>
          <w:sz w:val="24"/>
        </w:rPr>
        <w:t xml:space="preserve"> </w:t>
      </w:r>
      <w:r>
        <w:rPr>
          <w:rFonts w:ascii="Cambria"/>
          <w:sz w:val="24"/>
        </w:rPr>
        <w:t xml:space="preserve">Report </w:t>
      </w:r>
      <w:r>
        <w:rPr>
          <w:rFonts w:ascii="Cambria"/>
          <w:spacing w:val="-4"/>
          <w:sz w:val="24"/>
        </w:rPr>
        <w:t>form</w:t>
      </w:r>
    </w:p>
    <w:p w14:paraId="39E18C2E">
      <w:pPr>
        <w:pStyle w:val="9"/>
        <w:numPr>
          <w:ilvl w:val="0"/>
          <w:numId w:val="14"/>
        </w:numPr>
        <w:tabs>
          <w:tab w:val="left" w:pos="713"/>
        </w:tabs>
        <w:spacing w:before="2" w:after="0" w:line="240" w:lineRule="auto"/>
        <w:ind w:left="713" w:right="0" w:hanging="353"/>
        <w:jc w:val="left"/>
        <w:rPr>
          <w:rFonts w:ascii="Cambria" w:hAnsi="Cambria"/>
          <w:sz w:val="24"/>
        </w:rPr>
      </w:pPr>
      <w:r>
        <w:rPr>
          <w:rFonts w:ascii="Cambria" w:hAnsi="Cambria"/>
          <w:sz w:val="24"/>
        </w:rPr>
        <w:t>File</w:t>
      </w:r>
      <w:r>
        <w:rPr>
          <w:rFonts w:ascii="Cambria" w:hAnsi="Cambria"/>
          <w:spacing w:val="-3"/>
          <w:sz w:val="24"/>
        </w:rPr>
        <w:t xml:space="preserve"> </w:t>
      </w:r>
      <w:r>
        <w:rPr>
          <w:rFonts w:ascii="Cambria" w:hAnsi="Cambria"/>
          <w:sz w:val="24"/>
        </w:rPr>
        <w:t>an</w:t>
      </w:r>
      <w:r>
        <w:rPr>
          <w:rFonts w:ascii="Cambria" w:hAnsi="Cambria"/>
          <w:spacing w:val="-1"/>
          <w:sz w:val="24"/>
        </w:rPr>
        <w:t xml:space="preserve"> </w:t>
      </w:r>
      <w:r>
        <w:rPr>
          <w:rFonts w:ascii="Cambria" w:hAnsi="Cambria"/>
          <w:sz w:val="24"/>
        </w:rPr>
        <w:t>Incident Report</w:t>
      </w:r>
      <w:r>
        <w:rPr>
          <w:rFonts w:ascii="Cambria" w:hAnsi="Cambria"/>
          <w:spacing w:val="-1"/>
          <w:sz w:val="24"/>
        </w:rPr>
        <w:t xml:space="preserve"> </w:t>
      </w:r>
      <w:r>
        <w:rPr>
          <w:rFonts w:ascii="Cambria" w:hAnsi="Cambria"/>
          <w:sz w:val="24"/>
        </w:rPr>
        <w:t>per</w:t>
      </w:r>
      <w:r>
        <w:rPr>
          <w:rFonts w:ascii="Cambria" w:hAnsi="Cambria"/>
          <w:spacing w:val="-1"/>
          <w:sz w:val="24"/>
        </w:rPr>
        <w:t xml:space="preserve"> </w:t>
      </w:r>
      <w:r>
        <w:rPr>
          <w:rFonts w:ascii="Cambria" w:hAnsi="Cambria"/>
          <w:sz w:val="24"/>
        </w:rPr>
        <w:t>ODP’s Incident</w:t>
      </w:r>
      <w:r>
        <w:rPr>
          <w:rFonts w:ascii="Cambria" w:hAnsi="Cambria"/>
          <w:spacing w:val="-1"/>
          <w:sz w:val="24"/>
        </w:rPr>
        <w:t xml:space="preserve"> </w:t>
      </w:r>
      <w:r>
        <w:rPr>
          <w:rFonts w:ascii="Cambria" w:hAnsi="Cambria"/>
          <w:sz w:val="24"/>
        </w:rPr>
        <w:t xml:space="preserve">Management </w:t>
      </w:r>
      <w:r>
        <w:rPr>
          <w:rFonts w:ascii="Cambria" w:hAnsi="Cambria"/>
          <w:spacing w:val="-2"/>
          <w:sz w:val="24"/>
        </w:rPr>
        <w:t>protocol</w:t>
      </w:r>
    </w:p>
    <w:p w14:paraId="0487344A">
      <w:pPr>
        <w:pStyle w:val="9"/>
        <w:numPr>
          <w:ilvl w:val="0"/>
          <w:numId w:val="14"/>
        </w:numPr>
        <w:tabs>
          <w:tab w:val="left" w:pos="713"/>
        </w:tabs>
        <w:spacing w:before="6" w:after="0" w:line="240" w:lineRule="auto"/>
        <w:ind w:left="713" w:right="0" w:hanging="353"/>
        <w:jc w:val="left"/>
        <w:rPr>
          <w:rFonts w:ascii="Cambria"/>
          <w:sz w:val="24"/>
        </w:rPr>
      </w:pPr>
      <w:r>
        <w:rPr>
          <w:rFonts w:ascii="Cambria"/>
          <w:sz w:val="24"/>
        </w:rPr>
        <w:t>Participate</w:t>
      </w:r>
      <w:r>
        <w:rPr>
          <w:rFonts w:ascii="Cambria"/>
          <w:spacing w:val="-7"/>
          <w:sz w:val="24"/>
        </w:rPr>
        <w:t xml:space="preserve"> </w:t>
      </w:r>
      <w:r>
        <w:rPr>
          <w:rFonts w:ascii="Cambria"/>
          <w:sz w:val="24"/>
        </w:rPr>
        <w:t>in</w:t>
      </w:r>
      <w:r>
        <w:rPr>
          <w:rFonts w:ascii="Cambria"/>
          <w:spacing w:val="-7"/>
          <w:sz w:val="24"/>
        </w:rPr>
        <w:t xml:space="preserve"> </w:t>
      </w:r>
      <w:r>
        <w:rPr>
          <w:rFonts w:ascii="Cambria"/>
          <w:sz w:val="24"/>
        </w:rPr>
        <w:t>retraining</w:t>
      </w:r>
      <w:r>
        <w:rPr>
          <w:rFonts w:ascii="Cambria"/>
          <w:spacing w:val="-6"/>
          <w:sz w:val="24"/>
        </w:rPr>
        <w:t xml:space="preserve"> </w:t>
      </w:r>
      <w:r>
        <w:rPr>
          <w:rFonts w:ascii="Cambria"/>
          <w:sz w:val="24"/>
        </w:rPr>
        <w:t>or</w:t>
      </w:r>
      <w:r>
        <w:rPr>
          <w:rFonts w:ascii="Cambria"/>
          <w:spacing w:val="-7"/>
          <w:sz w:val="24"/>
        </w:rPr>
        <w:t xml:space="preserve"> </w:t>
      </w:r>
      <w:r>
        <w:rPr>
          <w:rFonts w:ascii="Cambria"/>
          <w:sz w:val="24"/>
        </w:rPr>
        <w:t>review,</w:t>
      </w:r>
      <w:r>
        <w:rPr>
          <w:rFonts w:ascii="Cambria"/>
          <w:spacing w:val="-7"/>
          <w:sz w:val="24"/>
        </w:rPr>
        <w:t xml:space="preserve"> </w:t>
      </w:r>
      <w:r>
        <w:rPr>
          <w:rFonts w:ascii="Cambria"/>
          <w:sz w:val="24"/>
        </w:rPr>
        <w:t>as</w:t>
      </w:r>
      <w:r>
        <w:rPr>
          <w:rFonts w:ascii="Cambria"/>
          <w:spacing w:val="-6"/>
          <w:sz w:val="24"/>
        </w:rPr>
        <w:t xml:space="preserve"> </w:t>
      </w:r>
      <w:r>
        <w:rPr>
          <w:rFonts w:ascii="Cambria"/>
          <w:spacing w:val="-2"/>
          <w:sz w:val="24"/>
        </w:rPr>
        <w:t>directed</w:t>
      </w:r>
    </w:p>
    <w:p w14:paraId="26A89553">
      <w:pPr>
        <w:pStyle w:val="4"/>
        <w:spacing w:before="93"/>
      </w:pPr>
      <w:r>
        <w:rPr>
          <w:rFonts w:ascii="Cambria" w:hAnsi="Cambria"/>
          <w:b w:val="0"/>
        </w:rPr>
        <w:t xml:space="preserve">▶ </w:t>
      </w:r>
      <w:r>
        <w:t xml:space="preserve">PRN (As-Needed) </w:t>
      </w:r>
      <w:r>
        <w:rPr>
          <w:spacing w:val="-2"/>
        </w:rPr>
        <w:t>Medications</w:t>
      </w:r>
    </w:p>
    <w:p w14:paraId="1AB1533C">
      <w:pPr>
        <w:pStyle w:val="9"/>
        <w:numPr>
          <w:ilvl w:val="1"/>
          <w:numId w:val="14"/>
        </w:numPr>
        <w:tabs>
          <w:tab w:val="left" w:pos="564"/>
          <w:tab w:val="left" w:pos="617"/>
        </w:tabs>
        <w:spacing w:before="48" w:after="0" w:line="276" w:lineRule="auto"/>
        <w:ind w:left="564" w:right="1773" w:hanging="204"/>
        <w:jc w:val="left"/>
        <w:rPr>
          <w:rFonts w:ascii="Times New Roman" w:hAnsi="Times New Roman"/>
          <w:sz w:val="24"/>
        </w:rPr>
      </w:pPr>
      <w:r>
        <w:rPr>
          <w:rFonts w:ascii="Cambria" w:hAnsi="Cambria"/>
          <w:sz w:val="24"/>
        </w:rPr>
        <w:t>PRN</w:t>
      </w:r>
      <w:r>
        <w:rPr>
          <w:rFonts w:ascii="Cambria" w:hAnsi="Cambria"/>
          <w:spacing w:val="40"/>
          <w:sz w:val="24"/>
        </w:rPr>
        <w:t xml:space="preserve"> </w:t>
      </w:r>
      <w:r>
        <w:rPr>
          <w:rFonts w:ascii="Cambria" w:hAnsi="Cambria"/>
          <w:sz w:val="24"/>
        </w:rPr>
        <w:t>medications</w:t>
      </w:r>
      <w:r>
        <w:rPr>
          <w:rFonts w:ascii="Cambria" w:hAnsi="Cambria"/>
          <w:spacing w:val="-2"/>
          <w:sz w:val="24"/>
        </w:rPr>
        <w:t xml:space="preserve"> </w:t>
      </w:r>
      <w:r>
        <w:rPr>
          <w:rFonts w:ascii="Cambria" w:hAnsi="Cambria"/>
          <w:sz w:val="24"/>
        </w:rPr>
        <w:t>must</w:t>
      </w:r>
      <w:r>
        <w:rPr>
          <w:rFonts w:ascii="Cambria" w:hAnsi="Cambria"/>
          <w:spacing w:val="-2"/>
          <w:sz w:val="24"/>
        </w:rPr>
        <w:t xml:space="preserve"> </w:t>
      </w:r>
      <w:r>
        <w:rPr>
          <w:rFonts w:ascii="Cambria" w:hAnsi="Cambria"/>
          <w:sz w:val="24"/>
        </w:rPr>
        <w:t>be</w:t>
      </w:r>
      <w:r>
        <w:rPr>
          <w:rFonts w:ascii="Cambria" w:hAnsi="Cambria"/>
          <w:spacing w:val="-2"/>
          <w:sz w:val="24"/>
        </w:rPr>
        <w:t xml:space="preserve"> </w:t>
      </w:r>
      <w:r>
        <w:rPr>
          <w:rFonts w:ascii="Cambria" w:hAnsi="Cambria"/>
          <w:sz w:val="24"/>
        </w:rPr>
        <w:t>clearly</w:t>
      </w:r>
      <w:r>
        <w:rPr>
          <w:rFonts w:ascii="Cambria" w:hAnsi="Cambria"/>
          <w:spacing w:val="-2"/>
          <w:sz w:val="24"/>
        </w:rPr>
        <w:t xml:space="preserve"> </w:t>
      </w:r>
      <w:r>
        <w:rPr>
          <w:rFonts w:ascii="Cambria" w:hAnsi="Cambria"/>
          <w:sz w:val="24"/>
        </w:rPr>
        <w:t>listed</w:t>
      </w:r>
      <w:r>
        <w:rPr>
          <w:rFonts w:ascii="Cambria" w:hAnsi="Cambria"/>
          <w:spacing w:val="-2"/>
          <w:sz w:val="24"/>
        </w:rPr>
        <w:t xml:space="preserve"> </w:t>
      </w:r>
      <w:r>
        <w:rPr>
          <w:rFonts w:ascii="Cambria" w:hAnsi="Cambria"/>
          <w:sz w:val="24"/>
        </w:rPr>
        <w:t>in</w:t>
      </w:r>
      <w:r>
        <w:rPr>
          <w:rFonts w:ascii="Cambria" w:hAnsi="Cambria"/>
          <w:spacing w:val="-2"/>
          <w:sz w:val="24"/>
        </w:rPr>
        <w:t xml:space="preserve"> </w:t>
      </w:r>
      <w:r>
        <w:rPr>
          <w:rFonts w:ascii="Cambria" w:hAnsi="Cambria"/>
          <w:sz w:val="24"/>
        </w:rPr>
        <w:t>the</w:t>
      </w:r>
      <w:r>
        <w:rPr>
          <w:rFonts w:ascii="Cambria" w:hAnsi="Cambria"/>
          <w:spacing w:val="-2"/>
          <w:sz w:val="24"/>
        </w:rPr>
        <w:t xml:space="preserve"> </w:t>
      </w:r>
      <w:r>
        <w:rPr>
          <w:rFonts w:ascii="Cambria" w:hAnsi="Cambria"/>
          <w:sz w:val="24"/>
        </w:rPr>
        <w:t>ISP</w:t>
      </w:r>
      <w:r>
        <w:rPr>
          <w:rFonts w:ascii="Cambria" w:hAnsi="Cambria"/>
          <w:spacing w:val="-2"/>
          <w:sz w:val="24"/>
        </w:rPr>
        <w:t xml:space="preserve"> </w:t>
      </w:r>
      <w:r>
        <w:rPr>
          <w:rFonts w:ascii="Cambria" w:hAnsi="Cambria"/>
          <w:sz w:val="24"/>
        </w:rPr>
        <w:t>and</w:t>
      </w:r>
      <w:r>
        <w:rPr>
          <w:rFonts w:ascii="Cambria" w:hAnsi="Cambria"/>
          <w:spacing w:val="-2"/>
          <w:sz w:val="24"/>
        </w:rPr>
        <w:t xml:space="preserve"> </w:t>
      </w:r>
      <w:r>
        <w:rPr>
          <w:rFonts w:ascii="Cambria" w:hAnsi="Cambria"/>
          <w:sz w:val="24"/>
        </w:rPr>
        <w:t>on</w:t>
      </w:r>
      <w:r>
        <w:rPr>
          <w:rFonts w:ascii="Cambria" w:hAnsi="Cambria"/>
          <w:spacing w:val="-2"/>
          <w:sz w:val="24"/>
        </w:rPr>
        <w:t xml:space="preserve"> </w:t>
      </w:r>
      <w:r>
        <w:rPr>
          <w:rFonts w:ascii="Cambria" w:hAnsi="Cambria"/>
          <w:sz w:val="24"/>
        </w:rPr>
        <w:t>the</w:t>
      </w:r>
      <w:r>
        <w:rPr>
          <w:rFonts w:ascii="Cambria" w:hAnsi="Cambria"/>
          <w:spacing w:val="-2"/>
          <w:sz w:val="24"/>
        </w:rPr>
        <w:t xml:space="preserve"> </w:t>
      </w:r>
      <w:r>
        <w:rPr>
          <w:rFonts w:ascii="Cambria" w:hAnsi="Cambria"/>
          <w:sz w:val="24"/>
        </w:rPr>
        <w:t>MAR</w:t>
      </w:r>
      <w:r>
        <w:rPr>
          <w:rFonts w:ascii="Cambria" w:hAnsi="Cambria"/>
          <w:spacing w:val="-2"/>
          <w:sz w:val="24"/>
        </w:rPr>
        <w:t xml:space="preserve"> </w:t>
      </w:r>
      <w:r>
        <w:rPr>
          <w:rFonts w:ascii="Cambria" w:hAnsi="Cambria"/>
          <w:sz w:val="24"/>
        </w:rPr>
        <w:t>with</w:t>
      </w:r>
      <w:r>
        <w:rPr>
          <w:rFonts w:ascii="Cambria" w:hAnsi="Cambria"/>
          <w:spacing w:val="-2"/>
          <w:sz w:val="24"/>
        </w:rPr>
        <w:t xml:space="preserve"> </w:t>
      </w:r>
      <w:r>
        <w:rPr>
          <w:rFonts w:ascii="Cambria" w:hAnsi="Cambria"/>
          <w:sz w:val="24"/>
        </w:rPr>
        <w:t>specific instructions and physician approval</w:t>
      </w:r>
    </w:p>
    <w:p w14:paraId="10B2D372">
      <w:pPr>
        <w:pStyle w:val="9"/>
        <w:numPr>
          <w:ilvl w:val="1"/>
          <w:numId w:val="14"/>
        </w:numPr>
        <w:tabs>
          <w:tab w:val="left" w:pos="564"/>
          <w:tab w:val="left" w:pos="617"/>
        </w:tabs>
        <w:spacing w:before="0" w:after="0" w:line="276" w:lineRule="auto"/>
        <w:ind w:left="564" w:right="2186" w:hanging="204"/>
        <w:jc w:val="left"/>
        <w:rPr>
          <w:rFonts w:ascii="Times New Roman" w:hAnsi="Times New Roman"/>
          <w:sz w:val="24"/>
        </w:rPr>
      </w:pPr>
      <w:r>
        <w:rPr>
          <w:rFonts w:ascii="Cambria" w:hAnsi="Cambria"/>
          <w:sz w:val="24"/>
        </w:rPr>
        <w:t>Staff</w:t>
      </w:r>
      <w:r>
        <w:rPr>
          <w:rFonts w:ascii="Cambria" w:hAnsi="Cambria"/>
          <w:spacing w:val="40"/>
          <w:sz w:val="24"/>
        </w:rPr>
        <w:t xml:space="preserve"> </w:t>
      </w:r>
      <w:r>
        <w:rPr>
          <w:rFonts w:ascii="Cambria" w:hAnsi="Cambria"/>
          <w:sz w:val="24"/>
        </w:rPr>
        <w:t>must</w:t>
      </w:r>
      <w:r>
        <w:rPr>
          <w:rFonts w:ascii="Cambria" w:hAnsi="Cambria"/>
          <w:spacing w:val="-3"/>
          <w:sz w:val="24"/>
        </w:rPr>
        <w:t xml:space="preserve"> </w:t>
      </w:r>
      <w:r>
        <w:rPr>
          <w:rFonts w:ascii="Cambria" w:hAnsi="Cambria"/>
          <w:sz w:val="24"/>
        </w:rPr>
        <w:t>obtain</w:t>
      </w:r>
      <w:r>
        <w:rPr>
          <w:rFonts w:ascii="Cambria" w:hAnsi="Cambria"/>
          <w:spacing w:val="-3"/>
          <w:sz w:val="24"/>
        </w:rPr>
        <w:t xml:space="preserve"> </w:t>
      </w:r>
      <w:r>
        <w:rPr>
          <w:rFonts w:ascii="Cambria" w:hAnsi="Cambria"/>
          <w:sz w:val="24"/>
        </w:rPr>
        <w:t>verbal</w:t>
      </w:r>
      <w:r>
        <w:rPr>
          <w:rFonts w:ascii="Cambria" w:hAnsi="Cambria"/>
          <w:spacing w:val="-3"/>
          <w:sz w:val="24"/>
        </w:rPr>
        <w:t xml:space="preserve"> </w:t>
      </w:r>
      <w:r>
        <w:rPr>
          <w:rFonts w:ascii="Cambria" w:hAnsi="Cambria"/>
          <w:sz w:val="24"/>
        </w:rPr>
        <w:t>consent</w:t>
      </w:r>
      <w:r>
        <w:rPr>
          <w:rFonts w:ascii="Cambria" w:hAnsi="Cambria"/>
          <w:spacing w:val="-3"/>
          <w:sz w:val="24"/>
        </w:rPr>
        <w:t xml:space="preserve"> </w:t>
      </w:r>
      <w:r>
        <w:rPr>
          <w:rFonts w:ascii="Cambria" w:hAnsi="Cambria"/>
          <w:sz w:val="24"/>
        </w:rPr>
        <w:t>from</w:t>
      </w:r>
      <w:r>
        <w:rPr>
          <w:rFonts w:ascii="Cambria" w:hAnsi="Cambria"/>
          <w:spacing w:val="-3"/>
          <w:sz w:val="24"/>
        </w:rPr>
        <w:t xml:space="preserve"> </w:t>
      </w:r>
      <w:r>
        <w:rPr>
          <w:rFonts w:ascii="Cambria" w:hAnsi="Cambria"/>
          <w:sz w:val="24"/>
        </w:rPr>
        <w:t>a</w:t>
      </w:r>
      <w:r>
        <w:rPr>
          <w:rFonts w:ascii="Cambria" w:hAnsi="Cambria"/>
          <w:spacing w:val="-3"/>
          <w:sz w:val="24"/>
        </w:rPr>
        <w:t xml:space="preserve"> </w:t>
      </w:r>
      <w:r>
        <w:rPr>
          <w:rFonts w:ascii="Cambria" w:hAnsi="Cambria"/>
          <w:sz w:val="24"/>
        </w:rPr>
        <w:t>supervisor</w:t>
      </w:r>
      <w:r>
        <w:rPr>
          <w:rFonts w:ascii="Cambria" w:hAnsi="Cambria"/>
          <w:spacing w:val="-3"/>
          <w:sz w:val="24"/>
        </w:rPr>
        <w:t xml:space="preserve"> </w:t>
      </w:r>
      <w:r>
        <w:rPr>
          <w:rFonts w:ascii="Cambria" w:hAnsi="Cambria"/>
          <w:sz w:val="24"/>
        </w:rPr>
        <w:t>or</w:t>
      </w:r>
      <w:r>
        <w:rPr>
          <w:rFonts w:ascii="Cambria" w:hAnsi="Cambria"/>
          <w:spacing w:val="-3"/>
          <w:sz w:val="24"/>
        </w:rPr>
        <w:t xml:space="preserve"> </w:t>
      </w:r>
      <w:r>
        <w:rPr>
          <w:rFonts w:ascii="Cambria" w:hAnsi="Cambria"/>
          <w:sz w:val="24"/>
        </w:rPr>
        <w:t>nurse</w:t>
      </w:r>
      <w:r>
        <w:rPr>
          <w:rFonts w:ascii="Cambria" w:hAnsi="Cambria"/>
          <w:spacing w:val="-3"/>
          <w:sz w:val="24"/>
        </w:rPr>
        <w:t xml:space="preserve"> </w:t>
      </w:r>
      <w:r>
        <w:rPr>
          <w:rFonts w:ascii="Cambria" w:hAnsi="Cambria"/>
          <w:sz w:val="24"/>
        </w:rPr>
        <w:t>(if</w:t>
      </w:r>
      <w:r>
        <w:rPr>
          <w:rFonts w:ascii="Cambria" w:hAnsi="Cambria"/>
          <w:spacing w:val="-3"/>
          <w:sz w:val="24"/>
        </w:rPr>
        <w:t xml:space="preserve"> </w:t>
      </w:r>
      <w:r>
        <w:rPr>
          <w:rFonts w:ascii="Cambria" w:hAnsi="Cambria"/>
          <w:sz w:val="24"/>
        </w:rPr>
        <w:t>required</w:t>
      </w:r>
      <w:r>
        <w:rPr>
          <w:rFonts w:ascii="Cambria" w:hAnsi="Cambria"/>
          <w:spacing w:val="-3"/>
          <w:sz w:val="24"/>
        </w:rPr>
        <w:t xml:space="preserve"> </w:t>
      </w:r>
      <w:r>
        <w:rPr>
          <w:rFonts w:ascii="Cambria" w:hAnsi="Cambria"/>
          <w:sz w:val="24"/>
        </w:rPr>
        <w:t>by policy) before administration</w:t>
      </w:r>
    </w:p>
    <w:p w14:paraId="32D47C74">
      <w:pPr>
        <w:pStyle w:val="9"/>
        <w:numPr>
          <w:ilvl w:val="1"/>
          <w:numId w:val="14"/>
        </w:numPr>
        <w:tabs>
          <w:tab w:val="left" w:pos="617"/>
        </w:tabs>
        <w:spacing w:before="0" w:after="0" w:line="246" w:lineRule="exact"/>
        <w:ind w:left="617" w:right="0" w:hanging="257"/>
        <w:jc w:val="left"/>
        <w:rPr>
          <w:rFonts w:ascii="Times New Roman" w:hAnsi="Times New Roman"/>
          <w:sz w:val="24"/>
        </w:rPr>
      </w:pPr>
      <w:r>
        <w:rPr>
          <w:rFonts w:ascii="Cambria" w:hAnsi="Cambria"/>
          <w:sz w:val="24"/>
        </w:rPr>
        <w:t>The</w:t>
      </w:r>
      <w:r>
        <w:rPr>
          <w:rFonts w:ascii="Cambria" w:hAnsi="Cambria"/>
          <w:spacing w:val="-1"/>
          <w:sz w:val="24"/>
        </w:rPr>
        <w:t xml:space="preserve"> </w:t>
      </w:r>
      <w:r>
        <w:rPr>
          <w:rFonts w:ascii="Cambria" w:hAnsi="Cambria"/>
          <w:sz w:val="24"/>
        </w:rPr>
        <w:t>effect</w:t>
      </w:r>
      <w:r>
        <w:rPr>
          <w:rFonts w:ascii="Cambria" w:hAnsi="Cambria"/>
          <w:spacing w:val="-1"/>
          <w:sz w:val="24"/>
        </w:rPr>
        <w:t xml:space="preserve"> </w:t>
      </w:r>
      <w:r>
        <w:rPr>
          <w:rFonts w:ascii="Cambria" w:hAnsi="Cambria"/>
          <w:sz w:val="24"/>
        </w:rPr>
        <w:t>of</w:t>
      </w:r>
      <w:r>
        <w:rPr>
          <w:rFonts w:ascii="Cambria" w:hAnsi="Cambria"/>
          <w:spacing w:val="-1"/>
          <w:sz w:val="24"/>
        </w:rPr>
        <w:t xml:space="preserve"> </w:t>
      </w:r>
      <w:r>
        <w:rPr>
          <w:rFonts w:ascii="Cambria" w:hAnsi="Cambria"/>
          <w:sz w:val="24"/>
        </w:rPr>
        <w:t>the</w:t>
      </w:r>
      <w:r>
        <w:rPr>
          <w:rFonts w:ascii="Cambria" w:hAnsi="Cambria"/>
          <w:spacing w:val="-1"/>
          <w:sz w:val="24"/>
        </w:rPr>
        <w:t xml:space="preserve"> </w:t>
      </w:r>
      <w:r>
        <w:rPr>
          <w:rFonts w:ascii="Cambria" w:hAnsi="Cambria"/>
          <w:sz w:val="24"/>
        </w:rPr>
        <w:t>PRN</w:t>
      </w:r>
      <w:r>
        <w:rPr>
          <w:rFonts w:ascii="Cambria" w:hAnsi="Cambria"/>
          <w:spacing w:val="-1"/>
          <w:sz w:val="24"/>
        </w:rPr>
        <w:t xml:space="preserve"> </w:t>
      </w:r>
      <w:r>
        <w:rPr>
          <w:rFonts w:ascii="Cambria" w:hAnsi="Cambria"/>
          <w:sz w:val="24"/>
        </w:rPr>
        <w:t>must</w:t>
      </w:r>
      <w:r>
        <w:rPr>
          <w:rFonts w:ascii="Cambria" w:hAnsi="Cambria"/>
          <w:spacing w:val="-1"/>
          <w:sz w:val="24"/>
        </w:rPr>
        <w:t xml:space="preserve"> </w:t>
      </w:r>
      <w:r>
        <w:rPr>
          <w:rFonts w:ascii="Cambria" w:hAnsi="Cambria"/>
          <w:sz w:val="24"/>
        </w:rPr>
        <w:t>be</w:t>
      </w:r>
      <w:r>
        <w:rPr>
          <w:rFonts w:ascii="Cambria" w:hAnsi="Cambria"/>
          <w:spacing w:val="-1"/>
          <w:sz w:val="24"/>
        </w:rPr>
        <w:t xml:space="preserve"> </w:t>
      </w:r>
      <w:r>
        <w:rPr>
          <w:rFonts w:ascii="Cambria" w:hAnsi="Cambria"/>
          <w:sz w:val="24"/>
        </w:rPr>
        <w:t>monitored</w:t>
      </w:r>
      <w:r>
        <w:rPr>
          <w:rFonts w:ascii="Cambria" w:hAnsi="Cambria"/>
          <w:spacing w:val="-1"/>
          <w:sz w:val="24"/>
        </w:rPr>
        <w:t xml:space="preserve"> </w:t>
      </w:r>
      <w:r>
        <w:rPr>
          <w:rFonts w:ascii="Cambria" w:hAnsi="Cambria"/>
          <w:sz w:val="24"/>
        </w:rPr>
        <w:t>and</w:t>
      </w:r>
      <w:r>
        <w:rPr>
          <w:rFonts w:ascii="Cambria" w:hAnsi="Cambria"/>
          <w:spacing w:val="-1"/>
          <w:sz w:val="24"/>
        </w:rPr>
        <w:t xml:space="preserve"> </w:t>
      </w:r>
      <w:r>
        <w:rPr>
          <w:rFonts w:ascii="Cambria" w:hAnsi="Cambria"/>
          <w:spacing w:val="-2"/>
          <w:sz w:val="24"/>
        </w:rPr>
        <w:t>documented</w:t>
      </w:r>
    </w:p>
    <w:p w14:paraId="3A812512">
      <w:pPr>
        <w:pStyle w:val="4"/>
        <w:spacing w:before="274"/>
        <w:ind w:left="357"/>
      </w:pPr>
      <w:r>
        <w:rPr>
          <w:rFonts w:ascii="Cambria" w:hAnsi="Cambria"/>
          <w:b w:val="0"/>
        </w:rPr>
        <w:t>▶</w:t>
      </w:r>
      <w:r>
        <w:rPr>
          <w:rFonts w:ascii="Cambria" w:hAnsi="Cambria"/>
          <w:b w:val="0"/>
          <w:spacing w:val="-4"/>
        </w:rPr>
        <w:t xml:space="preserve"> </w:t>
      </w:r>
      <w:r>
        <w:t>Medication</w:t>
      </w:r>
      <w:r>
        <w:rPr>
          <w:spacing w:val="-2"/>
        </w:rPr>
        <w:t xml:space="preserve"> Refusals</w:t>
      </w:r>
    </w:p>
    <w:p w14:paraId="45052224">
      <w:pPr>
        <w:pStyle w:val="9"/>
        <w:numPr>
          <w:ilvl w:val="1"/>
          <w:numId w:val="14"/>
        </w:numPr>
        <w:tabs>
          <w:tab w:val="left" w:pos="564"/>
          <w:tab w:val="left" w:pos="617"/>
        </w:tabs>
        <w:spacing w:before="48" w:after="0" w:line="244" w:lineRule="auto"/>
        <w:ind w:left="564" w:right="3620" w:hanging="204"/>
        <w:jc w:val="left"/>
        <w:rPr>
          <w:rFonts w:ascii="Times New Roman" w:hAnsi="Times New Roman"/>
          <w:sz w:val="24"/>
        </w:rPr>
      </w:pPr>
      <w:r>
        <w:rPr>
          <w:rFonts w:ascii="Cambria" w:hAnsi="Cambria"/>
          <w:sz w:val="24"/>
        </w:rPr>
        <w:t>Individuals</w:t>
      </w:r>
      <w:r>
        <w:rPr>
          <w:rFonts w:ascii="Cambria" w:hAnsi="Cambria"/>
          <w:spacing w:val="40"/>
          <w:sz w:val="24"/>
        </w:rPr>
        <w:t xml:space="preserve"> </w:t>
      </w:r>
      <w:r>
        <w:rPr>
          <w:rFonts w:ascii="Cambria" w:hAnsi="Cambria"/>
          <w:sz w:val="24"/>
        </w:rPr>
        <w:t>have</w:t>
      </w:r>
      <w:r>
        <w:rPr>
          <w:rFonts w:ascii="Cambria" w:hAnsi="Cambria"/>
          <w:spacing w:val="-6"/>
          <w:sz w:val="24"/>
        </w:rPr>
        <w:t xml:space="preserve"> </w:t>
      </w:r>
      <w:r>
        <w:rPr>
          <w:rFonts w:ascii="Cambria" w:hAnsi="Cambria"/>
          <w:sz w:val="24"/>
        </w:rPr>
        <w:t>the</w:t>
      </w:r>
      <w:r>
        <w:rPr>
          <w:rFonts w:ascii="Cambria" w:hAnsi="Cambria"/>
          <w:spacing w:val="-6"/>
          <w:sz w:val="24"/>
        </w:rPr>
        <w:t xml:space="preserve"> </w:t>
      </w:r>
      <w:r>
        <w:rPr>
          <w:rFonts w:ascii="Cambria" w:hAnsi="Cambria"/>
          <w:sz w:val="24"/>
        </w:rPr>
        <w:t>right</w:t>
      </w:r>
      <w:r>
        <w:rPr>
          <w:rFonts w:ascii="Cambria" w:hAnsi="Cambria"/>
          <w:spacing w:val="-6"/>
          <w:sz w:val="24"/>
        </w:rPr>
        <w:t xml:space="preserve"> </w:t>
      </w:r>
      <w:r>
        <w:rPr>
          <w:rFonts w:ascii="Cambria" w:hAnsi="Cambria"/>
          <w:sz w:val="24"/>
        </w:rPr>
        <w:t>to</w:t>
      </w:r>
      <w:r>
        <w:rPr>
          <w:rFonts w:ascii="Cambria" w:hAnsi="Cambria"/>
          <w:spacing w:val="-6"/>
          <w:sz w:val="24"/>
        </w:rPr>
        <w:t xml:space="preserve"> </w:t>
      </w:r>
      <w:r>
        <w:rPr>
          <w:rFonts w:ascii="Cambria" w:hAnsi="Cambria"/>
          <w:sz w:val="24"/>
        </w:rPr>
        <w:t>refuse</w:t>
      </w:r>
      <w:r>
        <w:rPr>
          <w:rFonts w:ascii="Cambria" w:hAnsi="Cambria"/>
          <w:spacing w:val="-6"/>
          <w:sz w:val="24"/>
        </w:rPr>
        <w:t xml:space="preserve"> </w:t>
      </w:r>
      <w:r>
        <w:rPr>
          <w:rFonts w:ascii="Cambria" w:hAnsi="Cambria"/>
          <w:sz w:val="24"/>
        </w:rPr>
        <w:t>medication</w:t>
      </w:r>
      <w:r>
        <w:rPr>
          <w:rFonts w:ascii="Cambria" w:hAnsi="Cambria"/>
          <w:spacing w:val="-6"/>
          <w:sz w:val="24"/>
        </w:rPr>
        <w:t xml:space="preserve"> </w:t>
      </w:r>
      <w:r>
        <w:rPr>
          <w:rFonts w:ascii="Cambria" w:hAnsi="Cambria"/>
          <w:sz w:val="24"/>
        </w:rPr>
        <w:t>unless</w:t>
      </w:r>
      <w:r>
        <w:rPr>
          <w:rFonts w:ascii="Cambria" w:hAnsi="Cambria"/>
          <w:spacing w:val="-6"/>
          <w:sz w:val="24"/>
        </w:rPr>
        <w:t xml:space="preserve"> </w:t>
      </w:r>
      <w:r>
        <w:rPr>
          <w:rFonts w:ascii="Cambria" w:hAnsi="Cambria"/>
          <w:sz w:val="24"/>
        </w:rPr>
        <w:t xml:space="preserve">legally </w:t>
      </w:r>
      <w:r>
        <w:rPr>
          <w:rFonts w:ascii="Cambria" w:hAnsi="Cambria"/>
          <w:spacing w:val="-2"/>
          <w:sz w:val="24"/>
        </w:rPr>
        <w:t>restricted</w:t>
      </w:r>
    </w:p>
    <w:p w14:paraId="2CEBC56B">
      <w:pPr>
        <w:pStyle w:val="9"/>
        <w:numPr>
          <w:ilvl w:val="1"/>
          <w:numId w:val="14"/>
        </w:numPr>
        <w:tabs>
          <w:tab w:val="left" w:pos="617"/>
        </w:tabs>
        <w:spacing w:before="2" w:after="0" w:line="240" w:lineRule="auto"/>
        <w:ind w:left="617" w:right="0" w:hanging="257"/>
        <w:jc w:val="left"/>
        <w:rPr>
          <w:rFonts w:ascii="Times New Roman" w:hAnsi="Times New Roman"/>
          <w:sz w:val="24"/>
        </w:rPr>
      </w:pPr>
      <w:r>
        <w:rPr>
          <w:rFonts w:ascii="Cambria" w:hAnsi="Cambria"/>
          <w:sz w:val="24"/>
        </w:rPr>
        <w:t>Staff</w:t>
      </w:r>
      <w:r>
        <w:rPr>
          <w:rFonts w:ascii="Cambria" w:hAnsi="Cambria"/>
          <w:spacing w:val="-2"/>
          <w:sz w:val="24"/>
        </w:rPr>
        <w:t xml:space="preserve"> </w:t>
      </w:r>
      <w:r>
        <w:rPr>
          <w:rFonts w:ascii="Cambria" w:hAnsi="Cambria"/>
          <w:sz w:val="24"/>
        </w:rPr>
        <w:t>must</w:t>
      </w:r>
      <w:r>
        <w:rPr>
          <w:rFonts w:ascii="Cambria" w:hAnsi="Cambria"/>
          <w:spacing w:val="-2"/>
          <w:sz w:val="24"/>
        </w:rPr>
        <w:t xml:space="preserve"> </w:t>
      </w:r>
      <w:r>
        <w:rPr>
          <w:rFonts w:ascii="Cambria" w:hAnsi="Cambria"/>
          <w:sz w:val="24"/>
        </w:rPr>
        <w:t>not</w:t>
      </w:r>
      <w:r>
        <w:rPr>
          <w:rFonts w:ascii="Cambria" w:hAnsi="Cambria"/>
          <w:spacing w:val="-1"/>
          <w:sz w:val="24"/>
        </w:rPr>
        <w:t xml:space="preserve"> </w:t>
      </w:r>
      <w:r>
        <w:rPr>
          <w:rFonts w:ascii="Cambria" w:hAnsi="Cambria"/>
          <w:sz w:val="24"/>
        </w:rPr>
        <w:t>force</w:t>
      </w:r>
      <w:r>
        <w:rPr>
          <w:rFonts w:ascii="Cambria" w:hAnsi="Cambria"/>
          <w:spacing w:val="-2"/>
          <w:sz w:val="24"/>
        </w:rPr>
        <w:t xml:space="preserve"> </w:t>
      </w:r>
      <w:r>
        <w:rPr>
          <w:rFonts w:ascii="Cambria" w:hAnsi="Cambria"/>
          <w:sz w:val="24"/>
        </w:rPr>
        <w:t>or</w:t>
      </w:r>
      <w:r>
        <w:rPr>
          <w:rFonts w:ascii="Cambria" w:hAnsi="Cambria"/>
          <w:spacing w:val="-1"/>
          <w:sz w:val="24"/>
        </w:rPr>
        <w:t xml:space="preserve"> </w:t>
      </w:r>
      <w:r>
        <w:rPr>
          <w:rFonts w:ascii="Cambria" w:hAnsi="Cambria"/>
          <w:sz w:val="24"/>
        </w:rPr>
        <w:t>coerce</w:t>
      </w:r>
      <w:r>
        <w:rPr>
          <w:rFonts w:ascii="Cambria" w:hAnsi="Cambria"/>
          <w:spacing w:val="-2"/>
          <w:sz w:val="24"/>
        </w:rPr>
        <w:t xml:space="preserve"> </w:t>
      </w:r>
      <w:r>
        <w:rPr>
          <w:rFonts w:ascii="Cambria" w:hAnsi="Cambria"/>
          <w:sz w:val="24"/>
        </w:rPr>
        <w:t>medication</w:t>
      </w:r>
      <w:r>
        <w:rPr>
          <w:rFonts w:ascii="Cambria" w:hAnsi="Cambria"/>
          <w:spacing w:val="-1"/>
          <w:sz w:val="24"/>
        </w:rPr>
        <w:t xml:space="preserve"> </w:t>
      </w:r>
      <w:r>
        <w:rPr>
          <w:rFonts w:ascii="Cambria" w:hAnsi="Cambria"/>
          <w:spacing w:val="-2"/>
          <w:sz w:val="24"/>
        </w:rPr>
        <w:t>compliance</w:t>
      </w:r>
    </w:p>
    <w:p w14:paraId="35440C34">
      <w:pPr>
        <w:pStyle w:val="9"/>
        <w:numPr>
          <w:ilvl w:val="1"/>
          <w:numId w:val="14"/>
        </w:numPr>
        <w:tabs>
          <w:tab w:val="left" w:pos="617"/>
        </w:tabs>
        <w:spacing w:before="7" w:after="0" w:line="240" w:lineRule="auto"/>
        <w:ind w:left="617" w:right="0" w:hanging="257"/>
        <w:jc w:val="left"/>
        <w:rPr>
          <w:rFonts w:ascii="Times New Roman" w:hAnsi="Times New Roman"/>
          <w:sz w:val="24"/>
        </w:rPr>
      </w:pPr>
      <w:r>
        <w:rPr>
          <w:rFonts w:ascii="Cambria" w:hAnsi="Cambria"/>
          <w:sz w:val="24"/>
        </w:rPr>
        <w:t>Document</w:t>
      </w:r>
      <w:r>
        <w:rPr>
          <w:rFonts w:ascii="Cambria" w:hAnsi="Cambria"/>
          <w:spacing w:val="-1"/>
          <w:sz w:val="24"/>
        </w:rPr>
        <w:t xml:space="preserve"> </w:t>
      </w:r>
      <w:r>
        <w:rPr>
          <w:rFonts w:ascii="Cambria" w:hAnsi="Cambria"/>
          <w:sz w:val="24"/>
        </w:rPr>
        <w:t>the refusal</w:t>
      </w:r>
      <w:r>
        <w:rPr>
          <w:rFonts w:ascii="Cambria" w:hAnsi="Cambria"/>
          <w:spacing w:val="-1"/>
          <w:sz w:val="24"/>
        </w:rPr>
        <w:t xml:space="preserve"> </w:t>
      </w:r>
      <w:r>
        <w:rPr>
          <w:rFonts w:ascii="Cambria" w:hAnsi="Cambria"/>
          <w:sz w:val="24"/>
        </w:rPr>
        <w:t>on the</w:t>
      </w:r>
      <w:r>
        <w:rPr>
          <w:rFonts w:ascii="Cambria" w:hAnsi="Cambria"/>
          <w:spacing w:val="-1"/>
          <w:sz w:val="24"/>
        </w:rPr>
        <w:t xml:space="preserve"> </w:t>
      </w:r>
      <w:r>
        <w:rPr>
          <w:rFonts w:ascii="Cambria" w:hAnsi="Cambria"/>
          <w:sz w:val="24"/>
        </w:rPr>
        <w:t>MAR and</w:t>
      </w:r>
      <w:r>
        <w:rPr>
          <w:rFonts w:ascii="Cambria" w:hAnsi="Cambria"/>
          <w:spacing w:val="-1"/>
          <w:sz w:val="24"/>
        </w:rPr>
        <w:t xml:space="preserve"> </w:t>
      </w:r>
      <w:r>
        <w:rPr>
          <w:rFonts w:ascii="Cambria" w:hAnsi="Cambria"/>
          <w:sz w:val="24"/>
        </w:rPr>
        <w:t xml:space="preserve">notify the </w:t>
      </w:r>
      <w:r>
        <w:rPr>
          <w:rFonts w:ascii="Cambria" w:hAnsi="Cambria"/>
          <w:spacing w:val="-2"/>
          <w:sz w:val="24"/>
        </w:rPr>
        <w:t>supervisor</w:t>
      </w:r>
    </w:p>
    <w:p w14:paraId="4A4040FD">
      <w:pPr>
        <w:pStyle w:val="9"/>
        <w:numPr>
          <w:ilvl w:val="1"/>
          <w:numId w:val="14"/>
        </w:numPr>
        <w:tabs>
          <w:tab w:val="left" w:pos="617"/>
        </w:tabs>
        <w:spacing w:before="6" w:after="0" w:line="240" w:lineRule="auto"/>
        <w:ind w:left="617" w:right="0" w:hanging="257"/>
        <w:jc w:val="left"/>
        <w:rPr>
          <w:rFonts w:ascii="Times New Roman" w:hAnsi="Times New Roman"/>
          <w:sz w:val="24"/>
        </w:rPr>
      </w:pPr>
      <w:r>
        <w:rPr>
          <w:rFonts w:ascii="Cambria" w:hAnsi="Cambria"/>
          <w:sz w:val="24"/>
        </w:rPr>
        <w:t>Follow</w:t>
      </w:r>
      <w:r>
        <w:rPr>
          <w:rFonts w:ascii="Cambria" w:hAnsi="Cambria"/>
          <w:spacing w:val="-5"/>
          <w:sz w:val="24"/>
        </w:rPr>
        <w:t xml:space="preserve"> </w:t>
      </w:r>
      <w:r>
        <w:rPr>
          <w:rFonts w:ascii="Cambria" w:hAnsi="Cambria"/>
          <w:sz w:val="24"/>
        </w:rPr>
        <w:t>up</w:t>
      </w:r>
      <w:r>
        <w:rPr>
          <w:rFonts w:ascii="Cambria" w:hAnsi="Cambria"/>
          <w:spacing w:val="-2"/>
          <w:sz w:val="24"/>
        </w:rPr>
        <w:t xml:space="preserve"> </w:t>
      </w:r>
      <w:r>
        <w:rPr>
          <w:rFonts w:ascii="Cambria" w:hAnsi="Cambria"/>
          <w:sz w:val="24"/>
        </w:rPr>
        <w:t>with</w:t>
      </w:r>
      <w:r>
        <w:rPr>
          <w:rFonts w:ascii="Cambria" w:hAnsi="Cambria"/>
          <w:spacing w:val="-2"/>
          <w:sz w:val="24"/>
        </w:rPr>
        <w:t xml:space="preserve"> </w:t>
      </w:r>
      <w:r>
        <w:rPr>
          <w:rFonts w:ascii="Cambria" w:hAnsi="Cambria"/>
          <w:sz w:val="24"/>
        </w:rPr>
        <w:t>the</w:t>
      </w:r>
      <w:r>
        <w:rPr>
          <w:rFonts w:ascii="Cambria" w:hAnsi="Cambria"/>
          <w:spacing w:val="-2"/>
          <w:sz w:val="24"/>
        </w:rPr>
        <w:t xml:space="preserve"> </w:t>
      </w:r>
      <w:r>
        <w:rPr>
          <w:rFonts w:ascii="Cambria" w:hAnsi="Cambria"/>
          <w:sz w:val="24"/>
        </w:rPr>
        <w:t>nurse</w:t>
      </w:r>
      <w:r>
        <w:rPr>
          <w:rFonts w:ascii="Cambria" w:hAnsi="Cambria"/>
          <w:spacing w:val="-2"/>
          <w:sz w:val="24"/>
        </w:rPr>
        <w:t xml:space="preserve"> </w:t>
      </w:r>
      <w:r>
        <w:rPr>
          <w:rFonts w:ascii="Cambria" w:hAnsi="Cambria"/>
          <w:sz w:val="24"/>
        </w:rPr>
        <w:t>or</w:t>
      </w:r>
      <w:r>
        <w:rPr>
          <w:rFonts w:ascii="Cambria" w:hAnsi="Cambria"/>
          <w:spacing w:val="-2"/>
          <w:sz w:val="24"/>
        </w:rPr>
        <w:t xml:space="preserve"> </w:t>
      </w:r>
      <w:r>
        <w:rPr>
          <w:rFonts w:ascii="Cambria" w:hAnsi="Cambria"/>
          <w:sz w:val="24"/>
        </w:rPr>
        <w:t>medical</w:t>
      </w:r>
      <w:r>
        <w:rPr>
          <w:rFonts w:ascii="Cambria" w:hAnsi="Cambria"/>
          <w:spacing w:val="-2"/>
          <w:sz w:val="24"/>
        </w:rPr>
        <w:t xml:space="preserve"> </w:t>
      </w:r>
      <w:r>
        <w:rPr>
          <w:rFonts w:ascii="Cambria" w:hAnsi="Cambria"/>
          <w:sz w:val="24"/>
        </w:rPr>
        <w:t>provider</w:t>
      </w:r>
      <w:r>
        <w:rPr>
          <w:rFonts w:ascii="Cambria" w:hAnsi="Cambria"/>
          <w:spacing w:val="-2"/>
          <w:sz w:val="24"/>
        </w:rPr>
        <w:t xml:space="preserve"> </w:t>
      </w:r>
      <w:r>
        <w:rPr>
          <w:rFonts w:ascii="Cambria" w:hAnsi="Cambria"/>
          <w:sz w:val="24"/>
        </w:rPr>
        <w:t>as</w:t>
      </w:r>
      <w:r>
        <w:rPr>
          <w:rFonts w:ascii="Cambria" w:hAnsi="Cambria"/>
          <w:spacing w:val="-2"/>
          <w:sz w:val="24"/>
        </w:rPr>
        <w:t xml:space="preserve"> directed</w:t>
      </w:r>
    </w:p>
    <w:p w14:paraId="24C97693">
      <w:pPr>
        <w:pStyle w:val="4"/>
        <w:spacing w:before="59"/>
        <w:ind w:left="357"/>
      </w:pPr>
      <w:r>
        <w:rPr>
          <w:rFonts w:ascii="Cambria" w:hAnsi="Cambria"/>
          <w:b w:val="0"/>
        </w:rPr>
        <w:t>▶</w:t>
      </w:r>
      <w:r>
        <w:rPr>
          <w:rFonts w:ascii="Cambria" w:hAnsi="Cambria"/>
          <w:b w:val="0"/>
          <w:spacing w:val="-4"/>
        </w:rPr>
        <w:t xml:space="preserve"> </w:t>
      </w:r>
      <w:r>
        <w:t>Medication</w:t>
      </w:r>
      <w:r>
        <w:rPr>
          <w:spacing w:val="-2"/>
        </w:rPr>
        <w:t xml:space="preserve"> Disposal</w:t>
      </w:r>
    </w:p>
    <w:p w14:paraId="4367AD74">
      <w:pPr>
        <w:pStyle w:val="9"/>
        <w:numPr>
          <w:ilvl w:val="1"/>
          <w:numId w:val="14"/>
        </w:numPr>
        <w:tabs>
          <w:tab w:val="left" w:pos="564"/>
          <w:tab w:val="left" w:pos="617"/>
        </w:tabs>
        <w:spacing w:before="45" w:after="0" w:line="273" w:lineRule="auto"/>
        <w:ind w:left="564" w:right="1842" w:hanging="204"/>
        <w:jc w:val="left"/>
        <w:rPr>
          <w:rFonts w:ascii="Times New Roman" w:hAnsi="Times New Roman"/>
          <w:sz w:val="24"/>
        </w:rPr>
      </w:pPr>
      <w:r>
        <w:rPr>
          <w:rFonts w:ascii="Cambria" w:hAnsi="Cambria"/>
          <w:sz w:val="24"/>
        </w:rPr>
        <w:t>Expired,</w:t>
      </w:r>
      <w:r>
        <w:rPr>
          <w:rFonts w:ascii="Cambria" w:hAnsi="Cambria"/>
          <w:spacing w:val="40"/>
          <w:sz w:val="24"/>
        </w:rPr>
        <w:t xml:space="preserve"> </w:t>
      </w:r>
      <w:r>
        <w:rPr>
          <w:rFonts w:ascii="Cambria" w:hAnsi="Cambria"/>
          <w:sz w:val="24"/>
        </w:rPr>
        <w:t>discontinued,</w:t>
      </w:r>
      <w:r>
        <w:rPr>
          <w:rFonts w:ascii="Cambria" w:hAnsi="Cambria"/>
          <w:spacing w:val="-3"/>
          <w:sz w:val="24"/>
        </w:rPr>
        <w:t xml:space="preserve"> </w:t>
      </w:r>
      <w:r>
        <w:rPr>
          <w:rFonts w:ascii="Cambria" w:hAnsi="Cambria"/>
          <w:sz w:val="24"/>
        </w:rPr>
        <w:t>or</w:t>
      </w:r>
      <w:r>
        <w:rPr>
          <w:rFonts w:ascii="Cambria" w:hAnsi="Cambria"/>
          <w:spacing w:val="-3"/>
          <w:sz w:val="24"/>
        </w:rPr>
        <w:t xml:space="preserve"> </w:t>
      </w:r>
      <w:r>
        <w:rPr>
          <w:rFonts w:ascii="Cambria" w:hAnsi="Cambria"/>
          <w:sz w:val="24"/>
        </w:rPr>
        <w:t>refused</w:t>
      </w:r>
      <w:r>
        <w:rPr>
          <w:rFonts w:ascii="Cambria" w:hAnsi="Cambria"/>
          <w:spacing w:val="-3"/>
          <w:sz w:val="24"/>
        </w:rPr>
        <w:t xml:space="preserve"> </w:t>
      </w:r>
      <w:r>
        <w:rPr>
          <w:rFonts w:ascii="Cambria" w:hAnsi="Cambria"/>
          <w:sz w:val="24"/>
        </w:rPr>
        <w:t>medications</w:t>
      </w:r>
      <w:r>
        <w:rPr>
          <w:rFonts w:ascii="Cambria" w:hAnsi="Cambria"/>
          <w:spacing w:val="-3"/>
          <w:sz w:val="24"/>
        </w:rPr>
        <w:t xml:space="preserve"> </w:t>
      </w:r>
      <w:r>
        <w:rPr>
          <w:rFonts w:ascii="Cambria" w:hAnsi="Cambria"/>
          <w:sz w:val="24"/>
        </w:rPr>
        <w:t>must</w:t>
      </w:r>
      <w:r>
        <w:rPr>
          <w:rFonts w:ascii="Cambria" w:hAnsi="Cambria"/>
          <w:spacing w:val="-3"/>
          <w:sz w:val="24"/>
        </w:rPr>
        <w:t xml:space="preserve"> </w:t>
      </w:r>
      <w:r>
        <w:rPr>
          <w:rFonts w:ascii="Cambria" w:hAnsi="Cambria"/>
          <w:sz w:val="24"/>
        </w:rPr>
        <w:t>be</w:t>
      </w:r>
      <w:r>
        <w:rPr>
          <w:rFonts w:ascii="Cambria" w:hAnsi="Cambria"/>
          <w:spacing w:val="-3"/>
          <w:sz w:val="24"/>
        </w:rPr>
        <w:t xml:space="preserve"> </w:t>
      </w:r>
      <w:r>
        <w:rPr>
          <w:rFonts w:ascii="Cambria" w:hAnsi="Cambria"/>
          <w:sz w:val="24"/>
        </w:rPr>
        <w:t>disposed</w:t>
      </w:r>
      <w:r>
        <w:rPr>
          <w:rFonts w:ascii="Cambria" w:hAnsi="Cambria"/>
          <w:spacing w:val="-3"/>
          <w:sz w:val="24"/>
        </w:rPr>
        <w:t xml:space="preserve"> </w:t>
      </w:r>
      <w:r>
        <w:rPr>
          <w:rFonts w:ascii="Cambria" w:hAnsi="Cambria"/>
          <w:sz w:val="24"/>
        </w:rPr>
        <w:t>of</w:t>
      </w:r>
      <w:r>
        <w:rPr>
          <w:rFonts w:ascii="Cambria" w:hAnsi="Cambria"/>
          <w:spacing w:val="-3"/>
          <w:sz w:val="24"/>
        </w:rPr>
        <w:t xml:space="preserve"> </w:t>
      </w:r>
      <w:r>
        <w:rPr>
          <w:rFonts w:ascii="Cambria" w:hAnsi="Cambria"/>
          <w:sz w:val="24"/>
        </w:rPr>
        <w:t>per</w:t>
      </w:r>
      <w:r>
        <w:rPr>
          <w:rFonts w:ascii="Cambria" w:hAnsi="Cambria"/>
          <w:spacing w:val="-3"/>
          <w:sz w:val="24"/>
        </w:rPr>
        <w:t xml:space="preserve"> </w:t>
      </w:r>
      <w:r>
        <w:rPr>
          <w:rFonts w:ascii="Cambria" w:hAnsi="Cambria"/>
          <w:sz w:val="24"/>
        </w:rPr>
        <w:t>agency and pharmacy policy</w:t>
      </w:r>
    </w:p>
    <w:p w14:paraId="67B253F6">
      <w:pPr>
        <w:pStyle w:val="9"/>
        <w:numPr>
          <w:ilvl w:val="1"/>
          <w:numId w:val="14"/>
        </w:numPr>
        <w:tabs>
          <w:tab w:val="left" w:pos="617"/>
        </w:tabs>
        <w:spacing w:before="0" w:after="0" w:line="249" w:lineRule="exact"/>
        <w:ind w:left="617" w:right="0" w:hanging="257"/>
        <w:jc w:val="left"/>
        <w:rPr>
          <w:rFonts w:ascii="Times New Roman" w:hAnsi="Times New Roman"/>
          <w:sz w:val="24"/>
        </w:rPr>
      </w:pPr>
      <w:r>
        <w:rPr>
          <w:rFonts w:ascii="Cambria" w:hAnsi="Cambria"/>
          <w:sz w:val="24"/>
        </w:rPr>
        <w:t xml:space="preserve">Disposal must be witnessed and </w:t>
      </w:r>
      <w:r>
        <w:rPr>
          <w:rFonts w:ascii="Cambria" w:hAnsi="Cambria"/>
          <w:spacing w:val="-2"/>
          <w:sz w:val="24"/>
        </w:rPr>
        <w:t>documented</w:t>
      </w:r>
    </w:p>
    <w:p w14:paraId="2727E00D">
      <w:pPr>
        <w:pStyle w:val="9"/>
        <w:numPr>
          <w:ilvl w:val="1"/>
          <w:numId w:val="14"/>
        </w:numPr>
        <w:tabs>
          <w:tab w:val="left" w:pos="564"/>
          <w:tab w:val="left" w:pos="617"/>
        </w:tabs>
        <w:spacing w:before="42" w:after="0" w:line="276" w:lineRule="auto"/>
        <w:ind w:left="564" w:right="1721" w:hanging="204"/>
        <w:jc w:val="left"/>
        <w:rPr>
          <w:rFonts w:ascii="Times New Roman" w:hAnsi="Times New Roman"/>
          <w:sz w:val="24"/>
        </w:rPr>
      </w:pPr>
      <w:r>
        <w:rPr>
          <w:rFonts w:ascii="Cambria" w:hAnsi="Cambria"/>
          <w:sz w:val="24"/>
        </w:rPr>
        <w:t>Medications</w:t>
      </w:r>
      <w:r>
        <w:rPr>
          <w:rFonts w:ascii="Cambria" w:hAnsi="Cambria"/>
          <w:spacing w:val="40"/>
          <w:sz w:val="24"/>
        </w:rPr>
        <w:t xml:space="preserve"> </w:t>
      </w:r>
      <w:r>
        <w:rPr>
          <w:rFonts w:ascii="Cambria" w:hAnsi="Cambria"/>
          <w:sz w:val="24"/>
        </w:rPr>
        <w:t>may</w:t>
      </w:r>
      <w:r>
        <w:rPr>
          <w:rFonts w:ascii="Cambria" w:hAnsi="Cambria"/>
          <w:spacing w:val="-3"/>
          <w:sz w:val="24"/>
        </w:rPr>
        <w:t xml:space="preserve"> </w:t>
      </w:r>
      <w:r>
        <w:rPr>
          <w:rFonts w:ascii="Cambria" w:hAnsi="Cambria"/>
          <w:sz w:val="24"/>
        </w:rPr>
        <w:t>not</w:t>
      </w:r>
      <w:r>
        <w:rPr>
          <w:rFonts w:ascii="Cambria" w:hAnsi="Cambria"/>
          <w:spacing w:val="-3"/>
          <w:sz w:val="24"/>
        </w:rPr>
        <w:t xml:space="preserve"> </w:t>
      </w:r>
      <w:r>
        <w:rPr>
          <w:rFonts w:ascii="Cambria" w:hAnsi="Cambria"/>
          <w:sz w:val="24"/>
        </w:rPr>
        <w:t>be</w:t>
      </w:r>
      <w:r>
        <w:rPr>
          <w:rFonts w:ascii="Cambria" w:hAnsi="Cambria"/>
          <w:spacing w:val="-3"/>
          <w:sz w:val="24"/>
        </w:rPr>
        <w:t xml:space="preserve"> </w:t>
      </w:r>
      <w:r>
        <w:rPr>
          <w:rFonts w:ascii="Cambria" w:hAnsi="Cambria"/>
          <w:sz w:val="24"/>
        </w:rPr>
        <w:t>flushed</w:t>
      </w:r>
      <w:r>
        <w:rPr>
          <w:rFonts w:ascii="Cambria" w:hAnsi="Cambria"/>
          <w:spacing w:val="-3"/>
          <w:sz w:val="24"/>
        </w:rPr>
        <w:t xml:space="preserve"> </w:t>
      </w:r>
      <w:r>
        <w:rPr>
          <w:rFonts w:ascii="Cambria" w:hAnsi="Cambria"/>
          <w:sz w:val="24"/>
        </w:rPr>
        <w:t>unless</w:t>
      </w:r>
      <w:r>
        <w:rPr>
          <w:rFonts w:ascii="Cambria" w:hAnsi="Cambria"/>
          <w:spacing w:val="-3"/>
          <w:sz w:val="24"/>
        </w:rPr>
        <w:t xml:space="preserve"> </w:t>
      </w:r>
      <w:r>
        <w:rPr>
          <w:rFonts w:ascii="Cambria" w:hAnsi="Cambria"/>
          <w:sz w:val="24"/>
        </w:rPr>
        <w:t>specifically</w:t>
      </w:r>
      <w:r>
        <w:rPr>
          <w:rFonts w:ascii="Cambria" w:hAnsi="Cambria"/>
          <w:spacing w:val="-3"/>
          <w:sz w:val="24"/>
        </w:rPr>
        <w:t xml:space="preserve"> </w:t>
      </w:r>
      <w:r>
        <w:rPr>
          <w:rFonts w:ascii="Cambria" w:hAnsi="Cambria"/>
          <w:sz w:val="24"/>
        </w:rPr>
        <w:t>directed</w:t>
      </w:r>
      <w:r>
        <w:rPr>
          <w:rFonts w:ascii="Cambria" w:hAnsi="Cambria"/>
          <w:spacing w:val="-3"/>
          <w:sz w:val="24"/>
        </w:rPr>
        <w:t xml:space="preserve"> </w:t>
      </w:r>
      <w:r>
        <w:rPr>
          <w:rFonts w:ascii="Cambria" w:hAnsi="Cambria"/>
          <w:sz w:val="24"/>
        </w:rPr>
        <w:t>by</w:t>
      </w:r>
      <w:r>
        <w:rPr>
          <w:rFonts w:ascii="Cambria" w:hAnsi="Cambria"/>
          <w:spacing w:val="-3"/>
          <w:sz w:val="24"/>
        </w:rPr>
        <w:t xml:space="preserve"> </w:t>
      </w:r>
      <w:r>
        <w:rPr>
          <w:rFonts w:ascii="Cambria" w:hAnsi="Cambria"/>
          <w:sz w:val="24"/>
        </w:rPr>
        <w:t>the</w:t>
      </w:r>
      <w:r>
        <w:rPr>
          <w:rFonts w:ascii="Cambria" w:hAnsi="Cambria"/>
          <w:spacing w:val="-3"/>
          <w:sz w:val="24"/>
        </w:rPr>
        <w:t xml:space="preserve"> </w:t>
      </w:r>
      <w:r>
        <w:rPr>
          <w:rFonts w:ascii="Cambria" w:hAnsi="Cambria"/>
          <w:sz w:val="24"/>
        </w:rPr>
        <w:t>pharmacy</w:t>
      </w:r>
      <w:r>
        <w:rPr>
          <w:rFonts w:ascii="Cambria" w:hAnsi="Cambria"/>
          <w:spacing w:val="-3"/>
          <w:sz w:val="24"/>
        </w:rPr>
        <w:t xml:space="preserve"> </w:t>
      </w:r>
      <w:r>
        <w:rPr>
          <w:rFonts w:ascii="Cambria" w:hAnsi="Cambria"/>
          <w:sz w:val="24"/>
        </w:rPr>
        <w:t xml:space="preserve">or </w:t>
      </w:r>
      <w:r>
        <w:rPr>
          <w:rFonts w:ascii="Cambria" w:hAnsi="Cambria"/>
          <w:spacing w:val="-2"/>
          <w:sz w:val="24"/>
        </w:rPr>
        <w:t>manufacturer</w:t>
      </w:r>
    </w:p>
    <w:p w14:paraId="44BBAAA5">
      <w:pPr>
        <w:pStyle w:val="9"/>
        <w:spacing w:after="0" w:line="276" w:lineRule="auto"/>
        <w:jc w:val="left"/>
        <w:rPr>
          <w:rFonts w:ascii="Times New Roman" w:hAnsi="Times New Roman"/>
          <w:sz w:val="24"/>
        </w:rPr>
        <w:sectPr>
          <w:pgSz w:w="12240" w:h="15840"/>
          <w:pgMar w:top="1320" w:right="360" w:bottom="720" w:left="1440" w:header="0" w:footer="523" w:gutter="0"/>
          <w:cols w:space="720" w:num="1"/>
        </w:sectPr>
      </w:pPr>
    </w:p>
    <w:p w14:paraId="77435B52">
      <w:pPr>
        <w:pStyle w:val="4"/>
        <w:spacing w:before="39"/>
        <w:ind w:left="360"/>
      </w:pPr>
      <w:r>
        <w:t>Acknowledgment</w:t>
      </w:r>
      <w:r>
        <w:rPr>
          <w:spacing w:val="-4"/>
        </w:rPr>
        <w:t xml:space="preserve"> </w:t>
      </w:r>
      <w:r>
        <w:t>of</w:t>
      </w:r>
      <w:r>
        <w:rPr>
          <w:spacing w:val="-4"/>
        </w:rPr>
        <w:t xml:space="preserve"> </w:t>
      </w:r>
      <w:r>
        <w:t>Medication</w:t>
      </w:r>
      <w:r>
        <w:rPr>
          <w:spacing w:val="-4"/>
        </w:rPr>
        <w:t xml:space="preserve"> </w:t>
      </w:r>
      <w:r>
        <w:t>Administration</w:t>
      </w:r>
      <w:r>
        <w:rPr>
          <w:spacing w:val="-4"/>
        </w:rPr>
        <w:t xml:space="preserve"> </w:t>
      </w:r>
      <w:r>
        <w:rPr>
          <w:spacing w:val="-2"/>
        </w:rPr>
        <w:t>Guidelines</w:t>
      </w:r>
    </w:p>
    <w:p w14:paraId="0424EC65">
      <w:pPr>
        <w:pStyle w:val="7"/>
        <w:spacing w:before="45" w:line="276" w:lineRule="auto"/>
        <w:ind w:left="360" w:right="1515"/>
        <w:rPr>
          <w:rFonts w:ascii="Cambria" w:hAnsi="Cambria"/>
        </w:rPr>
      </w:pPr>
      <w:r>
        <w:rPr>
          <w:rFonts w:ascii="Cambria" w:hAnsi="Cambria"/>
        </w:rPr>
        <w:t>I acknowledge that I have read, understand, and agree to follow the agency’s Medication Administration Guidelines. I understand that failure to comply with these</w:t>
      </w:r>
      <w:r>
        <w:rPr>
          <w:rFonts w:ascii="Cambria" w:hAnsi="Cambria"/>
          <w:spacing w:val="-3"/>
        </w:rPr>
        <w:t xml:space="preserve"> </w:t>
      </w:r>
      <w:r>
        <w:rPr>
          <w:rFonts w:ascii="Cambria" w:hAnsi="Cambria"/>
        </w:rPr>
        <w:t>guidelines</w:t>
      </w:r>
      <w:r>
        <w:rPr>
          <w:rFonts w:ascii="Cambria" w:hAnsi="Cambria"/>
          <w:spacing w:val="-3"/>
        </w:rPr>
        <w:t xml:space="preserve"> </w:t>
      </w:r>
      <w:r>
        <w:rPr>
          <w:rFonts w:ascii="Cambria" w:hAnsi="Cambria"/>
        </w:rPr>
        <w:t>may</w:t>
      </w:r>
      <w:r>
        <w:rPr>
          <w:rFonts w:ascii="Cambria" w:hAnsi="Cambria"/>
          <w:spacing w:val="-3"/>
        </w:rPr>
        <w:t xml:space="preserve"> </w:t>
      </w:r>
      <w:r>
        <w:rPr>
          <w:rFonts w:ascii="Cambria" w:hAnsi="Cambria"/>
        </w:rPr>
        <w:t>result</w:t>
      </w:r>
      <w:r>
        <w:rPr>
          <w:rFonts w:ascii="Cambria" w:hAnsi="Cambria"/>
          <w:spacing w:val="-3"/>
        </w:rPr>
        <w:t xml:space="preserve"> </w:t>
      </w:r>
      <w:r>
        <w:rPr>
          <w:rFonts w:ascii="Cambria" w:hAnsi="Cambria"/>
        </w:rPr>
        <w:t>in</w:t>
      </w:r>
      <w:r>
        <w:rPr>
          <w:rFonts w:ascii="Cambria" w:hAnsi="Cambria"/>
          <w:spacing w:val="-3"/>
        </w:rPr>
        <w:t xml:space="preserve"> </w:t>
      </w:r>
      <w:r>
        <w:rPr>
          <w:rFonts w:ascii="Cambria" w:hAnsi="Cambria"/>
        </w:rPr>
        <w:t>disciplinary</w:t>
      </w:r>
      <w:r>
        <w:rPr>
          <w:rFonts w:ascii="Cambria" w:hAnsi="Cambria"/>
          <w:spacing w:val="-3"/>
        </w:rPr>
        <w:t xml:space="preserve"> </w:t>
      </w:r>
      <w:r>
        <w:rPr>
          <w:rFonts w:ascii="Cambria" w:hAnsi="Cambria"/>
        </w:rPr>
        <w:t>action</w:t>
      </w:r>
      <w:r>
        <w:rPr>
          <w:rFonts w:ascii="Cambria" w:hAnsi="Cambria"/>
          <w:spacing w:val="-3"/>
        </w:rPr>
        <w:t xml:space="preserve"> </w:t>
      </w:r>
      <w:r>
        <w:rPr>
          <w:rFonts w:ascii="Cambria" w:hAnsi="Cambria"/>
        </w:rPr>
        <w:t>and</w:t>
      </w:r>
      <w:r>
        <w:rPr>
          <w:rFonts w:ascii="Cambria" w:hAnsi="Cambria"/>
          <w:spacing w:val="-3"/>
        </w:rPr>
        <w:t xml:space="preserve"> </w:t>
      </w:r>
      <w:r>
        <w:rPr>
          <w:rFonts w:ascii="Cambria" w:hAnsi="Cambria"/>
        </w:rPr>
        <w:t>may</w:t>
      </w:r>
      <w:r>
        <w:rPr>
          <w:rFonts w:ascii="Cambria" w:hAnsi="Cambria"/>
          <w:spacing w:val="-3"/>
        </w:rPr>
        <w:t xml:space="preserve"> </w:t>
      </w:r>
      <w:r>
        <w:rPr>
          <w:rFonts w:ascii="Cambria" w:hAnsi="Cambria"/>
        </w:rPr>
        <w:t>place</w:t>
      </w:r>
      <w:r>
        <w:rPr>
          <w:rFonts w:ascii="Cambria" w:hAnsi="Cambria"/>
          <w:spacing w:val="-3"/>
        </w:rPr>
        <w:t xml:space="preserve"> </w:t>
      </w:r>
      <w:r>
        <w:rPr>
          <w:rFonts w:ascii="Cambria" w:hAnsi="Cambria"/>
        </w:rPr>
        <w:t>individuals</w:t>
      </w:r>
      <w:r>
        <w:rPr>
          <w:rFonts w:ascii="Cambria" w:hAnsi="Cambria"/>
          <w:spacing w:val="-3"/>
        </w:rPr>
        <w:t xml:space="preserve"> </w:t>
      </w:r>
      <w:r>
        <w:rPr>
          <w:rFonts w:ascii="Cambria" w:hAnsi="Cambria"/>
        </w:rPr>
        <w:t>at</w:t>
      </w:r>
      <w:r>
        <w:rPr>
          <w:rFonts w:ascii="Cambria" w:hAnsi="Cambria"/>
          <w:spacing w:val="-3"/>
        </w:rPr>
        <w:t xml:space="preserve"> </w:t>
      </w:r>
      <w:r>
        <w:rPr>
          <w:rFonts w:ascii="Cambria" w:hAnsi="Cambria"/>
        </w:rPr>
        <w:t>risk.</w:t>
      </w:r>
    </w:p>
    <w:p w14:paraId="77635F2C">
      <w:pPr>
        <w:pStyle w:val="7"/>
        <w:spacing w:before="223"/>
        <w:rPr>
          <w:rFonts w:ascii="Cambria"/>
          <w:sz w:val="20"/>
        </w:rPr>
      </w:pPr>
      <w:r>
        <w:rPr>
          <w:rFonts w:ascii="Cambria"/>
          <w:sz w:val="20"/>
        </w:rPr>
        <mc:AlternateContent>
          <mc:Choice Requires="wps">
            <w:drawing>
              <wp:anchor distT="0" distB="0" distL="0" distR="0" simplePos="0" relativeHeight="251674624" behindDoc="1" locked="0" layoutInCell="1" allowOverlap="1">
                <wp:simplePos x="0" y="0"/>
                <wp:positionH relativeFrom="page">
                  <wp:posOffset>1122680</wp:posOffset>
                </wp:positionH>
                <wp:positionV relativeFrom="paragraph">
                  <wp:posOffset>310515</wp:posOffset>
                </wp:positionV>
                <wp:extent cx="6168390" cy="958850"/>
                <wp:effectExtent l="0" t="0" r="0" b="0"/>
                <wp:wrapTopAndBottom/>
                <wp:docPr id="47" name="Textbox 47"/>
                <wp:cNvGraphicFramePr/>
                <a:graphic xmlns:a="http://schemas.openxmlformats.org/drawingml/2006/main">
                  <a:graphicData uri="http://schemas.microsoft.com/office/word/2010/wordprocessingShape">
                    <wps:wsp>
                      <wps:cNvSpPr txBox="1"/>
                      <wps:spPr>
                        <a:xfrm>
                          <a:off x="0" y="0"/>
                          <a:ext cx="6168390" cy="958850"/>
                        </a:xfrm>
                        <a:prstGeom prst="rect">
                          <a:avLst/>
                        </a:prstGeom>
                        <a:solidFill>
                          <a:srgbClr val="E0E0E0"/>
                        </a:solidFill>
                        <a:ln w="9525">
                          <a:solidFill>
                            <a:srgbClr val="000000"/>
                          </a:solidFill>
                          <a:prstDash val="solid"/>
                        </a:ln>
                      </wps:spPr>
                      <wps:txbx>
                        <w:txbxContent>
                          <w:p w14:paraId="223E3069">
                            <w:pPr>
                              <w:pStyle w:val="7"/>
                              <w:tabs>
                                <w:tab w:val="left" w:pos="4399"/>
                              </w:tabs>
                              <w:spacing w:before="26"/>
                              <w:ind w:left="23"/>
                              <w:rPr>
                                <w:rFonts w:ascii="Times New Roman"/>
                                <w:color w:val="000000"/>
                              </w:rPr>
                            </w:pPr>
                            <w:r>
                              <w:rPr>
                                <w:rFonts w:ascii="Cambria"/>
                                <w:color w:val="000000"/>
                              </w:rPr>
                              <w:t xml:space="preserve">Staff Name (Print): </w:t>
                            </w:r>
                            <w:r>
                              <w:rPr>
                                <w:rFonts w:ascii="Times New Roman"/>
                                <w:color w:val="000000"/>
                                <w:u w:val="single"/>
                              </w:rPr>
                              <w:tab/>
                            </w:r>
                          </w:p>
                          <w:p w14:paraId="4FD2D8E8">
                            <w:pPr>
                              <w:pStyle w:val="7"/>
                              <w:tabs>
                                <w:tab w:val="left" w:pos="4387"/>
                                <w:tab w:val="left" w:pos="4662"/>
                                <w:tab w:val="left" w:pos="6670"/>
                              </w:tabs>
                              <w:spacing w:before="241"/>
                              <w:ind w:left="23"/>
                              <w:rPr>
                                <w:rFonts w:ascii="Times New Roman"/>
                                <w:color w:val="000000"/>
                              </w:rPr>
                            </w:pPr>
                            <w:r>
                              <w:rPr>
                                <w:rFonts w:ascii="Cambria"/>
                                <w:color w:val="000000"/>
                              </w:rPr>
                              <w:t xml:space="preserve">Staff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p w14:paraId="259A8DBA">
                            <w:pPr>
                              <w:pStyle w:val="7"/>
                              <w:tabs>
                                <w:tab w:val="left" w:pos="4598"/>
                                <w:tab w:val="left" w:pos="4873"/>
                                <w:tab w:val="left" w:pos="6881"/>
                              </w:tabs>
                              <w:spacing w:before="242"/>
                              <w:ind w:left="23"/>
                              <w:rPr>
                                <w:rFonts w:ascii="Times New Roman"/>
                                <w:color w:val="000000"/>
                              </w:rPr>
                            </w:pPr>
                            <w:r>
                              <w:rPr>
                                <w:rFonts w:ascii="Cambria"/>
                                <w:color w:val="000000"/>
                              </w:rPr>
                              <w:t xml:space="preserve">Supervisor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47" o:spid="_x0000_s1026" o:spt="202" type="#_x0000_t202" style="position:absolute;left:0pt;margin-left:88.4pt;margin-top:24.45pt;height:75.5pt;width:485.7pt;mso-position-horizontal-relative:page;mso-wrap-distance-bottom:0pt;mso-wrap-distance-top:0pt;z-index:-251641856;mso-width-relative:page;mso-height-relative:page;" fillcolor="#E0E0E0" filled="t" stroked="t" coordsize="21600,21600" o:gfxdata="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BNT1jZAAAACwEAAA8AAAAAAAAAAQAgAAAAIgAAAGRycy9kb3ducmV2LnhtbFBLAQIUABQA&#10;AAAIAIdO4kDo5/fV7wEAAA0EAAAOAAAAAAAAAAEAIAAAACgBAABkcnMvZTJvRG9jLnhtbFBLBQYA&#10;AAAABgAGAFkBAACJBQAAAAA=&#10;">
                <v:fill on="t" focussize="0,0"/>
                <v:stroke color="#000000" joinstyle="round"/>
                <v:imagedata o:title=""/>
                <o:lock v:ext="edit" aspectratio="f"/>
                <v:textbox inset="0mm,0mm,0mm,0mm">
                  <w:txbxContent>
                    <w:p w14:paraId="223E3069">
                      <w:pPr>
                        <w:pStyle w:val="7"/>
                        <w:tabs>
                          <w:tab w:val="left" w:pos="4399"/>
                        </w:tabs>
                        <w:spacing w:before="26"/>
                        <w:ind w:left="23"/>
                        <w:rPr>
                          <w:rFonts w:ascii="Times New Roman"/>
                          <w:color w:val="000000"/>
                        </w:rPr>
                      </w:pPr>
                      <w:r>
                        <w:rPr>
                          <w:rFonts w:ascii="Cambria"/>
                          <w:color w:val="000000"/>
                        </w:rPr>
                        <w:t xml:space="preserve">Staff Name (Print): </w:t>
                      </w:r>
                      <w:r>
                        <w:rPr>
                          <w:rFonts w:ascii="Times New Roman"/>
                          <w:color w:val="000000"/>
                          <w:u w:val="single"/>
                        </w:rPr>
                        <w:tab/>
                      </w:r>
                    </w:p>
                    <w:p w14:paraId="4FD2D8E8">
                      <w:pPr>
                        <w:pStyle w:val="7"/>
                        <w:tabs>
                          <w:tab w:val="left" w:pos="4387"/>
                          <w:tab w:val="left" w:pos="4662"/>
                          <w:tab w:val="left" w:pos="6670"/>
                        </w:tabs>
                        <w:spacing w:before="241"/>
                        <w:ind w:left="23"/>
                        <w:rPr>
                          <w:rFonts w:ascii="Times New Roman"/>
                          <w:color w:val="000000"/>
                        </w:rPr>
                      </w:pPr>
                      <w:r>
                        <w:rPr>
                          <w:rFonts w:ascii="Cambria"/>
                          <w:color w:val="000000"/>
                        </w:rPr>
                        <w:t xml:space="preserve">Staff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p w14:paraId="259A8DBA">
                      <w:pPr>
                        <w:pStyle w:val="7"/>
                        <w:tabs>
                          <w:tab w:val="left" w:pos="4598"/>
                          <w:tab w:val="left" w:pos="4873"/>
                          <w:tab w:val="left" w:pos="6881"/>
                        </w:tabs>
                        <w:spacing w:before="242"/>
                        <w:ind w:left="23"/>
                        <w:rPr>
                          <w:rFonts w:ascii="Times New Roman"/>
                          <w:color w:val="000000"/>
                        </w:rPr>
                      </w:pPr>
                      <w:r>
                        <w:rPr>
                          <w:rFonts w:ascii="Cambria"/>
                          <w:color w:val="000000"/>
                        </w:rPr>
                        <w:t xml:space="preserve">Supervisor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txbxContent>
                </v:textbox>
                <w10:wrap type="topAndBottom"/>
              </v:shape>
            </w:pict>
          </mc:Fallback>
        </mc:AlternateContent>
      </w:r>
    </w:p>
    <w:p w14:paraId="4E624DE3">
      <w:pPr>
        <w:pStyle w:val="7"/>
        <w:spacing w:after="0"/>
        <w:rPr>
          <w:rFonts w:ascii="Cambria"/>
          <w:sz w:val="20"/>
        </w:rPr>
        <w:sectPr>
          <w:pgSz w:w="12240" w:h="15840"/>
          <w:pgMar w:top="1400" w:right="360" w:bottom="720" w:left="1440" w:header="0" w:footer="523" w:gutter="0"/>
          <w:cols w:space="720" w:num="1"/>
        </w:sectPr>
      </w:pPr>
    </w:p>
    <w:p w14:paraId="0DB7B873">
      <w:pPr>
        <w:pStyle w:val="4"/>
        <w:spacing w:before="99"/>
        <w:ind w:left="360"/>
      </w:pPr>
      <w:r>
        <w:rPr>
          <w:spacing w:val="-2"/>
        </w:rPr>
        <w:t>Professional</w:t>
      </w:r>
      <w:r>
        <w:rPr>
          <w:spacing w:val="4"/>
        </w:rPr>
        <w:t xml:space="preserve"> </w:t>
      </w:r>
      <w:r>
        <w:rPr>
          <w:spacing w:val="-2"/>
        </w:rPr>
        <w:t>Development</w:t>
      </w:r>
      <w:r>
        <w:rPr>
          <w:spacing w:val="5"/>
        </w:rPr>
        <w:t xml:space="preserve"> </w:t>
      </w:r>
      <w:r>
        <w:rPr>
          <w:spacing w:val="-4"/>
        </w:rPr>
        <w:t>Plan</w:t>
      </w:r>
    </w:p>
    <w:p w14:paraId="31CA3CE0">
      <w:pPr>
        <w:pStyle w:val="7"/>
        <w:spacing w:before="45" w:line="276" w:lineRule="auto"/>
        <w:ind w:left="360" w:right="1515"/>
        <w:rPr>
          <w:rFonts w:ascii="Cambria"/>
        </w:rPr>
      </w:pPr>
      <w:r>
        <w:rPr>
          <w:rFonts w:ascii="Cambria"/>
        </w:rPr>
        <w:t>This Professional Development Plan is designed to support the ongoing growth, competence, and compliance of Habilitation Aides providing services under the Pennsylvania</w:t>
      </w:r>
      <w:r>
        <w:rPr>
          <w:rFonts w:ascii="Cambria"/>
          <w:spacing w:val="-6"/>
        </w:rPr>
        <w:t xml:space="preserve"> </w:t>
      </w:r>
      <w:r>
        <w:rPr>
          <w:rFonts w:ascii="Cambria"/>
        </w:rPr>
        <w:t>Office</w:t>
      </w:r>
      <w:r>
        <w:rPr>
          <w:rFonts w:ascii="Cambria"/>
          <w:spacing w:val="-6"/>
        </w:rPr>
        <w:t xml:space="preserve"> </w:t>
      </w:r>
      <w:r>
        <w:rPr>
          <w:rFonts w:ascii="Cambria"/>
        </w:rPr>
        <w:t>of</w:t>
      </w:r>
      <w:r>
        <w:rPr>
          <w:rFonts w:ascii="Cambria"/>
          <w:spacing w:val="-6"/>
        </w:rPr>
        <w:t xml:space="preserve"> </w:t>
      </w:r>
      <w:r>
        <w:rPr>
          <w:rFonts w:ascii="Cambria"/>
        </w:rPr>
        <w:t>Developmental</w:t>
      </w:r>
      <w:r>
        <w:rPr>
          <w:rFonts w:ascii="Cambria"/>
          <w:spacing w:val="-6"/>
        </w:rPr>
        <w:t xml:space="preserve"> </w:t>
      </w:r>
      <w:r>
        <w:rPr>
          <w:rFonts w:ascii="Cambria"/>
        </w:rPr>
        <w:t>Programs</w:t>
      </w:r>
      <w:r>
        <w:rPr>
          <w:rFonts w:ascii="Cambria"/>
          <w:spacing w:val="-6"/>
        </w:rPr>
        <w:t xml:space="preserve"> </w:t>
      </w:r>
      <w:r>
        <w:rPr>
          <w:rFonts w:ascii="Cambria"/>
        </w:rPr>
        <w:t>(ODP).</w:t>
      </w:r>
      <w:r>
        <w:rPr>
          <w:rFonts w:ascii="Cambria"/>
          <w:spacing w:val="-6"/>
        </w:rPr>
        <w:t xml:space="preserve"> </w:t>
      </w:r>
      <w:r>
        <w:rPr>
          <w:rFonts w:ascii="Cambria"/>
        </w:rPr>
        <w:t>Our</w:t>
      </w:r>
      <w:r>
        <w:rPr>
          <w:rFonts w:ascii="Cambria"/>
          <w:spacing w:val="-6"/>
        </w:rPr>
        <w:t xml:space="preserve"> </w:t>
      </w:r>
      <w:r>
        <w:rPr>
          <w:rFonts w:ascii="Cambria"/>
        </w:rPr>
        <w:t>agency</w:t>
      </w:r>
      <w:r>
        <w:rPr>
          <w:rFonts w:ascii="Cambria"/>
          <w:spacing w:val="-6"/>
        </w:rPr>
        <w:t xml:space="preserve"> </w:t>
      </w:r>
      <w:r>
        <w:rPr>
          <w:rFonts w:ascii="Cambria"/>
        </w:rPr>
        <w:t>is</w:t>
      </w:r>
      <w:r>
        <w:rPr>
          <w:rFonts w:ascii="Cambria"/>
          <w:spacing w:val="-6"/>
        </w:rPr>
        <w:t xml:space="preserve"> </w:t>
      </w:r>
      <w:r>
        <w:rPr>
          <w:rFonts w:ascii="Cambria"/>
        </w:rPr>
        <w:t>committed</w:t>
      </w:r>
      <w:r>
        <w:rPr>
          <w:rFonts w:ascii="Cambria"/>
          <w:spacing w:val="-6"/>
        </w:rPr>
        <w:t xml:space="preserve"> </w:t>
      </w:r>
      <w:r>
        <w:rPr>
          <w:rFonts w:ascii="Cambria"/>
        </w:rPr>
        <w:t>to offering training, feedback, and advancement opportunities aligned with ODP regulations and person-centered values.</w:t>
      </w:r>
    </w:p>
    <w:p w14:paraId="59D54636">
      <w:pPr>
        <w:pStyle w:val="4"/>
        <w:spacing w:before="199"/>
      </w:pPr>
      <w:r>
        <w:rPr>
          <w:rFonts w:ascii="Cambria" w:hAnsi="Cambria"/>
          <w:b w:val="0"/>
        </w:rPr>
        <w:t>▶</w:t>
      </w:r>
      <w:r>
        <w:rPr>
          <w:rFonts w:ascii="Cambria" w:hAnsi="Cambria"/>
          <w:b w:val="0"/>
          <w:spacing w:val="-8"/>
        </w:rPr>
        <w:t xml:space="preserve"> </w:t>
      </w:r>
      <w:r>
        <w:t>Development</w:t>
      </w:r>
      <w:r>
        <w:rPr>
          <w:spacing w:val="-9"/>
        </w:rPr>
        <w:t xml:space="preserve"> </w:t>
      </w:r>
      <w:r>
        <w:rPr>
          <w:spacing w:val="-2"/>
        </w:rPr>
        <w:t>Goals</w:t>
      </w:r>
    </w:p>
    <w:p w14:paraId="4558D73B">
      <w:pPr>
        <w:pStyle w:val="7"/>
        <w:spacing w:before="45"/>
        <w:ind w:left="360"/>
        <w:rPr>
          <w:rFonts w:ascii="Cambria"/>
        </w:rPr>
      </w:pPr>
      <w:r>
        <w:rPr>
          <w:rFonts w:ascii="Cambria"/>
        </w:rPr>
        <w:t>The</w:t>
      </w:r>
      <w:r>
        <w:rPr>
          <w:rFonts w:ascii="Cambria"/>
          <w:spacing w:val="-2"/>
        </w:rPr>
        <w:t xml:space="preserve"> </w:t>
      </w:r>
      <w:r>
        <w:rPr>
          <w:rFonts w:ascii="Cambria"/>
        </w:rPr>
        <w:t>purpose</w:t>
      </w:r>
      <w:r>
        <w:rPr>
          <w:rFonts w:ascii="Cambria"/>
          <w:spacing w:val="-2"/>
        </w:rPr>
        <w:t xml:space="preserve"> </w:t>
      </w:r>
      <w:r>
        <w:rPr>
          <w:rFonts w:ascii="Cambria"/>
        </w:rPr>
        <w:t>of</w:t>
      </w:r>
      <w:r>
        <w:rPr>
          <w:rFonts w:ascii="Cambria"/>
          <w:spacing w:val="-2"/>
        </w:rPr>
        <w:t xml:space="preserve"> </w:t>
      </w:r>
      <w:r>
        <w:rPr>
          <w:rFonts w:ascii="Cambria"/>
        </w:rPr>
        <w:t>the</w:t>
      </w:r>
      <w:r>
        <w:rPr>
          <w:rFonts w:ascii="Cambria"/>
          <w:spacing w:val="-2"/>
        </w:rPr>
        <w:t xml:space="preserve"> </w:t>
      </w:r>
      <w:r>
        <w:rPr>
          <w:rFonts w:ascii="Cambria"/>
        </w:rPr>
        <w:t>Professional</w:t>
      </w:r>
      <w:r>
        <w:rPr>
          <w:rFonts w:ascii="Cambria"/>
          <w:spacing w:val="-2"/>
        </w:rPr>
        <w:t xml:space="preserve"> </w:t>
      </w:r>
      <w:r>
        <w:rPr>
          <w:rFonts w:ascii="Cambria"/>
        </w:rPr>
        <w:t>Development</w:t>
      </w:r>
      <w:r>
        <w:rPr>
          <w:rFonts w:ascii="Cambria"/>
          <w:spacing w:val="-2"/>
        </w:rPr>
        <w:t xml:space="preserve"> </w:t>
      </w:r>
      <w:r>
        <w:rPr>
          <w:rFonts w:ascii="Cambria"/>
        </w:rPr>
        <w:t>Plan</w:t>
      </w:r>
      <w:r>
        <w:rPr>
          <w:rFonts w:ascii="Cambria"/>
          <w:spacing w:val="-2"/>
        </w:rPr>
        <w:t xml:space="preserve"> </w:t>
      </w:r>
      <w:r>
        <w:rPr>
          <w:rFonts w:ascii="Cambria"/>
        </w:rPr>
        <w:t>is</w:t>
      </w:r>
      <w:r>
        <w:rPr>
          <w:rFonts w:ascii="Cambria"/>
          <w:spacing w:val="-1"/>
        </w:rPr>
        <w:t xml:space="preserve"> </w:t>
      </w:r>
      <w:r>
        <w:rPr>
          <w:rFonts w:ascii="Cambria"/>
          <w:spacing w:val="-5"/>
        </w:rPr>
        <w:t>to:</w:t>
      </w:r>
    </w:p>
    <w:p w14:paraId="4013F44E">
      <w:pPr>
        <w:pStyle w:val="9"/>
        <w:numPr>
          <w:ilvl w:val="1"/>
          <w:numId w:val="14"/>
        </w:numPr>
        <w:tabs>
          <w:tab w:val="left" w:pos="564"/>
          <w:tab w:val="left" w:pos="617"/>
        </w:tabs>
        <w:spacing w:before="41" w:after="0" w:line="244" w:lineRule="auto"/>
        <w:ind w:left="564" w:right="2858" w:hanging="204"/>
        <w:jc w:val="left"/>
        <w:rPr>
          <w:rFonts w:ascii="Times New Roman" w:hAnsi="Times New Roman"/>
          <w:sz w:val="24"/>
        </w:rPr>
      </w:pPr>
      <w:r>
        <w:rPr>
          <w:rFonts w:ascii="Cambria" w:hAnsi="Cambria"/>
          <w:sz w:val="24"/>
        </w:rPr>
        <w:t>Ensure</w:t>
      </w:r>
      <w:r>
        <w:rPr>
          <w:rFonts w:ascii="Cambria" w:hAnsi="Cambria"/>
          <w:spacing w:val="40"/>
          <w:sz w:val="24"/>
        </w:rPr>
        <w:t xml:space="preserve"> </w:t>
      </w:r>
      <w:r>
        <w:rPr>
          <w:rFonts w:ascii="Cambria" w:hAnsi="Cambria"/>
          <w:sz w:val="24"/>
        </w:rPr>
        <w:t>staff</w:t>
      </w:r>
      <w:r>
        <w:rPr>
          <w:rFonts w:ascii="Cambria" w:hAnsi="Cambria"/>
          <w:spacing w:val="-5"/>
          <w:sz w:val="24"/>
        </w:rPr>
        <w:t xml:space="preserve"> </w:t>
      </w:r>
      <w:r>
        <w:rPr>
          <w:rFonts w:ascii="Cambria" w:hAnsi="Cambria"/>
          <w:sz w:val="24"/>
        </w:rPr>
        <w:t>maintain</w:t>
      </w:r>
      <w:r>
        <w:rPr>
          <w:rFonts w:ascii="Cambria" w:hAnsi="Cambria"/>
          <w:spacing w:val="-5"/>
          <w:sz w:val="24"/>
        </w:rPr>
        <w:t xml:space="preserve"> </w:t>
      </w:r>
      <w:r>
        <w:rPr>
          <w:rFonts w:ascii="Cambria" w:hAnsi="Cambria"/>
          <w:sz w:val="24"/>
        </w:rPr>
        <w:t>compliance</w:t>
      </w:r>
      <w:r>
        <w:rPr>
          <w:rFonts w:ascii="Cambria" w:hAnsi="Cambria"/>
          <w:spacing w:val="-5"/>
          <w:sz w:val="24"/>
        </w:rPr>
        <w:t xml:space="preserve"> </w:t>
      </w:r>
      <w:r>
        <w:rPr>
          <w:rFonts w:ascii="Cambria" w:hAnsi="Cambria"/>
          <w:sz w:val="24"/>
        </w:rPr>
        <w:t>with</w:t>
      </w:r>
      <w:r>
        <w:rPr>
          <w:rFonts w:ascii="Cambria" w:hAnsi="Cambria"/>
          <w:spacing w:val="-5"/>
          <w:sz w:val="24"/>
        </w:rPr>
        <w:t xml:space="preserve"> </w:t>
      </w:r>
      <w:r>
        <w:rPr>
          <w:rFonts w:ascii="Cambria" w:hAnsi="Cambria"/>
          <w:sz w:val="24"/>
        </w:rPr>
        <w:t>ODP-mandated</w:t>
      </w:r>
      <w:r>
        <w:rPr>
          <w:rFonts w:ascii="Cambria" w:hAnsi="Cambria"/>
          <w:spacing w:val="-5"/>
          <w:sz w:val="24"/>
        </w:rPr>
        <w:t xml:space="preserve"> </w:t>
      </w:r>
      <w:r>
        <w:rPr>
          <w:rFonts w:ascii="Cambria" w:hAnsi="Cambria"/>
          <w:sz w:val="24"/>
        </w:rPr>
        <w:t>trainings</w:t>
      </w:r>
      <w:r>
        <w:rPr>
          <w:rFonts w:ascii="Cambria" w:hAnsi="Cambria"/>
          <w:spacing w:val="-5"/>
          <w:sz w:val="24"/>
        </w:rPr>
        <w:t xml:space="preserve"> </w:t>
      </w:r>
      <w:r>
        <w:rPr>
          <w:rFonts w:ascii="Cambria" w:hAnsi="Cambria"/>
          <w:sz w:val="24"/>
        </w:rPr>
        <w:t xml:space="preserve">and </w:t>
      </w:r>
      <w:r>
        <w:rPr>
          <w:rFonts w:ascii="Cambria" w:hAnsi="Cambria"/>
          <w:spacing w:val="-2"/>
          <w:sz w:val="24"/>
        </w:rPr>
        <w:t>certifications</w:t>
      </w:r>
    </w:p>
    <w:p w14:paraId="5FDCC2B6">
      <w:pPr>
        <w:pStyle w:val="9"/>
        <w:numPr>
          <w:ilvl w:val="1"/>
          <w:numId w:val="14"/>
        </w:numPr>
        <w:tabs>
          <w:tab w:val="left" w:pos="617"/>
        </w:tabs>
        <w:spacing w:before="2" w:after="0" w:line="240" w:lineRule="auto"/>
        <w:ind w:left="617" w:right="0" w:hanging="257"/>
        <w:jc w:val="left"/>
        <w:rPr>
          <w:rFonts w:ascii="Times New Roman" w:hAnsi="Times New Roman"/>
          <w:sz w:val="24"/>
        </w:rPr>
      </w:pPr>
      <w:r>
        <w:rPr>
          <w:rFonts w:ascii="Cambria" w:hAnsi="Cambria"/>
          <w:sz w:val="24"/>
        </w:rPr>
        <w:t>Support</w:t>
      </w:r>
      <w:r>
        <w:rPr>
          <w:rFonts w:ascii="Cambria" w:hAnsi="Cambria"/>
          <w:spacing w:val="-7"/>
          <w:sz w:val="24"/>
        </w:rPr>
        <w:t xml:space="preserve"> </w:t>
      </w:r>
      <w:r>
        <w:rPr>
          <w:rFonts w:ascii="Cambria" w:hAnsi="Cambria"/>
          <w:sz w:val="24"/>
        </w:rPr>
        <w:t>high-quality,</w:t>
      </w:r>
      <w:r>
        <w:rPr>
          <w:rFonts w:ascii="Cambria" w:hAnsi="Cambria"/>
          <w:spacing w:val="-7"/>
          <w:sz w:val="24"/>
        </w:rPr>
        <w:t xml:space="preserve"> </w:t>
      </w:r>
      <w:r>
        <w:rPr>
          <w:rFonts w:ascii="Cambria" w:hAnsi="Cambria"/>
          <w:sz w:val="24"/>
        </w:rPr>
        <w:t>person-centered</w:t>
      </w:r>
      <w:r>
        <w:rPr>
          <w:rFonts w:ascii="Cambria" w:hAnsi="Cambria"/>
          <w:spacing w:val="-7"/>
          <w:sz w:val="24"/>
        </w:rPr>
        <w:t xml:space="preserve"> </w:t>
      </w:r>
      <w:r>
        <w:rPr>
          <w:rFonts w:ascii="Cambria" w:hAnsi="Cambria"/>
          <w:sz w:val="24"/>
        </w:rPr>
        <w:t>service</w:t>
      </w:r>
      <w:r>
        <w:rPr>
          <w:rFonts w:ascii="Cambria" w:hAnsi="Cambria"/>
          <w:spacing w:val="-7"/>
          <w:sz w:val="24"/>
        </w:rPr>
        <w:t xml:space="preserve"> </w:t>
      </w:r>
      <w:r>
        <w:rPr>
          <w:rFonts w:ascii="Cambria" w:hAnsi="Cambria"/>
          <w:spacing w:val="-2"/>
          <w:sz w:val="24"/>
        </w:rPr>
        <w:t>delivery</w:t>
      </w:r>
    </w:p>
    <w:p w14:paraId="3D5CD677">
      <w:pPr>
        <w:pStyle w:val="9"/>
        <w:numPr>
          <w:ilvl w:val="1"/>
          <w:numId w:val="14"/>
        </w:numPr>
        <w:tabs>
          <w:tab w:val="left" w:pos="564"/>
          <w:tab w:val="left" w:pos="617"/>
        </w:tabs>
        <w:spacing w:before="40" w:after="0" w:line="273" w:lineRule="auto"/>
        <w:ind w:left="564" w:right="3030" w:hanging="204"/>
        <w:jc w:val="left"/>
        <w:rPr>
          <w:rFonts w:ascii="Times New Roman" w:hAnsi="Times New Roman"/>
          <w:sz w:val="24"/>
        </w:rPr>
      </w:pPr>
      <w:r>
        <w:rPr>
          <w:rFonts w:ascii="Cambria" w:hAnsi="Cambria"/>
          <w:sz w:val="24"/>
        </w:rPr>
        <w:t>Enhance</w:t>
      </w:r>
      <w:r>
        <w:rPr>
          <w:rFonts w:ascii="Cambria" w:hAnsi="Cambria"/>
          <w:spacing w:val="40"/>
          <w:sz w:val="24"/>
        </w:rPr>
        <w:t xml:space="preserve"> </w:t>
      </w:r>
      <w:r>
        <w:rPr>
          <w:rFonts w:ascii="Cambria" w:hAnsi="Cambria"/>
          <w:sz w:val="24"/>
        </w:rPr>
        <w:t>knowledge</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specialized</w:t>
      </w:r>
      <w:r>
        <w:rPr>
          <w:rFonts w:ascii="Cambria" w:hAnsi="Cambria"/>
          <w:spacing w:val="-3"/>
          <w:sz w:val="24"/>
        </w:rPr>
        <w:t xml:space="preserve"> </w:t>
      </w:r>
      <w:r>
        <w:rPr>
          <w:rFonts w:ascii="Cambria" w:hAnsi="Cambria"/>
          <w:sz w:val="24"/>
        </w:rPr>
        <w:t>areas</w:t>
      </w:r>
      <w:r>
        <w:rPr>
          <w:rFonts w:ascii="Cambria" w:hAnsi="Cambria"/>
          <w:spacing w:val="-3"/>
          <w:sz w:val="24"/>
        </w:rPr>
        <w:t xml:space="preserve"> </w:t>
      </w:r>
      <w:r>
        <w:rPr>
          <w:rFonts w:ascii="Cambria" w:hAnsi="Cambria"/>
          <w:sz w:val="24"/>
        </w:rPr>
        <w:t>such</w:t>
      </w:r>
      <w:r>
        <w:rPr>
          <w:rFonts w:ascii="Cambria" w:hAnsi="Cambria"/>
          <w:spacing w:val="-3"/>
          <w:sz w:val="24"/>
        </w:rPr>
        <w:t xml:space="preserve"> </w:t>
      </w:r>
      <w:r>
        <w:rPr>
          <w:rFonts w:ascii="Cambria" w:hAnsi="Cambria"/>
          <w:sz w:val="24"/>
        </w:rPr>
        <w:t>as</w:t>
      </w:r>
      <w:r>
        <w:rPr>
          <w:rFonts w:ascii="Cambria" w:hAnsi="Cambria"/>
          <w:spacing w:val="-3"/>
          <w:sz w:val="24"/>
        </w:rPr>
        <w:t xml:space="preserve"> </w:t>
      </w:r>
      <w:r>
        <w:rPr>
          <w:rFonts w:ascii="Cambria" w:hAnsi="Cambria"/>
          <w:sz w:val="24"/>
        </w:rPr>
        <w:t>behavior</w:t>
      </w:r>
      <w:r>
        <w:rPr>
          <w:rFonts w:ascii="Cambria" w:hAnsi="Cambria"/>
          <w:spacing w:val="-3"/>
          <w:sz w:val="24"/>
        </w:rPr>
        <w:t xml:space="preserve"> </w:t>
      </w:r>
      <w:r>
        <w:rPr>
          <w:rFonts w:ascii="Cambria" w:hAnsi="Cambria"/>
          <w:sz w:val="24"/>
        </w:rPr>
        <w:t>support, trauma-informed care, and cultural competency</w:t>
      </w:r>
    </w:p>
    <w:p w14:paraId="31470313">
      <w:pPr>
        <w:pStyle w:val="9"/>
        <w:numPr>
          <w:ilvl w:val="1"/>
          <w:numId w:val="14"/>
        </w:numPr>
        <w:tabs>
          <w:tab w:val="left" w:pos="617"/>
        </w:tabs>
        <w:spacing w:before="0" w:after="0" w:line="249" w:lineRule="exact"/>
        <w:ind w:left="617" w:right="0" w:hanging="257"/>
        <w:jc w:val="left"/>
        <w:rPr>
          <w:rFonts w:ascii="Times New Roman" w:hAnsi="Times New Roman"/>
          <w:sz w:val="24"/>
        </w:rPr>
      </w:pPr>
      <w:r>
        <w:rPr>
          <w:rFonts w:ascii="Cambria" w:hAnsi="Cambria"/>
          <w:sz w:val="24"/>
        </w:rPr>
        <w:t>Provide</w:t>
      </w:r>
      <w:r>
        <w:rPr>
          <w:rFonts w:ascii="Cambria" w:hAnsi="Cambria"/>
          <w:spacing w:val="-4"/>
          <w:sz w:val="24"/>
        </w:rPr>
        <w:t xml:space="preserve"> </w:t>
      </w:r>
      <w:r>
        <w:rPr>
          <w:rFonts w:ascii="Cambria" w:hAnsi="Cambria"/>
          <w:sz w:val="24"/>
        </w:rPr>
        <w:t>a</w:t>
      </w:r>
      <w:r>
        <w:rPr>
          <w:rFonts w:ascii="Cambria" w:hAnsi="Cambria"/>
          <w:spacing w:val="-4"/>
          <w:sz w:val="24"/>
        </w:rPr>
        <w:t xml:space="preserve"> </w:t>
      </w:r>
      <w:r>
        <w:rPr>
          <w:rFonts w:ascii="Cambria" w:hAnsi="Cambria"/>
          <w:sz w:val="24"/>
        </w:rPr>
        <w:t>path</w:t>
      </w:r>
      <w:r>
        <w:rPr>
          <w:rFonts w:ascii="Cambria" w:hAnsi="Cambria"/>
          <w:spacing w:val="-3"/>
          <w:sz w:val="24"/>
        </w:rPr>
        <w:t xml:space="preserve"> </w:t>
      </w:r>
      <w:r>
        <w:rPr>
          <w:rFonts w:ascii="Cambria" w:hAnsi="Cambria"/>
          <w:sz w:val="24"/>
        </w:rPr>
        <w:t>for</w:t>
      </w:r>
      <w:r>
        <w:rPr>
          <w:rFonts w:ascii="Cambria" w:hAnsi="Cambria"/>
          <w:spacing w:val="-4"/>
          <w:sz w:val="24"/>
        </w:rPr>
        <w:t xml:space="preserve"> </w:t>
      </w:r>
      <w:r>
        <w:rPr>
          <w:rFonts w:ascii="Cambria" w:hAnsi="Cambria"/>
          <w:sz w:val="24"/>
        </w:rPr>
        <w:t>career</w:t>
      </w:r>
      <w:r>
        <w:rPr>
          <w:rFonts w:ascii="Cambria" w:hAnsi="Cambria"/>
          <w:spacing w:val="-4"/>
          <w:sz w:val="24"/>
        </w:rPr>
        <w:t xml:space="preserve"> </w:t>
      </w:r>
      <w:r>
        <w:rPr>
          <w:rFonts w:ascii="Cambria" w:hAnsi="Cambria"/>
          <w:sz w:val="24"/>
        </w:rPr>
        <w:t>advancement</w:t>
      </w:r>
      <w:r>
        <w:rPr>
          <w:rFonts w:ascii="Cambria" w:hAnsi="Cambria"/>
          <w:spacing w:val="-3"/>
          <w:sz w:val="24"/>
        </w:rPr>
        <w:t xml:space="preserve"> </w:t>
      </w:r>
      <w:r>
        <w:rPr>
          <w:rFonts w:ascii="Cambria" w:hAnsi="Cambria"/>
          <w:sz w:val="24"/>
        </w:rPr>
        <w:t>and</w:t>
      </w:r>
      <w:r>
        <w:rPr>
          <w:rFonts w:ascii="Cambria" w:hAnsi="Cambria"/>
          <w:spacing w:val="-4"/>
          <w:sz w:val="24"/>
        </w:rPr>
        <w:t xml:space="preserve"> </w:t>
      </w:r>
      <w:r>
        <w:rPr>
          <w:rFonts w:ascii="Cambria" w:hAnsi="Cambria"/>
          <w:sz w:val="24"/>
        </w:rPr>
        <w:t>increased</w:t>
      </w:r>
      <w:r>
        <w:rPr>
          <w:rFonts w:ascii="Cambria" w:hAnsi="Cambria"/>
          <w:spacing w:val="-3"/>
          <w:sz w:val="24"/>
        </w:rPr>
        <w:t xml:space="preserve"> </w:t>
      </w:r>
      <w:r>
        <w:rPr>
          <w:rFonts w:ascii="Cambria" w:hAnsi="Cambria"/>
          <w:spacing w:val="-2"/>
          <w:sz w:val="24"/>
        </w:rPr>
        <w:t>responsibility</w:t>
      </w:r>
    </w:p>
    <w:p w14:paraId="7F8612BA">
      <w:pPr>
        <w:pStyle w:val="9"/>
        <w:numPr>
          <w:ilvl w:val="1"/>
          <w:numId w:val="14"/>
        </w:numPr>
        <w:tabs>
          <w:tab w:val="left" w:pos="617"/>
        </w:tabs>
        <w:spacing w:before="7" w:after="0" w:line="240" w:lineRule="auto"/>
        <w:ind w:left="617" w:right="0" w:hanging="257"/>
        <w:jc w:val="left"/>
        <w:rPr>
          <w:rFonts w:ascii="Times New Roman" w:hAnsi="Times New Roman"/>
          <w:sz w:val="24"/>
        </w:rPr>
      </w:pPr>
      <w:r>
        <w:rPr>
          <w:rFonts w:ascii="Cambria" w:hAnsi="Cambria"/>
          <w:sz w:val="24"/>
        </w:rPr>
        <w:t>Foster</w:t>
      </w:r>
      <w:r>
        <w:rPr>
          <w:rFonts w:ascii="Cambria" w:hAnsi="Cambria"/>
          <w:spacing w:val="-6"/>
          <w:sz w:val="24"/>
        </w:rPr>
        <w:t xml:space="preserve"> </w:t>
      </w:r>
      <w:r>
        <w:rPr>
          <w:rFonts w:ascii="Cambria" w:hAnsi="Cambria"/>
          <w:sz w:val="24"/>
        </w:rPr>
        <w:t>a</w:t>
      </w:r>
      <w:r>
        <w:rPr>
          <w:rFonts w:ascii="Cambria" w:hAnsi="Cambria"/>
          <w:spacing w:val="-4"/>
          <w:sz w:val="24"/>
        </w:rPr>
        <w:t xml:space="preserve"> </w:t>
      </w:r>
      <w:r>
        <w:rPr>
          <w:rFonts w:ascii="Cambria" w:hAnsi="Cambria"/>
          <w:sz w:val="24"/>
        </w:rPr>
        <w:t>culture</w:t>
      </w:r>
      <w:r>
        <w:rPr>
          <w:rFonts w:ascii="Cambria" w:hAnsi="Cambria"/>
          <w:spacing w:val="-4"/>
          <w:sz w:val="24"/>
        </w:rPr>
        <w:t xml:space="preserve"> </w:t>
      </w:r>
      <w:r>
        <w:rPr>
          <w:rFonts w:ascii="Cambria" w:hAnsi="Cambria"/>
          <w:sz w:val="24"/>
        </w:rPr>
        <w:t>of</w:t>
      </w:r>
      <w:r>
        <w:rPr>
          <w:rFonts w:ascii="Cambria" w:hAnsi="Cambria"/>
          <w:spacing w:val="-3"/>
          <w:sz w:val="24"/>
        </w:rPr>
        <w:t xml:space="preserve"> </w:t>
      </w:r>
      <w:r>
        <w:rPr>
          <w:rFonts w:ascii="Cambria" w:hAnsi="Cambria"/>
          <w:sz w:val="24"/>
        </w:rPr>
        <w:t>continuous</w:t>
      </w:r>
      <w:r>
        <w:rPr>
          <w:rFonts w:ascii="Cambria" w:hAnsi="Cambria"/>
          <w:spacing w:val="-4"/>
          <w:sz w:val="24"/>
        </w:rPr>
        <w:t xml:space="preserve"> </w:t>
      </w:r>
      <w:r>
        <w:rPr>
          <w:rFonts w:ascii="Cambria" w:hAnsi="Cambria"/>
          <w:sz w:val="24"/>
        </w:rPr>
        <w:t>learning</w:t>
      </w:r>
      <w:r>
        <w:rPr>
          <w:rFonts w:ascii="Cambria" w:hAnsi="Cambria"/>
          <w:spacing w:val="-4"/>
          <w:sz w:val="24"/>
        </w:rPr>
        <w:t xml:space="preserve"> </w:t>
      </w:r>
      <w:r>
        <w:rPr>
          <w:rFonts w:ascii="Cambria" w:hAnsi="Cambria"/>
          <w:sz w:val="24"/>
        </w:rPr>
        <w:t>and</w:t>
      </w:r>
      <w:r>
        <w:rPr>
          <w:rFonts w:ascii="Cambria" w:hAnsi="Cambria"/>
          <w:spacing w:val="-4"/>
          <w:sz w:val="24"/>
        </w:rPr>
        <w:t xml:space="preserve"> </w:t>
      </w:r>
      <w:r>
        <w:rPr>
          <w:rFonts w:ascii="Cambria" w:hAnsi="Cambria"/>
          <w:sz w:val="24"/>
        </w:rPr>
        <w:t>reflective</w:t>
      </w:r>
      <w:r>
        <w:rPr>
          <w:rFonts w:ascii="Cambria" w:hAnsi="Cambria"/>
          <w:spacing w:val="-3"/>
          <w:sz w:val="24"/>
        </w:rPr>
        <w:t xml:space="preserve"> </w:t>
      </w:r>
      <w:r>
        <w:rPr>
          <w:rFonts w:ascii="Cambria" w:hAnsi="Cambria"/>
          <w:spacing w:val="-2"/>
          <w:sz w:val="24"/>
        </w:rPr>
        <w:t>practice</w:t>
      </w:r>
    </w:p>
    <w:p w14:paraId="4291F192">
      <w:pPr>
        <w:pStyle w:val="4"/>
        <w:spacing w:before="63"/>
      </w:pPr>
      <w:r>
        <w:rPr>
          <w:rFonts w:ascii="Cambria" w:hAnsi="Cambria"/>
          <w:b w:val="0"/>
        </w:rPr>
        <w:t>▶</w:t>
      </w:r>
      <w:r>
        <w:rPr>
          <w:rFonts w:ascii="Cambria" w:hAnsi="Cambria"/>
          <w:b w:val="0"/>
          <w:spacing w:val="-7"/>
        </w:rPr>
        <w:t xml:space="preserve"> </w:t>
      </w:r>
      <w:r>
        <w:t>Mandatory</w:t>
      </w:r>
      <w:r>
        <w:rPr>
          <w:spacing w:val="-6"/>
        </w:rPr>
        <w:t xml:space="preserve"> </w:t>
      </w:r>
      <w:r>
        <w:t>Training</w:t>
      </w:r>
      <w:r>
        <w:rPr>
          <w:spacing w:val="-5"/>
        </w:rPr>
        <w:t xml:space="preserve"> </w:t>
      </w:r>
      <w:r>
        <w:rPr>
          <w:spacing w:val="-2"/>
        </w:rPr>
        <w:t>Requirements</w:t>
      </w:r>
    </w:p>
    <w:p w14:paraId="4DC963AD">
      <w:pPr>
        <w:pStyle w:val="9"/>
        <w:numPr>
          <w:ilvl w:val="1"/>
          <w:numId w:val="14"/>
        </w:numPr>
        <w:tabs>
          <w:tab w:val="left" w:pos="617"/>
        </w:tabs>
        <w:spacing w:before="48" w:after="0" w:line="240" w:lineRule="auto"/>
        <w:ind w:left="617" w:right="0" w:hanging="257"/>
        <w:jc w:val="left"/>
        <w:rPr>
          <w:rFonts w:ascii="Times New Roman" w:hAnsi="Times New Roman"/>
          <w:sz w:val="24"/>
        </w:rPr>
      </w:pPr>
      <w:r>
        <w:rPr>
          <w:rFonts w:ascii="Cambria" w:hAnsi="Cambria"/>
          <w:sz w:val="24"/>
        </w:rPr>
        <w:t>Completion</w:t>
      </w:r>
      <w:r>
        <w:rPr>
          <w:rFonts w:ascii="Cambria" w:hAnsi="Cambria"/>
          <w:spacing w:val="-3"/>
          <w:sz w:val="24"/>
        </w:rPr>
        <w:t xml:space="preserve"> </w:t>
      </w:r>
      <w:r>
        <w:rPr>
          <w:rFonts w:ascii="Cambria" w:hAnsi="Cambria"/>
          <w:sz w:val="24"/>
        </w:rPr>
        <w:t>of</w:t>
      </w:r>
      <w:r>
        <w:rPr>
          <w:rFonts w:ascii="Cambria" w:hAnsi="Cambria"/>
          <w:spacing w:val="-2"/>
          <w:sz w:val="24"/>
        </w:rPr>
        <w:t xml:space="preserve"> </w:t>
      </w:r>
      <w:r>
        <w:rPr>
          <w:rFonts w:ascii="Cambria" w:hAnsi="Cambria"/>
          <w:sz w:val="24"/>
        </w:rPr>
        <w:t>initial</w:t>
      </w:r>
      <w:r>
        <w:rPr>
          <w:rFonts w:ascii="Cambria" w:hAnsi="Cambria"/>
          <w:spacing w:val="-3"/>
          <w:sz w:val="24"/>
        </w:rPr>
        <w:t xml:space="preserve"> </w:t>
      </w:r>
      <w:r>
        <w:rPr>
          <w:rFonts w:ascii="Cambria" w:hAnsi="Cambria"/>
          <w:sz w:val="24"/>
        </w:rPr>
        <w:t>orientation</w:t>
      </w:r>
      <w:r>
        <w:rPr>
          <w:rFonts w:ascii="Cambria" w:hAnsi="Cambria"/>
          <w:spacing w:val="-2"/>
          <w:sz w:val="24"/>
        </w:rPr>
        <w:t xml:space="preserve"> </w:t>
      </w:r>
      <w:r>
        <w:rPr>
          <w:rFonts w:ascii="Cambria" w:hAnsi="Cambria"/>
          <w:sz w:val="24"/>
        </w:rPr>
        <w:t>training</w:t>
      </w:r>
      <w:r>
        <w:rPr>
          <w:rFonts w:ascii="Cambria" w:hAnsi="Cambria"/>
          <w:spacing w:val="-2"/>
          <w:sz w:val="24"/>
        </w:rPr>
        <w:t xml:space="preserve"> </w:t>
      </w:r>
      <w:r>
        <w:rPr>
          <w:rFonts w:ascii="Cambria" w:hAnsi="Cambria"/>
          <w:sz w:val="24"/>
        </w:rPr>
        <w:t>before</w:t>
      </w:r>
      <w:r>
        <w:rPr>
          <w:rFonts w:ascii="Cambria" w:hAnsi="Cambria"/>
          <w:spacing w:val="-3"/>
          <w:sz w:val="24"/>
        </w:rPr>
        <w:t xml:space="preserve"> </w:t>
      </w:r>
      <w:r>
        <w:rPr>
          <w:rFonts w:ascii="Cambria" w:hAnsi="Cambria"/>
          <w:sz w:val="24"/>
        </w:rPr>
        <w:t>providing</w:t>
      </w:r>
      <w:r>
        <w:rPr>
          <w:rFonts w:ascii="Cambria" w:hAnsi="Cambria"/>
          <w:spacing w:val="-2"/>
          <w:sz w:val="24"/>
        </w:rPr>
        <w:t xml:space="preserve"> </w:t>
      </w:r>
      <w:r>
        <w:rPr>
          <w:rFonts w:ascii="Cambria" w:hAnsi="Cambria"/>
          <w:sz w:val="24"/>
        </w:rPr>
        <w:t>unsupervised</w:t>
      </w:r>
      <w:r>
        <w:rPr>
          <w:rFonts w:ascii="Cambria" w:hAnsi="Cambria"/>
          <w:spacing w:val="-2"/>
          <w:sz w:val="24"/>
        </w:rPr>
        <w:t xml:space="preserve"> services</w:t>
      </w:r>
    </w:p>
    <w:p w14:paraId="0ADDA0CC">
      <w:pPr>
        <w:pStyle w:val="9"/>
        <w:numPr>
          <w:ilvl w:val="1"/>
          <w:numId w:val="14"/>
        </w:numPr>
        <w:tabs>
          <w:tab w:val="left" w:pos="564"/>
          <w:tab w:val="left" w:pos="617"/>
        </w:tabs>
        <w:spacing w:before="40" w:after="0" w:line="273" w:lineRule="auto"/>
        <w:ind w:left="564" w:right="2084" w:hanging="204"/>
        <w:jc w:val="left"/>
        <w:rPr>
          <w:rFonts w:ascii="Times New Roman" w:hAnsi="Times New Roman"/>
          <w:sz w:val="24"/>
        </w:rPr>
      </w:pPr>
      <w:r>
        <w:rPr>
          <w:rFonts w:ascii="Cambria" w:hAnsi="Cambria"/>
          <w:sz w:val="24"/>
        </w:rPr>
        <w:t>Annual</w:t>
      </w:r>
      <w:r>
        <w:rPr>
          <w:rFonts w:ascii="Cambria" w:hAnsi="Cambria"/>
          <w:spacing w:val="40"/>
          <w:sz w:val="24"/>
        </w:rPr>
        <w:t xml:space="preserve"> </w:t>
      </w:r>
      <w:r>
        <w:rPr>
          <w:rFonts w:ascii="Cambria" w:hAnsi="Cambria"/>
          <w:sz w:val="24"/>
        </w:rPr>
        <w:t>completion</w:t>
      </w:r>
      <w:r>
        <w:rPr>
          <w:rFonts w:ascii="Cambria" w:hAnsi="Cambria"/>
          <w:spacing w:val="-4"/>
          <w:sz w:val="24"/>
        </w:rPr>
        <w:t xml:space="preserve"> </w:t>
      </w:r>
      <w:r>
        <w:rPr>
          <w:rFonts w:ascii="Cambria" w:hAnsi="Cambria"/>
          <w:sz w:val="24"/>
        </w:rPr>
        <w:t>of</w:t>
      </w:r>
      <w:r>
        <w:rPr>
          <w:rFonts w:ascii="Cambria" w:hAnsi="Cambria"/>
          <w:spacing w:val="-4"/>
          <w:sz w:val="24"/>
        </w:rPr>
        <w:t xml:space="preserve"> </w:t>
      </w:r>
      <w:r>
        <w:rPr>
          <w:rFonts w:ascii="Cambria" w:hAnsi="Cambria"/>
          <w:sz w:val="24"/>
        </w:rPr>
        <w:t>core</w:t>
      </w:r>
      <w:r>
        <w:rPr>
          <w:rFonts w:ascii="Cambria" w:hAnsi="Cambria"/>
          <w:spacing w:val="-4"/>
          <w:sz w:val="24"/>
        </w:rPr>
        <w:t xml:space="preserve"> </w:t>
      </w:r>
      <w:r>
        <w:rPr>
          <w:rFonts w:ascii="Cambria" w:hAnsi="Cambria"/>
          <w:sz w:val="24"/>
        </w:rPr>
        <w:t>ODP</w:t>
      </w:r>
      <w:r>
        <w:rPr>
          <w:rFonts w:ascii="Cambria" w:hAnsi="Cambria"/>
          <w:spacing w:val="-4"/>
          <w:sz w:val="24"/>
        </w:rPr>
        <w:t xml:space="preserve"> </w:t>
      </w:r>
      <w:r>
        <w:rPr>
          <w:rFonts w:ascii="Cambria" w:hAnsi="Cambria"/>
          <w:sz w:val="24"/>
        </w:rPr>
        <w:t>trainings</w:t>
      </w:r>
      <w:r>
        <w:rPr>
          <w:rFonts w:ascii="Cambria" w:hAnsi="Cambria"/>
          <w:spacing w:val="-4"/>
          <w:sz w:val="24"/>
        </w:rPr>
        <w:t xml:space="preserve"> </w:t>
      </w:r>
      <w:r>
        <w:rPr>
          <w:rFonts w:ascii="Cambria" w:hAnsi="Cambria"/>
          <w:sz w:val="24"/>
        </w:rPr>
        <w:t>(e.g.,</w:t>
      </w:r>
      <w:r>
        <w:rPr>
          <w:rFonts w:ascii="Cambria" w:hAnsi="Cambria"/>
          <w:spacing w:val="-4"/>
          <w:sz w:val="24"/>
        </w:rPr>
        <w:t xml:space="preserve"> </w:t>
      </w:r>
      <w:r>
        <w:rPr>
          <w:rFonts w:ascii="Cambria" w:hAnsi="Cambria"/>
          <w:sz w:val="24"/>
        </w:rPr>
        <w:t>Rights,</w:t>
      </w:r>
      <w:r>
        <w:rPr>
          <w:rFonts w:ascii="Cambria" w:hAnsi="Cambria"/>
          <w:spacing w:val="-4"/>
          <w:sz w:val="24"/>
        </w:rPr>
        <w:t xml:space="preserve"> </w:t>
      </w:r>
      <w:r>
        <w:rPr>
          <w:rFonts w:ascii="Cambria" w:hAnsi="Cambria"/>
          <w:sz w:val="24"/>
        </w:rPr>
        <w:t>Abuse</w:t>
      </w:r>
      <w:r>
        <w:rPr>
          <w:rFonts w:ascii="Cambria" w:hAnsi="Cambria"/>
          <w:spacing w:val="-4"/>
          <w:sz w:val="24"/>
        </w:rPr>
        <w:t xml:space="preserve"> </w:t>
      </w:r>
      <w:r>
        <w:rPr>
          <w:rFonts w:ascii="Cambria" w:hAnsi="Cambria"/>
          <w:sz w:val="24"/>
        </w:rPr>
        <w:t>Reporting,</w:t>
      </w:r>
      <w:r>
        <w:rPr>
          <w:rFonts w:ascii="Cambria" w:hAnsi="Cambria"/>
          <w:spacing w:val="-4"/>
          <w:sz w:val="24"/>
        </w:rPr>
        <w:t xml:space="preserve"> </w:t>
      </w:r>
      <w:r>
        <w:rPr>
          <w:rFonts w:ascii="Cambria" w:hAnsi="Cambria"/>
          <w:sz w:val="24"/>
        </w:rPr>
        <w:t>Fire Safety, HIPAA, etc.)</w:t>
      </w:r>
    </w:p>
    <w:p w14:paraId="3B8BF42B">
      <w:pPr>
        <w:pStyle w:val="9"/>
        <w:numPr>
          <w:ilvl w:val="1"/>
          <w:numId w:val="14"/>
        </w:numPr>
        <w:tabs>
          <w:tab w:val="left" w:pos="617"/>
        </w:tabs>
        <w:spacing w:before="0" w:after="0" w:line="249" w:lineRule="exact"/>
        <w:ind w:left="617" w:right="0" w:hanging="257"/>
        <w:jc w:val="left"/>
        <w:rPr>
          <w:rFonts w:ascii="Times New Roman" w:hAnsi="Times New Roman"/>
          <w:sz w:val="24"/>
        </w:rPr>
      </w:pPr>
      <w:r>
        <w:rPr>
          <w:rFonts w:ascii="Cambria" w:hAnsi="Cambria"/>
          <w:sz w:val="24"/>
        </w:rPr>
        <w:t>CPR</w:t>
      </w:r>
      <w:r>
        <w:rPr>
          <w:rFonts w:ascii="Cambria" w:hAnsi="Cambria"/>
          <w:spacing w:val="-1"/>
          <w:sz w:val="24"/>
        </w:rPr>
        <w:t xml:space="preserve"> </w:t>
      </w:r>
      <w:r>
        <w:rPr>
          <w:rFonts w:ascii="Cambria" w:hAnsi="Cambria"/>
          <w:sz w:val="24"/>
        </w:rPr>
        <w:t>&amp;</w:t>
      </w:r>
      <w:r>
        <w:rPr>
          <w:rFonts w:ascii="Cambria" w:hAnsi="Cambria"/>
          <w:spacing w:val="-1"/>
          <w:sz w:val="24"/>
        </w:rPr>
        <w:t xml:space="preserve"> </w:t>
      </w:r>
      <w:r>
        <w:rPr>
          <w:rFonts w:ascii="Cambria" w:hAnsi="Cambria"/>
          <w:sz w:val="24"/>
        </w:rPr>
        <w:t>First</w:t>
      </w:r>
      <w:r>
        <w:rPr>
          <w:rFonts w:ascii="Cambria" w:hAnsi="Cambria"/>
          <w:spacing w:val="-1"/>
          <w:sz w:val="24"/>
        </w:rPr>
        <w:t xml:space="preserve"> </w:t>
      </w:r>
      <w:r>
        <w:rPr>
          <w:rFonts w:ascii="Cambria" w:hAnsi="Cambria"/>
          <w:sz w:val="24"/>
        </w:rPr>
        <w:t>Aid</w:t>
      </w:r>
      <w:r>
        <w:rPr>
          <w:rFonts w:ascii="Cambria" w:hAnsi="Cambria"/>
          <w:spacing w:val="-1"/>
          <w:sz w:val="24"/>
        </w:rPr>
        <w:t xml:space="preserve"> </w:t>
      </w:r>
      <w:r>
        <w:rPr>
          <w:rFonts w:ascii="Cambria" w:hAnsi="Cambria"/>
          <w:sz w:val="24"/>
        </w:rPr>
        <w:t>certification</w:t>
      </w:r>
      <w:r>
        <w:rPr>
          <w:rFonts w:ascii="Cambria" w:hAnsi="Cambria"/>
          <w:spacing w:val="-1"/>
          <w:sz w:val="24"/>
        </w:rPr>
        <w:t xml:space="preserve"> </w:t>
      </w:r>
      <w:r>
        <w:rPr>
          <w:rFonts w:ascii="Cambria" w:hAnsi="Cambria"/>
          <w:sz w:val="24"/>
        </w:rPr>
        <w:t>(renewed</w:t>
      </w:r>
      <w:r>
        <w:rPr>
          <w:rFonts w:ascii="Cambria" w:hAnsi="Cambria"/>
          <w:spacing w:val="-1"/>
          <w:sz w:val="24"/>
        </w:rPr>
        <w:t xml:space="preserve"> </w:t>
      </w:r>
      <w:r>
        <w:rPr>
          <w:rFonts w:ascii="Cambria" w:hAnsi="Cambria"/>
          <w:sz w:val="24"/>
        </w:rPr>
        <w:t>per</w:t>
      </w:r>
      <w:r>
        <w:rPr>
          <w:rFonts w:ascii="Cambria" w:hAnsi="Cambria"/>
          <w:spacing w:val="-1"/>
          <w:sz w:val="24"/>
        </w:rPr>
        <w:t xml:space="preserve"> </w:t>
      </w:r>
      <w:r>
        <w:rPr>
          <w:rFonts w:ascii="Cambria" w:hAnsi="Cambria"/>
          <w:spacing w:val="-2"/>
          <w:sz w:val="24"/>
        </w:rPr>
        <w:t>schedule)</w:t>
      </w:r>
    </w:p>
    <w:p w14:paraId="39715B19">
      <w:pPr>
        <w:pStyle w:val="9"/>
        <w:numPr>
          <w:ilvl w:val="1"/>
          <w:numId w:val="14"/>
        </w:numPr>
        <w:tabs>
          <w:tab w:val="left" w:pos="617"/>
        </w:tabs>
        <w:spacing w:before="6" w:after="0" w:line="240" w:lineRule="auto"/>
        <w:ind w:left="617" w:right="0" w:hanging="257"/>
        <w:jc w:val="left"/>
        <w:rPr>
          <w:rFonts w:ascii="Times New Roman" w:hAnsi="Times New Roman"/>
          <w:sz w:val="24"/>
        </w:rPr>
      </w:pPr>
      <w:r>
        <w:rPr>
          <w:rFonts w:ascii="Cambria" w:hAnsi="Cambria"/>
          <w:sz w:val="24"/>
        </w:rPr>
        <w:t>Medication</w:t>
      </w:r>
      <w:r>
        <w:rPr>
          <w:rFonts w:ascii="Cambria" w:hAnsi="Cambria"/>
          <w:spacing w:val="-3"/>
          <w:sz w:val="24"/>
        </w:rPr>
        <w:t xml:space="preserve"> </w:t>
      </w:r>
      <w:r>
        <w:rPr>
          <w:rFonts w:ascii="Cambria" w:hAnsi="Cambria"/>
          <w:sz w:val="24"/>
        </w:rPr>
        <w:t>Administration</w:t>
      </w:r>
      <w:r>
        <w:rPr>
          <w:rFonts w:ascii="Cambria" w:hAnsi="Cambria"/>
          <w:spacing w:val="-2"/>
          <w:sz w:val="24"/>
        </w:rPr>
        <w:t xml:space="preserve"> </w:t>
      </w:r>
      <w:r>
        <w:rPr>
          <w:rFonts w:ascii="Cambria" w:hAnsi="Cambria"/>
          <w:sz w:val="24"/>
        </w:rPr>
        <w:t>training</w:t>
      </w:r>
      <w:r>
        <w:rPr>
          <w:rFonts w:ascii="Cambria" w:hAnsi="Cambria"/>
          <w:spacing w:val="-3"/>
          <w:sz w:val="24"/>
        </w:rPr>
        <w:t xml:space="preserve"> </w:t>
      </w:r>
      <w:r>
        <w:rPr>
          <w:rFonts w:ascii="Cambria" w:hAnsi="Cambria"/>
          <w:sz w:val="24"/>
        </w:rPr>
        <w:t>(if</w:t>
      </w:r>
      <w:r>
        <w:rPr>
          <w:rFonts w:ascii="Cambria" w:hAnsi="Cambria"/>
          <w:spacing w:val="-2"/>
          <w:sz w:val="24"/>
        </w:rPr>
        <w:t xml:space="preserve"> applicable)</w:t>
      </w:r>
    </w:p>
    <w:p w14:paraId="5BEE1C99">
      <w:pPr>
        <w:pStyle w:val="9"/>
        <w:numPr>
          <w:ilvl w:val="1"/>
          <w:numId w:val="14"/>
        </w:numPr>
        <w:tabs>
          <w:tab w:val="left" w:pos="617"/>
        </w:tabs>
        <w:spacing w:before="7" w:after="0" w:line="240" w:lineRule="auto"/>
        <w:ind w:left="617" w:right="0" w:hanging="257"/>
        <w:jc w:val="left"/>
        <w:rPr>
          <w:rFonts w:ascii="Times New Roman" w:hAnsi="Times New Roman"/>
          <w:sz w:val="24"/>
        </w:rPr>
      </w:pPr>
      <w:r>
        <w:rPr>
          <w:rFonts w:ascii="Cambria" w:hAnsi="Cambria"/>
          <w:sz w:val="24"/>
        </w:rPr>
        <w:t>Annual</w:t>
      </w:r>
      <w:r>
        <w:rPr>
          <w:rFonts w:ascii="Cambria" w:hAnsi="Cambria"/>
          <w:spacing w:val="-6"/>
          <w:sz w:val="24"/>
        </w:rPr>
        <w:t xml:space="preserve"> </w:t>
      </w:r>
      <w:r>
        <w:rPr>
          <w:rFonts w:ascii="Cambria" w:hAnsi="Cambria"/>
          <w:sz w:val="24"/>
        </w:rPr>
        <w:t>performance-based</w:t>
      </w:r>
      <w:r>
        <w:rPr>
          <w:rFonts w:ascii="Cambria" w:hAnsi="Cambria"/>
          <w:spacing w:val="-3"/>
          <w:sz w:val="24"/>
        </w:rPr>
        <w:t xml:space="preserve"> </w:t>
      </w:r>
      <w:r>
        <w:rPr>
          <w:rFonts w:ascii="Cambria" w:hAnsi="Cambria"/>
          <w:sz w:val="24"/>
        </w:rPr>
        <w:t>refresher</w:t>
      </w:r>
      <w:r>
        <w:rPr>
          <w:rFonts w:ascii="Cambria" w:hAnsi="Cambria"/>
          <w:spacing w:val="-4"/>
          <w:sz w:val="24"/>
        </w:rPr>
        <w:t xml:space="preserve"> </w:t>
      </w:r>
      <w:r>
        <w:rPr>
          <w:rFonts w:ascii="Cambria" w:hAnsi="Cambria"/>
          <w:sz w:val="24"/>
        </w:rPr>
        <w:t>training</w:t>
      </w:r>
      <w:r>
        <w:rPr>
          <w:rFonts w:ascii="Cambria" w:hAnsi="Cambria"/>
          <w:spacing w:val="-3"/>
          <w:sz w:val="24"/>
        </w:rPr>
        <w:t xml:space="preserve"> </w:t>
      </w:r>
      <w:r>
        <w:rPr>
          <w:rFonts w:ascii="Cambria" w:hAnsi="Cambria"/>
          <w:sz w:val="24"/>
        </w:rPr>
        <w:t>on</w:t>
      </w:r>
      <w:r>
        <w:rPr>
          <w:rFonts w:ascii="Cambria" w:hAnsi="Cambria"/>
          <w:spacing w:val="-4"/>
          <w:sz w:val="24"/>
        </w:rPr>
        <w:t xml:space="preserve"> </w:t>
      </w:r>
      <w:r>
        <w:rPr>
          <w:rFonts w:ascii="Cambria" w:hAnsi="Cambria"/>
          <w:sz w:val="24"/>
        </w:rPr>
        <w:t>person-centered</w:t>
      </w:r>
      <w:r>
        <w:rPr>
          <w:rFonts w:ascii="Cambria" w:hAnsi="Cambria"/>
          <w:spacing w:val="-3"/>
          <w:sz w:val="24"/>
        </w:rPr>
        <w:t xml:space="preserve"> </w:t>
      </w:r>
      <w:r>
        <w:rPr>
          <w:rFonts w:ascii="Cambria" w:hAnsi="Cambria"/>
          <w:spacing w:val="-2"/>
          <w:sz w:val="24"/>
        </w:rPr>
        <w:t>practices</w:t>
      </w:r>
    </w:p>
    <w:p w14:paraId="16CC3EC7">
      <w:pPr>
        <w:pStyle w:val="7"/>
        <w:spacing w:before="70"/>
        <w:rPr>
          <w:rFonts w:ascii="Cambria"/>
        </w:rPr>
      </w:pPr>
    </w:p>
    <w:p w14:paraId="6E2C1B6A">
      <w:pPr>
        <w:pStyle w:val="4"/>
        <w:ind w:left="357"/>
      </w:pPr>
      <w:r>
        <w:rPr>
          <w:rFonts w:ascii="Cambria" w:hAnsi="Cambria"/>
          <w:b w:val="0"/>
        </w:rPr>
        <w:t>▶</w:t>
      </w:r>
      <w:r>
        <w:rPr>
          <w:rFonts w:ascii="Cambria" w:hAnsi="Cambria"/>
          <w:b w:val="0"/>
          <w:spacing w:val="-3"/>
        </w:rPr>
        <w:t xml:space="preserve"> </w:t>
      </w:r>
      <w:r>
        <w:t>Individualized</w:t>
      </w:r>
      <w:r>
        <w:rPr>
          <w:spacing w:val="-2"/>
        </w:rPr>
        <w:t xml:space="preserve"> </w:t>
      </w:r>
      <w:r>
        <w:t>Development</w:t>
      </w:r>
      <w:r>
        <w:rPr>
          <w:spacing w:val="-2"/>
        </w:rPr>
        <w:t xml:space="preserve"> </w:t>
      </w:r>
      <w:r>
        <w:t>Focus</w:t>
      </w:r>
      <w:r>
        <w:rPr>
          <w:spacing w:val="-2"/>
        </w:rPr>
        <w:t xml:space="preserve"> Areas</w:t>
      </w:r>
    </w:p>
    <w:p w14:paraId="3DCECB32">
      <w:pPr>
        <w:pStyle w:val="7"/>
        <w:spacing w:before="45" w:line="276" w:lineRule="auto"/>
        <w:ind w:left="360" w:right="1515"/>
        <w:rPr>
          <w:rFonts w:ascii="Cambria"/>
        </w:rPr>
      </w:pPr>
      <w:r>
        <w:rPr>
          <w:rFonts w:ascii="Cambria"/>
        </w:rPr>
        <w:t>Staff</w:t>
      </w:r>
      <w:r>
        <w:rPr>
          <w:rFonts w:ascii="Cambria"/>
          <w:spacing w:val="-3"/>
        </w:rPr>
        <w:t xml:space="preserve"> </w:t>
      </w:r>
      <w:r>
        <w:rPr>
          <w:rFonts w:ascii="Cambria"/>
        </w:rPr>
        <w:t>are</w:t>
      </w:r>
      <w:r>
        <w:rPr>
          <w:rFonts w:ascii="Cambria"/>
          <w:spacing w:val="-3"/>
        </w:rPr>
        <w:t xml:space="preserve"> </w:t>
      </w:r>
      <w:r>
        <w:rPr>
          <w:rFonts w:ascii="Cambria"/>
        </w:rPr>
        <w:t>encouraged</w:t>
      </w:r>
      <w:r>
        <w:rPr>
          <w:rFonts w:ascii="Cambria"/>
          <w:spacing w:val="-4"/>
        </w:rPr>
        <w:t xml:space="preserve"> </w:t>
      </w:r>
      <w:r>
        <w:rPr>
          <w:rFonts w:ascii="Cambria"/>
        </w:rPr>
        <w:t>to</w:t>
      </w:r>
      <w:r>
        <w:rPr>
          <w:rFonts w:ascii="Cambria"/>
          <w:spacing w:val="-3"/>
        </w:rPr>
        <w:t xml:space="preserve"> </w:t>
      </w:r>
      <w:r>
        <w:rPr>
          <w:rFonts w:ascii="Cambria"/>
        </w:rPr>
        <w:t>strengthen</w:t>
      </w:r>
      <w:r>
        <w:rPr>
          <w:rFonts w:ascii="Cambria"/>
          <w:spacing w:val="-3"/>
        </w:rPr>
        <w:t xml:space="preserve"> </w:t>
      </w:r>
      <w:r>
        <w:rPr>
          <w:rFonts w:ascii="Cambria"/>
        </w:rPr>
        <w:t>their</w:t>
      </w:r>
      <w:r>
        <w:rPr>
          <w:rFonts w:ascii="Cambria"/>
          <w:spacing w:val="-4"/>
        </w:rPr>
        <w:t xml:space="preserve"> </w:t>
      </w:r>
      <w:r>
        <w:rPr>
          <w:rFonts w:ascii="Cambria"/>
        </w:rPr>
        <w:t>skills</w:t>
      </w:r>
      <w:r>
        <w:rPr>
          <w:rFonts w:ascii="Cambria"/>
          <w:spacing w:val="-3"/>
        </w:rPr>
        <w:t xml:space="preserve"> </w:t>
      </w:r>
      <w:r>
        <w:rPr>
          <w:rFonts w:ascii="Cambria"/>
        </w:rPr>
        <w:t>in</w:t>
      </w:r>
      <w:r>
        <w:rPr>
          <w:rFonts w:ascii="Cambria"/>
          <w:spacing w:val="-3"/>
        </w:rPr>
        <w:t xml:space="preserve"> </w:t>
      </w:r>
      <w:r>
        <w:rPr>
          <w:rFonts w:ascii="Cambria"/>
        </w:rPr>
        <w:t>the</w:t>
      </w:r>
      <w:r>
        <w:rPr>
          <w:rFonts w:ascii="Cambria"/>
          <w:spacing w:val="-4"/>
        </w:rPr>
        <w:t xml:space="preserve"> </w:t>
      </w:r>
      <w:r>
        <w:rPr>
          <w:rFonts w:ascii="Cambria"/>
        </w:rPr>
        <w:t>following</w:t>
      </w:r>
      <w:r>
        <w:rPr>
          <w:rFonts w:ascii="Cambria"/>
          <w:spacing w:val="-3"/>
        </w:rPr>
        <w:t xml:space="preserve"> </w:t>
      </w:r>
      <w:r>
        <w:rPr>
          <w:rFonts w:ascii="Cambria"/>
        </w:rPr>
        <w:t>areas</w:t>
      </w:r>
      <w:r>
        <w:rPr>
          <w:rFonts w:ascii="Cambria"/>
          <w:spacing w:val="-3"/>
        </w:rPr>
        <w:t xml:space="preserve"> </w:t>
      </w:r>
      <w:r>
        <w:rPr>
          <w:rFonts w:ascii="Cambria"/>
        </w:rPr>
        <w:t>based</w:t>
      </w:r>
      <w:r>
        <w:rPr>
          <w:rFonts w:ascii="Cambria"/>
          <w:spacing w:val="-4"/>
        </w:rPr>
        <w:t xml:space="preserve"> </w:t>
      </w:r>
      <w:r>
        <w:rPr>
          <w:rFonts w:ascii="Cambria"/>
        </w:rPr>
        <w:t>on feedback, interest, or role expansion:</w:t>
      </w:r>
    </w:p>
    <w:p w14:paraId="020F1F2B">
      <w:pPr>
        <w:pStyle w:val="9"/>
        <w:numPr>
          <w:ilvl w:val="1"/>
          <w:numId w:val="14"/>
        </w:numPr>
        <w:tabs>
          <w:tab w:val="left" w:pos="617"/>
        </w:tabs>
        <w:spacing w:before="0" w:after="0" w:line="240" w:lineRule="auto"/>
        <w:ind w:left="617" w:right="0" w:hanging="257"/>
        <w:jc w:val="left"/>
        <w:rPr>
          <w:rFonts w:ascii="Times New Roman" w:hAnsi="Times New Roman"/>
          <w:sz w:val="24"/>
        </w:rPr>
      </w:pPr>
      <w:r>
        <w:rPr>
          <w:rFonts w:ascii="Cambria" w:hAnsi="Cambria"/>
          <w:sz w:val="24"/>
        </w:rPr>
        <w:t>Positive</w:t>
      </w:r>
      <w:r>
        <w:rPr>
          <w:rFonts w:ascii="Cambria" w:hAnsi="Cambria"/>
          <w:spacing w:val="-4"/>
          <w:sz w:val="24"/>
        </w:rPr>
        <w:t xml:space="preserve"> </w:t>
      </w:r>
      <w:r>
        <w:rPr>
          <w:rFonts w:ascii="Cambria" w:hAnsi="Cambria"/>
          <w:sz w:val="24"/>
        </w:rPr>
        <w:t>Behavior</w:t>
      </w:r>
      <w:r>
        <w:rPr>
          <w:rFonts w:ascii="Cambria" w:hAnsi="Cambria"/>
          <w:spacing w:val="-4"/>
          <w:sz w:val="24"/>
        </w:rPr>
        <w:t xml:space="preserve"> </w:t>
      </w:r>
      <w:r>
        <w:rPr>
          <w:rFonts w:ascii="Cambria" w:hAnsi="Cambria"/>
          <w:sz w:val="24"/>
        </w:rPr>
        <w:t>Support</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De-escalation</w:t>
      </w:r>
      <w:r>
        <w:rPr>
          <w:rFonts w:ascii="Cambria" w:hAnsi="Cambria"/>
          <w:spacing w:val="-4"/>
          <w:sz w:val="24"/>
        </w:rPr>
        <w:t xml:space="preserve"> </w:t>
      </w:r>
      <w:r>
        <w:rPr>
          <w:rFonts w:ascii="Cambria" w:hAnsi="Cambria"/>
          <w:spacing w:val="-2"/>
          <w:sz w:val="24"/>
        </w:rPr>
        <w:t>Techniques</w:t>
      </w:r>
    </w:p>
    <w:p w14:paraId="22C6F277">
      <w:pPr>
        <w:pStyle w:val="9"/>
        <w:numPr>
          <w:ilvl w:val="1"/>
          <w:numId w:val="14"/>
        </w:numPr>
        <w:tabs>
          <w:tab w:val="left" w:pos="617"/>
        </w:tabs>
        <w:spacing w:before="7" w:after="0" w:line="240" w:lineRule="auto"/>
        <w:ind w:left="617" w:right="0" w:hanging="257"/>
        <w:jc w:val="left"/>
        <w:rPr>
          <w:rFonts w:ascii="Times New Roman" w:hAnsi="Times New Roman"/>
          <w:sz w:val="24"/>
        </w:rPr>
      </w:pPr>
      <w:r>
        <w:rPr>
          <w:rFonts w:ascii="Cambria" w:hAnsi="Cambria"/>
          <w:sz w:val="24"/>
        </w:rPr>
        <w:t xml:space="preserve">Documentation &amp; Compliance </w:t>
      </w:r>
      <w:r>
        <w:rPr>
          <w:rFonts w:ascii="Cambria" w:hAnsi="Cambria"/>
          <w:spacing w:val="-2"/>
          <w:sz w:val="24"/>
        </w:rPr>
        <w:t>Accuracy</w:t>
      </w:r>
    </w:p>
    <w:p w14:paraId="5350E86D">
      <w:pPr>
        <w:pStyle w:val="9"/>
        <w:numPr>
          <w:ilvl w:val="1"/>
          <w:numId w:val="14"/>
        </w:numPr>
        <w:tabs>
          <w:tab w:val="left" w:pos="564"/>
          <w:tab w:val="left" w:pos="617"/>
        </w:tabs>
        <w:spacing w:before="7" w:after="0" w:line="244" w:lineRule="auto"/>
        <w:ind w:left="564" w:right="4219" w:hanging="204"/>
        <w:jc w:val="left"/>
        <w:rPr>
          <w:rFonts w:ascii="Times New Roman" w:hAnsi="Times New Roman"/>
          <w:sz w:val="24"/>
        </w:rPr>
      </w:pPr>
      <w:r>
        <w:rPr>
          <w:rFonts w:ascii="Cambria" w:hAnsi="Cambria"/>
          <w:sz w:val="24"/>
        </w:rPr>
        <w:t>Communication</w:t>
      </w:r>
      <w:r>
        <w:rPr>
          <w:rFonts w:ascii="Cambria" w:hAnsi="Cambria"/>
          <w:spacing w:val="36"/>
          <w:sz w:val="24"/>
        </w:rPr>
        <w:t xml:space="preserve"> </w:t>
      </w:r>
      <w:r>
        <w:rPr>
          <w:rFonts w:ascii="Cambria" w:hAnsi="Cambria"/>
          <w:sz w:val="24"/>
        </w:rPr>
        <w:t>with</w:t>
      </w:r>
      <w:r>
        <w:rPr>
          <w:rFonts w:ascii="Cambria" w:hAnsi="Cambria"/>
          <w:spacing w:val="-8"/>
          <w:sz w:val="24"/>
        </w:rPr>
        <w:t xml:space="preserve"> </w:t>
      </w:r>
      <w:r>
        <w:rPr>
          <w:rFonts w:ascii="Cambria" w:hAnsi="Cambria"/>
          <w:sz w:val="24"/>
        </w:rPr>
        <w:t>Nonverbal</w:t>
      </w:r>
      <w:r>
        <w:rPr>
          <w:rFonts w:ascii="Cambria" w:hAnsi="Cambria"/>
          <w:spacing w:val="-8"/>
          <w:sz w:val="24"/>
        </w:rPr>
        <w:t xml:space="preserve"> </w:t>
      </w:r>
      <w:r>
        <w:rPr>
          <w:rFonts w:ascii="Cambria" w:hAnsi="Cambria"/>
          <w:sz w:val="24"/>
        </w:rPr>
        <w:t>Individuals</w:t>
      </w:r>
      <w:r>
        <w:rPr>
          <w:rFonts w:ascii="Cambria" w:hAnsi="Cambria"/>
          <w:spacing w:val="-9"/>
          <w:sz w:val="24"/>
        </w:rPr>
        <w:t xml:space="preserve"> </w:t>
      </w:r>
      <w:r>
        <w:rPr>
          <w:rFonts w:ascii="Cambria" w:hAnsi="Cambria"/>
          <w:sz w:val="24"/>
        </w:rPr>
        <w:t>/</w:t>
      </w:r>
      <w:r>
        <w:rPr>
          <w:rFonts w:ascii="Cambria" w:hAnsi="Cambria"/>
          <w:spacing w:val="-8"/>
          <w:sz w:val="24"/>
        </w:rPr>
        <w:t xml:space="preserve"> </w:t>
      </w:r>
      <w:r>
        <w:rPr>
          <w:rFonts w:ascii="Cambria" w:hAnsi="Cambria"/>
          <w:sz w:val="24"/>
        </w:rPr>
        <w:t xml:space="preserve">Assistive </w:t>
      </w:r>
      <w:r>
        <w:rPr>
          <w:rFonts w:ascii="Cambria" w:hAnsi="Cambria"/>
          <w:spacing w:val="-2"/>
          <w:sz w:val="24"/>
        </w:rPr>
        <w:t>Technology</w:t>
      </w:r>
    </w:p>
    <w:p w14:paraId="705EF63D">
      <w:pPr>
        <w:pStyle w:val="9"/>
        <w:numPr>
          <w:ilvl w:val="1"/>
          <w:numId w:val="14"/>
        </w:numPr>
        <w:tabs>
          <w:tab w:val="left" w:pos="617"/>
        </w:tabs>
        <w:spacing w:before="2" w:after="0" w:line="240" w:lineRule="auto"/>
        <w:ind w:left="617" w:right="0" w:hanging="257"/>
        <w:jc w:val="left"/>
        <w:rPr>
          <w:rFonts w:ascii="Times New Roman" w:hAnsi="Times New Roman"/>
          <w:sz w:val="24"/>
        </w:rPr>
      </w:pPr>
      <w:r>
        <w:rPr>
          <w:rFonts w:ascii="Cambria" w:hAnsi="Cambria"/>
          <w:sz w:val="24"/>
        </w:rPr>
        <w:t>Community</w:t>
      </w:r>
      <w:r>
        <w:rPr>
          <w:rFonts w:ascii="Cambria" w:hAnsi="Cambria"/>
          <w:spacing w:val="-4"/>
          <w:sz w:val="24"/>
        </w:rPr>
        <w:t xml:space="preserve"> </w:t>
      </w:r>
      <w:r>
        <w:rPr>
          <w:rFonts w:ascii="Cambria" w:hAnsi="Cambria"/>
          <w:sz w:val="24"/>
        </w:rPr>
        <w:t>Integration</w:t>
      </w:r>
      <w:r>
        <w:rPr>
          <w:rFonts w:ascii="Cambria" w:hAnsi="Cambria"/>
          <w:spacing w:val="-2"/>
          <w:sz w:val="24"/>
        </w:rPr>
        <w:t xml:space="preserve"> </w:t>
      </w:r>
      <w:r>
        <w:rPr>
          <w:rFonts w:ascii="Cambria" w:hAnsi="Cambria"/>
          <w:sz w:val="24"/>
        </w:rPr>
        <w:t>&amp;</w:t>
      </w:r>
      <w:r>
        <w:rPr>
          <w:rFonts w:ascii="Cambria" w:hAnsi="Cambria"/>
          <w:spacing w:val="-2"/>
          <w:sz w:val="24"/>
        </w:rPr>
        <w:t xml:space="preserve"> Safety</w:t>
      </w:r>
    </w:p>
    <w:p w14:paraId="7319C975">
      <w:pPr>
        <w:pStyle w:val="9"/>
        <w:numPr>
          <w:ilvl w:val="1"/>
          <w:numId w:val="14"/>
        </w:numPr>
        <w:tabs>
          <w:tab w:val="left" w:pos="617"/>
        </w:tabs>
        <w:spacing w:before="6" w:after="0" w:line="240" w:lineRule="auto"/>
        <w:ind w:left="617" w:right="0" w:hanging="257"/>
        <w:jc w:val="left"/>
        <w:rPr>
          <w:rFonts w:ascii="Times New Roman" w:hAnsi="Times New Roman"/>
          <w:sz w:val="24"/>
        </w:rPr>
      </w:pPr>
      <w:r>
        <w:rPr>
          <w:rFonts w:ascii="Cambria" w:hAnsi="Cambria"/>
          <w:sz w:val="24"/>
        </w:rPr>
        <w:t>Cultural</w:t>
      </w:r>
      <w:r>
        <w:rPr>
          <w:rFonts w:ascii="Cambria" w:hAnsi="Cambria"/>
          <w:spacing w:val="-6"/>
          <w:sz w:val="24"/>
        </w:rPr>
        <w:t xml:space="preserve"> </w:t>
      </w:r>
      <w:r>
        <w:rPr>
          <w:rFonts w:ascii="Cambria" w:hAnsi="Cambria"/>
          <w:sz w:val="24"/>
        </w:rPr>
        <w:t>Responsiveness</w:t>
      </w:r>
      <w:r>
        <w:rPr>
          <w:rFonts w:ascii="Cambria" w:hAnsi="Cambria"/>
          <w:spacing w:val="-5"/>
          <w:sz w:val="24"/>
        </w:rPr>
        <w:t xml:space="preserve"> </w:t>
      </w:r>
      <w:r>
        <w:rPr>
          <w:rFonts w:ascii="Cambria" w:hAnsi="Cambria"/>
          <w:sz w:val="24"/>
        </w:rPr>
        <w:t>&amp;</w:t>
      </w:r>
      <w:r>
        <w:rPr>
          <w:rFonts w:ascii="Cambria" w:hAnsi="Cambria"/>
          <w:spacing w:val="-5"/>
          <w:sz w:val="24"/>
        </w:rPr>
        <w:t xml:space="preserve"> </w:t>
      </w:r>
      <w:r>
        <w:rPr>
          <w:rFonts w:ascii="Cambria" w:hAnsi="Cambria"/>
          <w:sz w:val="24"/>
        </w:rPr>
        <w:t>Disability</w:t>
      </w:r>
      <w:r>
        <w:rPr>
          <w:rFonts w:ascii="Cambria" w:hAnsi="Cambria"/>
          <w:spacing w:val="-5"/>
          <w:sz w:val="24"/>
        </w:rPr>
        <w:t xml:space="preserve"> </w:t>
      </w:r>
      <w:r>
        <w:rPr>
          <w:rFonts w:ascii="Cambria" w:hAnsi="Cambria"/>
          <w:spacing w:val="-2"/>
          <w:sz w:val="24"/>
        </w:rPr>
        <w:t>Awareness</w:t>
      </w:r>
    </w:p>
    <w:p w14:paraId="76447A0A">
      <w:pPr>
        <w:pStyle w:val="4"/>
        <w:spacing w:before="93"/>
        <w:ind w:left="357"/>
      </w:pPr>
      <w:r>
        <w:rPr>
          <w:rFonts w:ascii="Cambria" w:hAnsi="Cambria"/>
          <w:b w:val="0"/>
        </w:rPr>
        <w:t>▶</w:t>
      </w:r>
      <w:r>
        <w:rPr>
          <w:rFonts w:ascii="Cambria" w:hAnsi="Cambria"/>
          <w:b w:val="0"/>
          <w:spacing w:val="-5"/>
        </w:rPr>
        <w:t xml:space="preserve"> </w:t>
      </w:r>
      <w:r>
        <w:t>Coaching,</w:t>
      </w:r>
      <w:r>
        <w:rPr>
          <w:spacing w:val="-6"/>
        </w:rPr>
        <w:t xml:space="preserve"> </w:t>
      </w:r>
      <w:r>
        <w:t>Feedback</w:t>
      </w:r>
      <w:r>
        <w:rPr>
          <w:spacing w:val="-6"/>
        </w:rPr>
        <w:t xml:space="preserve"> </w:t>
      </w:r>
      <w:r>
        <w:t>&amp;</w:t>
      </w:r>
      <w:r>
        <w:rPr>
          <w:spacing w:val="-5"/>
        </w:rPr>
        <w:t xml:space="preserve"> </w:t>
      </w:r>
      <w:r>
        <w:rPr>
          <w:spacing w:val="-2"/>
        </w:rPr>
        <w:t>Supervision</w:t>
      </w:r>
    </w:p>
    <w:p w14:paraId="1F6C2B50">
      <w:pPr>
        <w:pStyle w:val="7"/>
        <w:spacing w:before="48"/>
        <w:ind w:left="360"/>
        <w:rPr>
          <w:rFonts w:ascii="Cambria"/>
        </w:rPr>
      </w:pPr>
      <w:r>
        <w:rPr>
          <w:rFonts w:ascii="Cambria"/>
        </w:rPr>
        <w:t>Supervisors</w:t>
      </w:r>
      <w:r>
        <w:rPr>
          <w:rFonts w:ascii="Cambria"/>
          <w:spacing w:val="-9"/>
        </w:rPr>
        <w:t xml:space="preserve"> </w:t>
      </w:r>
      <w:r>
        <w:rPr>
          <w:rFonts w:ascii="Cambria"/>
        </w:rPr>
        <w:t>will</w:t>
      </w:r>
      <w:r>
        <w:rPr>
          <w:rFonts w:ascii="Cambria"/>
          <w:spacing w:val="-8"/>
        </w:rPr>
        <w:t xml:space="preserve"> </w:t>
      </w:r>
      <w:r>
        <w:rPr>
          <w:rFonts w:ascii="Cambria"/>
          <w:spacing w:val="-2"/>
        </w:rPr>
        <w:t>provide:</w:t>
      </w:r>
    </w:p>
    <w:p w14:paraId="000061CB">
      <w:pPr>
        <w:pStyle w:val="9"/>
        <w:numPr>
          <w:ilvl w:val="1"/>
          <w:numId w:val="14"/>
        </w:numPr>
        <w:tabs>
          <w:tab w:val="left" w:pos="617"/>
        </w:tabs>
        <w:spacing w:before="41" w:after="0" w:line="240" w:lineRule="auto"/>
        <w:ind w:left="617" w:right="0" w:hanging="257"/>
        <w:jc w:val="left"/>
        <w:rPr>
          <w:rFonts w:ascii="Times New Roman" w:hAnsi="Times New Roman"/>
          <w:sz w:val="24"/>
        </w:rPr>
      </w:pPr>
      <w:r>
        <w:rPr>
          <w:rFonts w:ascii="Cambria" w:hAnsi="Cambria"/>
          <w:sz w:val="24"/>
        </w:rPr>
        <w:t>Regular</w:t>
      </w:r>
      <w:r>
        <w:rPr>
          <w:rFonts w:ascii="Cambria" w:hAnsi="Cambria"/>
          <w:spacing w:val="-6"/>
          <w:sz w:val="24"/>
        </w:rPr>
        <w:t xml:space="preserve"> </w:t>
      </w:r>
      <w:r>
        <w:rPr>
          <w:rFonts w:ascii="Cambria" w:hAnsi="Cambria"/>
          <w:sz w:val="24"/>
        </w:rPr>
        <w:t>feedback</w:t>
      </w:r>
      <w:r>
        <w:rPr>
          <w:rFonts w:ascii="Cambria" w:hAnsi="Cambria"/>
          <w:spacing w:val="-5"/>
          <w:sz w:val="24"/>
        </w:rPr>
        <w:t xml:space="preserve"> </w:t>
      </w:r>
      <w:r>
        <w:rPr>
          <w:rFonts w:ascii="Cambria" w:hAnsi="Cambria"/>
          <w:sz w:val="24"/>
        </w:rPr>
        <w:t>through</w:t>
      </w:r>
      <w:r>
        <w:rPr>
          <w:rFonts w:ascii="Cambria" w:hAnsi="Cambria"/>
          <w:spacing w:val="-6"/>
          <w:sz w:val="24"/>
        </w:rPr>
        <w:t xml:space="preserve"> </w:t>
      </w:r>
      <w:r>
        <w:rPr>
          <w:rFonts w:ascii="Cambria" w:hAnsi="Cambria"/>
          <w:sz w:val="24"/>
        </w:rPr>
        <w:t>observations</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z w:val="24"/>
        </w:rPr>
        <w:t>check-</w:t>
      </w:r>
      <w:r>
        <w:rPr>
          <w:rFonts w:ascii="Cambria" w:hAnsi="Cambria"/>
          <w:spacing w:val="-5"/>
          <w:sz w:val="24"/>
        </w:rPr>
        <w:t>ins</w:t>
      </w:r>
    </w:p>
    <w:p w14:paraId="2E5146D3">
      <w:pPr>
        <w:pStyle w:val="9"/>
        <w:numPr>
          <w:ilvl w:val="1"/>
          <w:numId w:val="14"/>
        </w:numPr>
        <w:tabs>
          <w:tab w:val="left" w:pos="617"/>
        </w:tabs>
        <w:spacing w:before="7" w:after="0" w:line="240" w:lineRule="auto"/>
        <w:ind w:left="617" w:right="0" w:hanging="257"/>
        <w:jc w:val="left"/>
        <w:rPr>
          <w:rFonts w:ascii="Times New Roman" w:hAnsi="Times New Roman"/>
          <w:sz w:val="24"/>
        </w:rPr>
      </w:pPr>
      <w:r>
        <w:rPr>
          <w:rFonts w:ascii="Cambria" w:hAnsi="Cambria"/>
          <w:sz w:val="24"/>
        </w:rPr>
        <w:t>Performance</w:t>
      </w:r>
      <w:r>
        <w:rPr>
          <w:rFonts w:ascii="Cambria" w:hAnsi="Cambria"/>
          <w:spacing w:val="-4"/>
          <w:sz w:val="24"/>
        </w:rPr>
        <w:t xml:space="preserve"> </w:t>
      </w:r>
      <w:r>
        <w:rPr>
          <w:rFonts w:ascii="Cambria" w:hAnsi="Cambria"/>
          <w:sz w:val="24"/>
        </w:rPr>
        <w:t>reviews</w:t>
      </w:r>
      <w:r>
        <w:rPr>
          <w:rFonts w:ascii="Cambria" w:hAnsi="Cambria"/>
          <w:spacing w:val="-4"/>
          <w:sz w:val="24"/>
        </w:rPr>
        <w:t xml:space="preserve"> </w:t>
      </w:r>
      <w:r>
        <w:rPr>
          <w:rFonts w:ascii="Cambria" w:hAnsi="Cambria"/>
          <w:sz w:val="24"/>
        </w:rPr>
        <w:t>at</w:t>
      </w:r>
      <w:r>
        <w:rPr>
          <w:rFonts w:ascii="Cambria" w:hAnsi="Cambria"/>
          <w:spacing w:val="-3"/>
          <w:sz w:val="24"/>
        </w:rPr>
        <w:t xml:space="preserve"> </w:t>
      </w:r>
      <w:r>
        <w:rPr>
          <w:rFonts w:ascii="Cambria" w:hAnsi="Cambria"/>
          <w:sz w:val="24"/>
        </w:rPr>
        <w:t>30,</w:t>
      </w:r>
      <w:r>
        <w:rPr>
          <w:rFonts w:ascii="Cambria" w:hAnsi="Cambria"/>
          <w:spacing w:val="-4"/>
          <w:sz w:val="24"/>
        </w:rPr>
        <w:t xml:space="preserve"> </w:t>
      </w:r>
      <w:r>
        <w:rPr>
          <w:rFonts w:ascii="Cambria" w:hAnsi="Cambria"/>
          <w:sz w:val="24"/>
        </w:rPr>
        <w:t>90</w:t>
      </w:r>
      <w:r>
        <w:rPr>
          <w:rFonts w:ascii="Cambria" w:hAnsi="Cambria"/>
          <w:spacing w:val="-3"/>
          <w:sz w:val="24"/>
        </w:rPr>
        <w:t xml:space="preserve"> </w:t>
      </w:r>
      <w:r>
        <w:rPr>
          <w:rFonts w:ascii="Cambria" w:hAnsi="Cambria"/>
          <w:sz w:val="24"/>
        </w:rPr>
        <w:t>days,</w:t>
      </w:r>
      <w:r>
        <w:rPr>
          <w:rFonts w:ascii="Cambria" w:hAnsi="Cambria"/>
          <w:spacing w:val="-4"/>
          <w:sz w:val="24"/>
        </w:rPr>
        <w:t xml:space="preserve"> </w:t>
      </w:r>
      <w:r>
        <w:rPr>
          <w:rFonts w:ascii="Cambria" w:hAnsi="Cambria"/>
          <w:sz w:val="24"/>
        </w:rPr>
        <w:t>and</w:t>
      </w:r>
      <w:r>
        <w:rPr>
          <w:rFonts w:ascii="Cambria" w:hAnsi="Cambria"/>
          <w:spacing w:val="-3"/>
          <w:sz w:val="24"/>
        </w:rPr>
        <w:t xml:space="preserve"> </w:t>
      </w:r>
      <w:r>
        <w:rPr>
          <w:rFonts w:ascii="Cambria" w:hAnsi="Cambria"/>
          <w:spacing w:val="-2"/>
          <w:sz w:val="24"/>
        </w:rPr>
        <w:t>annually</w:t>
      </w:r>
    </w:p>
    <w:p w14:paraId="1B6D6A13">
      <w:pPr>
        <w:pStyle w:val="9"/>
        <w:numPr>
          <w:ilvl w:val="1"/>
          <w:numId w:val="14"/>
        </w:numPr>
        <w:tabs>
          <w:tab w:val="left" w:pos="617"/>
        </w:tabs>
        <w:spacing w:before="6" w:after="0" w:line="240" w:lineRule="auto"/>
        <w:ind w:left="617" w:right="0" w:hanging="257"/>
        <w:jc w:val="left"/>
        <w:rPr>
          <w:rFonts w:ascii="Times New Roman" w:hAnsi="Times New Roman"/>
          <w:sz w:val="24"/>
        </w:rPr>
      </w:pPr>
      <w:r>
        <w:rPr>
          <w:rFonts w:ascii="Cambria" w:hAnsi="Cambria"/>
          <w:sz w:val="24"/>
        </w:rPr>
        <w:t>Access</w:t>
      </w:r>
      <w:r>
        <w:rPr>
          <w:rFonts w:ascii="Cambria" w:hAnsi="Cambria"/>
          <w:spacing w:val="-4"/>
          <w:sz w:val="24"/>
        </w:rPr>
        <w:t xml:space="preserve"> </w:t>
      </w:r>
      <w:r>
        <w:rPr>
          <w:rFonts w:ascii="Cambria" w:hAnsi="Cambria"/>
          <w:sz w:val="24"/>
        </w:rPr>
        <w:t>to</w:t>
      </w:r>
      <w:r>
        <w:rPr>
          <w:rFonts w:ascii="Cambria" w:hAnsi="Cambria"/>
          <w:spacing w:val="-2"/>
          <w:sz w:val="24"/>
        </w:rPr>
        <w:t xml:space="preserve"> </w:t>
      </w:r>
      <w:r>
        <w:rPr>
          <w:rFonts w:ascii="Cambria" w:hAnsi="Cambria"/>
          <w:sz w:val="24"/>
        </w:rPr>
        <w:t>remedial</w:t>
      </w:r>
      <w:r>
        <w:rPr>
          <w:rFonts w:ascii="Cambria" w:hAnsi="Cambria"/>
          <w:spacing w:val="-2"/>
          <w:sz w:val="24"/>
        </w:rPr>
        <w:t xml:space="preserve"> </w:t>
      </w:r>
      <w:r>
        <w:rPr>
          <w:rFonts w:ascii="Cambria" w:hAnsi="Cambria"/>
          <w:sz w:val="24"/>
        </w:rPr>
        <w:t>training</w:t>
      </w:r>
      <w:r>
        <w:rPr>
          <w:rFonts w:ascii="Cambria" w:hAnsi="Cambria"/>
          <w:spacing w:val="-2"/>
          <w:sz w:val="24"/>
        </w:rPr>
        <w:t xml:space="preserve"> </w:t>
      </w:r>
      <w:r>
        <w:rPr>
          <w:rFonts w:ascii="Cambria" w:hAnsi="Cambria"/>
          <w:sz w:val="24"/>
        </w:rPr>
        <w:t>or</w:t>
      </w:r>
      <w:r>
        <w:rPr>
          <w:rFonts w:ascii="Cambria" w:hAnsi="Cambria"/>
          <w:spacing w:val="-2"/>
          <w:sz w:val="24"/>
        </w:rPr>
        <w:t xml:space="preserve"> </w:t>
      </w:r>
      <w:r>
        <w:rPr>
          <w:rFonts w:ascii="Cambria" w:hAnsi="Cambria"/>
          <w:sz w:val="24"/>
        </w:rPr>
        <w:t>mentorship</w:t>
      </w:r>
      <w:r>
        <w:rPr>
          <w:rFonts w:ascii="Cambria" w:hAnsi="Cambria"/>
          <w:spacing w:val="-2"/>
          <w:sz w:val="24"/>
        </w:rPr>
        <w:t xml:space="preserve"> </w:t>
      </w:r>
      <w:r>
        <w:rPr>
          <w:rFonts w:ascii="Cambria" w:hAnsi="Cambria"/>
          <w:sz w:val="24"/>
        </w:rPr>
        <w:t>if</w:t>
      </w:r>
      <w:r>
        <w:rPr>
          <w:rFonts w:ascii="Cambria" w:hAnsi="Cambria"/>
          <w:spacing w:val="-2"/>
          <w:sz w:val="24"/>
        </w:rPr>
        <w:t xml:space="preserve"> needed</w:t>
      </w:r>
    </w:p>
    <w:p w14:paraId="3949458D">
      <w:pPr>
        <w:pStyle w:val="9"/>
        <w:numPr>
          <w:ilvl w:val="1"/>
          <w:numId w:val="14"/>
        </w:numPr>
        <w:tabs>
          <w:tab w:val="left" w:pos="564"/>
          <w:tab w:val="left" w:pos="617"/>
        </w:tabs>
        <w:spacing w:before="43" w:after="0" w:line="276" w:lineRule="auto"/>
        <w:ind w:left="564" w:right="2677" w:hanging="204"/>
        <w:jc w:val="left"/>
        <w:rPr>
          <w:rFonts w:ascii="Times New Roman" w:hAnsi="Times New Roman"/>
          <w:sz w:val="24"/>
        </w:rPr>
      </w:pPr>
      <w:r>
        <w:rPr>
          <w:rFonts w:ascii="Cambria" w:hAnsi="Cambria"/>
          <w:sz w:val="24"/>
        </w:rPr>
        <w:t>Recognition</w:t>
      </w:r>
      <w:r>
        <w:rPr>
          <w:rFonts w:ascii="Cambria" w:hAnsi="Cambria"/>
          <w:spacing w:val="40"/>
          <w:sz w:val="24"/>
        </w:rPr>
        <w:t xml:space="preserve"> </w:t>
      </w:r>
      <w:r>
        <w:rPr>
          <w:rFonts w:ascii="Cambria" w:hAnsi="Cambria"/>
          <w:sz w:val="24"/>
        </w:rPr>
        <w:t>of</w:t>
      </w:r>
      <w:r>
        <w:rPr>
          <w:rFonts w:ascii="Cambria" w:hAnsi="Cambria"/>
          <w:spacing w:val="-5"/>
          <w:sz w:val="24"/>
        </w:rPr>
        <w:t xml:space="preserve"> </w:t>
      </w:r>
      <w:r>
        <w:rPr>
          <w:rFonts w:ascii="Cambria" w:hAnsi="Cambria"/>
          <w:sz w:val="24"/>
        </w:rPr>
        <w:t>excellence</w:t>
      </w:r>
      <w:r>
        <w:rPr>
          <w:rFonts w:ascii="Cambria" w:hAnsi="Cambria"/>
          <w:spacing w:val="-5"/>
          <w:sz w:val="24"/>
        </w:rPr>
        <w:t xml:space="preserve"> </w:t>
      </w:r>
      <w:r>
        <w:rPr>
          <w:rFonts w:ascii="Cambria" w:hAnsi="Cambria"/>
          <w:sz w:val="24"/>
        </w:rPr>
        <w:t>in</w:t>
      </w:r>
      <w:r>
        <w:rPr>
          <w:rFonts w:ascii="Cambria" w:hAnsi="Cambria"/>
          <w:spacing w:val="-5"/>
          <w:sz w:val="24"/>
        </w:rPr>
        <w:t xml:space="preserve"> </w:t>
      </w:r>
      <w:r>
        <w:rPr>
          <w:rFonts w:ascii="Cambria" w:hAnsi="Cambria"/>
          <w:sz w:val="24"/>
        </w:rPr>
        <w:t>service</w:t>
      </w:r>
      <w:r>
        <w:rPr>
          <w:rFonts w:ascii="Cambria" w:hAnsi="Cambria"/>
          <w:spacing w:val="-5"/>
          <w:sz w:val="24"/>
        </w:rPr>
        <w:t xml:space="preserve"> </w:t>
      </w:r>
      <w:r>
        <w:rPr>
          <w:rFonts w:ascii="Cambria" w:hAnsi="Cambria"/>
          <w:sz w:val="24"/>
        </w:rPr>
        <w:t>through</w:t>
      </w:r>
      <w:r>
        <w:rPr>
          <w:rFonts w:ascii="Cambria" w:hAnsi="Cambria"/>
          <w:spacing w:val="-5"/>
          <w:sz w:val="24"/>
        </w:rPr>
        <w:t xml:space="preserve"> </w:t>
      </w:r>
      <w:r>
        <w:rPr>
          <w:rFonts w:ascii="Cambria" w:hAnsi="Cambria"/>
          <w:sz w:val="24"/>
        </w:rPr>
        <w:t>verbal</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z w:val="24"/>
        </w:rPr>
        <w:t>written</w:t>
      </w:r>
      <w:r>
        <w:rPr>
          <w:rFonts w:ascii="Cambria" w:hAnsi="Cambria"/>
          <w:spacing w:val="-5"/>
          <w:sz w:val="24"/>
        </w:rPr>
        <w:t xml:space="preserve"> </w:t>
      </w:r>
      <w:r>
        <w:rPr>
          <w:rFonts w:ascii="Cambria" w:hAnsi="Cambria"/>
          <w:sz w:val="24"/>
        </w:rPr>
        <w:t>praise or advancement opportunities</w:t>
      </w:r>
    </w:p>
    <w:p w14:paraId="0345545E">
      <w:pPr>
        <w:pStyle w:val="9"/>
        <w:spacing w:after="0" w:line="276" w:lineRule="auto"/>
        <w:jc w:val="left"/>
        <w:rPr>
          <w:rFonts w:ascii="Times New Roman" w:hAnsi="Times New Roman"/>
          <w:sz w:val="24"/>
        </w:rPr>
        <w:sectPr>
          <w:pgSz w:w="12240" w:h="15840"/>
          <w:pgMar w:top="1820" w:right="360" w:bottom="720" w:left="1440" w:header="0" w:footer="523" w:gutter="0"/>
          <w:cols w:space="720" w:num="1"/>
        </w:sectPr>
      </w:pPr>
    </w:p>
    <w:p w14:paraId="63EC77C5">
      <w:pPr>
        <w:pStyle w:val="4"/>
        <w:numPr>
          <w:ilvl w:val="1"/>
          <w:numId w:val="14"/>
        </w:numPr>
        <w:tabs>
          <w:tab w:val="left" w:pos="559"/>
        </w:tabs>
        <w:spacing w:before="55" w:after="0" w:line="240" w:lineRule="auto"/>
        <w:ind w:left="559" w:right="0" w:hanging="203"/>
        <w:jc w:val="left"/>
        <w:rPr>
          <w:rFonts w:ascii="Times New Roman" w:hAnsi="Times New Roman"/>
          <w:b w:val="0"/>
        </w:rPr>
      </w:pPr>
      <w:r>
        <w:rPr>
          <w:spacing w:val="-2"/>
        </w:rPr>
        <w:t>Documentation</w:t>
      </w:r>
      <w:r>
        <w:rPr>
          <w:spacing w:val="2"/>
        </w:rPr>
        <w:t xml:space="preserve"> </w:t>
      </w:r>
      <w:r>
        <w:rPr>
          <w:spacing w:val="-2"/>
        </w:rPr>
        <w:t>of</w:t>
      </w:r>
      <w:r>
        <w:rPr>
          <w:spacing w:val="2"/>
        </w:rPr>
        <w:t xml:space="preserve"> </w:t>
      </w:r>
      <w:r>
        <w:rPr>
          <w:spacing w:val="-2"/>
        </w:rPr>
        <w:t>Development</w:t>
      </w:r>
      <w:r>
        <w:rPr>
          <w:spacing w:val="3"/>
        </w:rPr>
        <w:t xml:space="preserve"> </w:t>
      </w:r>
      <w:r>
        <w:rPr>
          <w:spacing w:val="-2"/>
        </w:rPr>
        <w:t>Activities</w:t>
      </w:r>
    </w:p>
    <w:p w14:paraId="2F037CDA">
      <w:pPr>
        <w:pStyle w:val="9"/>
        <w:numPr>
          <w:ilvl w:val="1"/>
          <w:numId w:val="14"/>
        </w:numPr>
        <w:tabs>
          <w:tab w:val="left" w:pos="517"/>
        </w:tabs>
        <w:spacing w:before="49" w:after="0" w:line="240" w:lineRule="auto"/>
        <w:ind w:left="517" w:right="0" w:hanging="158"/>
        <w:jc w:val="left"/>
        <w:rPr>
          <w:rFonts w:ascii="Cambria" w:hAnsi="Cambria"/>
          <w:sz w:val="24"/>
        </w:rPr>
      </w:pPr>
      <w:r>
        <w:rPr>
          <w:rFonts w:ascii="Cambria" w:hAnsi="Cambria"/>
          <w:sz w:val="24"/>
        </w:rPr>
        <w:t>Staff</w:t>
      </w:r>
      <w:r>
        <w:rPr>
          <w:rFonts w:ascii="Cambria" w:hAnsi="Cambria"/>
          <w:spacing w:val="-2"/>
          <w:sz w:val="24"/>
        </w:rPr>
        <w:t xml:space="preserve"> </w:t>
      </w:r>
      <w:r>
        <w:rPr>
          <w:rFonts w:ascii="Cambria" w:hAnsi="Cambria"/>
          <w:sz w:val="24"/>
        </w:rPr>
        <w:t>must</w:t>
      </w:r>
      <w:r>
        <w:rPr>
          <w:rFonts w:ascii="Cambria" w:hAnsi="Cambria"/>
          <w:spacing w:val="-1"/>
          <w:sz w:val="24"/>
        </w:rPr>
        <w:t xml:space="preserve"> </w:t>
      </w:r>
      <w:r>
        <w:rPr>
          <w:rFonts w:ascii="Cambria" w:hAnsi="Cambria"/>
          <w:sz w:val="24"/>
        </w:rPr>
        <w:t>sign</w:t>
      </w:r>
      <w:r>
        <w:rPr>
          <w:rFonts w:ascii="Cambria" w:hAnsi="Cambria"/>
          <w:spacing w:val="-1"/>
          <w:sz w:val="24"/>
        </w:rPr>
        <w:t xml:space="preserve"> </w:t>
      </w:r>
      <w:r>
        <w:rPr>
          <w:rFonts w:ascii="Cambria" w:hAnsi="Cambria"/>
          <w:sz w:val="24"/>
        </w:rPr>
        <w:t>attendance</w:t>
      </w:r>
      <w:r>
        <w:rPr>
          <w:rFonts w:ascii="Cambria" w:hAnsi="Cambria"/>
          <w:spacing w:val="-2"/>
          <w:sz w:val="24"/>
        </w:rPr>
        <w:t xml:space="preserve"> </w:t>
      </w:r>
      <w:r>
        <w:rPr>
          <w:rFonts w:ascii="Cambria" w:hAnsi="Cambria"/>
          <w:sz w:val="24"/>
        </w:rPr>
        <w:t>logs</w:t>
      </w:r>
      <w:r>
        <w:rPr>
          <w:rFonts w:ascii="Cambria" w:hAnsi="Cambria"/>
          <w:spacing w:val="-1"/>
          <w:sz w:val="24"/>
        </w:rPr>
        <w:t xml:space="preserve"> </w:t>
      </w:r>
      <w:r>
        <w:rPr>
          <w:rFonts w:ascii="Cambria" w:hAnsi="Cambria"/>
          <w:sz w:val="24"/>
        </w:rPr>
        <w:t>for</w:t>
      </w:r>
      <w:r>
        <w:rPr>
          <w:rFonts w:ascii="Cambria" w:hAnsi="Cambria"/>
          <w:spacing w:val="-1"/>
          <w:sz w:val="24"/>
        </w:rPr>
        <w:t xml:space="preserve"> </w:t>
      </w:r>
      <w:r>
        <w:rPr>
          <w:rFonts w:ascii="Cambria" w:hAnsi="Cambria"/>
          <w:sz w:val="24"/>
        </w:rPr>
        <w:t>all</w:t>
      </w:r>
      <w:r>
        <w:rPr>
          <w:rFonts w:ascii="Cambria" w:hAnsi="Cambria"/>
          <w:spacing w:val="-1"/>
          <w:sz w:val="24"/>
        </w:rPr>
        <w:t xml:space="preserve"> </w:t>
      </w:r>
      <w:r>
        <w:rPr>
          <w:rFonts w:ascii="Cambria" w:hAnsi="Cambria"/>
          <w:sz w:val="24"/>
        </w:rPr>
        <w:t>agency</w:t>
      </w:r>
      <w:r>
        <w:rPr>
          <w:rFonts w:ascii="Cambria" w:hAnsi="Cambria"/>
          <w:spacing w:val="-2"/>
          <w:sz w:val="24"/>
        </w:rPr>
        <w:t xml:space="preserve"> </w:t>
      </w:r>
      <w:r>
        <w:rPr>
          <w:rFonts w:ascii="Cambria" w:hAnsi="Cambria"/>
          <w:sz w:val="24"/>
        </w:rPr>
        <w:t>and</w:t>
      </w:r>
      <w:r>
        <w:rPr>
          <w:rFonts w:ascii="Cambria" w:hAnsi="Cambria"/>
          <w:spacing w:val="-1"/>
          <w:sz w:val="24"/>
        </w:rPr>
        <w:t xml:space="preserve"> </w:t>
      </w:r>
      <w:r>
        <w:rPr>
          <w:rFonts w:ascii="Cambria" w:hAnsi="Cambria"/>
          <w:sz w:val="24"/>
        </w:rPr>
        <w:t>external</w:t>
      </w:r>
      <w:r>
        <w:rPr>
          <w:rFonts w:ascii="Cambria" w:hAnsi="Cambria"/>
          <w:spacing w:val="-1"/>
          <w:sz w:val="24"/>
        </w:rPr>
        <w:t xml:space="preserve"> </w:t>
      </w:r>
      <w:r>
        <w:rPr>
          <w:rFonts w:ascii="Cambria" w:hAnsi="Cambria"/>
          <w:sz w:val="24"/>
        </w:rPr>
        <w:t>trainings</w:t>
      </w:r>
      <w:r>
        <w:rPr>
          <w:rFonts w:ascii="Cambria" w:hAnsi="Cambria"/>
          <w:spacing w:val="-1"/>
          <w:sz w:val="24"/>
        </w:rPr>
        <w:t xml:space="preserve"> </w:t>
      </w:r>
      <w:r>
        <w:rPr>
          <w:rFonts w:ascii="Times New Roman" w:hAnsi="Times New Roman"/>
          <w:spacing w:val="-5"/>
          <w:sz w:val="16"/>
        </w:rPr>
        <w:t>47</w:t>
      </w:r>
    </w:p>
    <w:p w14:paraId="5A41110E">
      <w:pPr>
        <w:pStyle w:val="9"/>
        <w:numPr>
          <w:ilvl w:val="1"/>
          <w:numId w:val="14"/>
        </w:numPr>
        <w:tabs>
          <w:tab w:val="left" w:pos="518"/>
        </w:tabs>
        <w:spacing w:before="41" w:after="0" w:line="240" w:lineRule="auto"/>
        <w:ind w:left="518" w:right="0" w:hanging="158"/>
        <w:jc w:val="left"/>
        <w:rPr>
          <w:rFonts w:ascii="Cambria" w:hAnsi="Cambria"/>
          <w:sz w:val="24"/>
        </w:rPr>
      </w:pPr>
      <w:r>
        <w:rPr>
          <w:rFonts w:ascii="Cambria" w:hAnsi="Cambria"/>
          <w:sz w:val="24"/>
        </w:rPr>
        <w:t>Copies</w:t>
      </w:r>
      <w:r>
        <w:rPr>
          <w:rFonts w:ascii="Cambria" w:hAnsi="Cambria"/>
          <w:spacing w:val="-2"/>
          <w:sz w:val="24"/>
        </w:rPr>
        <w:t xml:space="preserve"> </w:t>
      </w:r>
      <w:r>
        <w:rPr>
          <w:rFonts w:ascii="Cambria" w:hAnsi="Cambria"/>
          <w:sz w:val="24"/>
        </w:rPr>
        <w:t>of</w:t>
      </w:r>
      <w:r>
        <w:rPr>
          <w:rFonts w:ascii="Cambria" w:hAnsi="Cambria"/>
          <w:spacing w:val="-2"/>
          <w:sz w:val="24"/>
        </w:rPr>
        <w:t xml:space="preserve"> </w:t>
      </w:r>
      <w:r>
        <w:rPr>
          <w:rFonts w:ascii="Cambria" w:hAnsi="Cambria"/>
          <w:sz w:val="24"/>
        </w:rPr>
        <w:t>training</w:t>
      </w:r>
      <w:r>
        <w:rPr>
          <w:rFonts w:ascii="Cambria" w:hAnsi="Cambria"/>
          <w:spacing w:val="-1"/>
          <w:sz w:val="24"/>
        </w:rPr>
        <w:t xml:space="preserve"> </w:t>
      </w:r>
      <w:r>
        <w:rPr>
          <w:rFonts w:ascii="Cambria" w:hAnsi="Cambria"/>
          <w:sz w:val="24"/>
        </w:rPr>
        <w:t>certificates</w:t>
      </w:r>
      <w:r>
        <w:rPr>
          <w:rFonts w:ascii="Cambria" w:hAnsi="Cambria"/>
          <w:spacing w:val="-2"/>
          <w:sz w:val="24"/>
        </w:rPr>
        <w:t xml:space="preserve"> </w:t>
      </w:r>
      <w:r>
        <w:rPr>
          <w:rFonts w:ascii="Cambria" w:hAnsi="Cambria"/>
          <w:sz w:val="24"/>
        </w:rPr>
        <w:t>are</w:t>
      </w:r>
      <w:r>
        <w:rPr>
          <w:rFonts w:ascii="Cambria" w:hAnsi="Cambria"/>
          <w:spacing w:val="-1"/>
          <w:sz w:val="24"/>
        </w:rPr>
        <w:t xml:space="preserve"> </w:t>
      </w:r>
      <w:r>
        <w:rPr>
          <w:rFonts w:ascii="Cambria" w:hAnsi="Cambria"/>
          <w:sz w:val="24"/>
        </w:rPr>
        <w:t>kept</w:t>
      </w:r>
      <w:r>
        <w:rPr>
          <w:rFonts w:ascii="Cambria" w:hAnsi="Cambria"/>
          <w:spacing w:val="-2"/>
          <w:sz w:val="24"/>
        </w:rPr>
        <w:t xml:space="preserve"> </w:t>
      </w:r>
      <w:r>
        <w:rPr>
          <w:rFonts w:ascii="Cambria" w:hAnsi="Cambria"/>
          <w:sz w:val="24"/>
        </w:rPr>
        <w:t>in</w:t>
      </w:r>
      <w:r>
        <w:rPr>
          <w:rFonts w:ascii="Cambria" w:hAnsi="Cambria"/>
          <w:spacing w:val="-1"/>
          <w:sz w:val="24"/>
        </w:rPr>
        <w:t xml:space="preserve"> </w:t>
      </w:r>
      <w:r>
        <w:rPr>
          <w:rFonts w:ascii="Cambria" w:hAnsi="Cambria"/>
          <w:sz w:val="24"/>
        </w:rPr>
        <w:t>the</w:t>
      </w:r>
      <w:r>
        <w:rPr>
          <w:rFonts w:ascii="Cambria" w:hAnsi="Cambria"/>
          <w:spacing w:val="-2"/>
          <w:sz w:val="24"/>
        </w:rPr>
        <w:t xml:space="preserve"> </w:t>
      </w:r>
      <w:r>
        <w:rPr>
          <w:rFonts w:ascii="Cambria" w:hAnsi="Cambria"/>
          <w:sz w:val="24"/>
        </w:rPr>
        <w:t>personnel</w:t>
      </w:r>
      <w:r>
        <w:rPr>
          <w:rFonts w:ascii="Cambria" w:hAnsi="Cambria"/>
          <w:spacing w:val="-1"/>
          <w:sz w:val="24"/>
        </w:rPr>
        <w:t xml:space="preserve"> </w:t>
      </w:r>
      <w:r>
        <w:rPr>
          <w:rFonts w:ascii="Cambria" w:hAnsi="Cambria"/>
          <w:spacing w:val="-4"/>
          <w:sz w:val="24"/>
        </w:rPr>
        <w:t>file</w:t>
      </w:r>
    </w:p>
    <w:p w14:paraId="1A9A98B9">
      <w:pPr>
        <w:pStyle w:val="9"/>
        <w:numPr>
          <w:ilvl w:val="1"/>
          <w:numId w:val="14"/>
        </w:numPr>
        <w:tabs>
          <w:tab w:val="left" w:pos="518"/>
        </w:tabs>
        <w:spacing w:before="43" w:after="0" w:line="240" w:lineRule="auto"/>
        <w:ind w:left="518" w:right="0" w:hanging="158"/>
        <w:jc w:val="left"/>
        <w:rPr>
          <w:rFonts w:ascii="Cambria" w:hAnsi="Cambria"/>
          <w:sz w:val="24"/>
        </w:rPr>
      </w:pPr>
      <w:r>
        <w:rPr>
          <w:rFonts w:ascii="Cambria" w:hAnsi="Cambria"/>
          <w:sz w:val="24"/>
        </w:rPr>
        <w:t>Staff</w:t>
      </w:r>
      <w:r>
        <w:rPr>
          <w:rFonts w:ascii="Cambria" w:hAnsi="Cambria"/>
          <w:spacing w:val="-3"/>
          <w:sz w:val="24"/>
        </w:rPr>
        <w:t xml:space="preserve"> </w:t>
      </w:r>
      <w:r>
        <w:rPr>
          <w:rFonts w:ascii="Cambria" w:hAnsi="Cambria"/>
          <w:sz w:val="24"/>
        </w:rPr>
        <w:t>must</w:t>
      </w:r>
      <w:r>
        <w:rPr>
          <w:rFonts w:ascii="Cambria" w:hAnsi="Cambria"/>
          <w:spacing w:val="-2"/>
          <w:sz w:val="24"/>
        </w:rPr>
        <w:t xml:space="preserve"> </w:t>
      </w:r>
      <w:r>
        <w:rPr>
          <w:rFonts w:ascii="Cambria" w:hAnsi="Cambria"/>
          <w:sz w:val="24"/>
        </w:rPr>
        <w:t>complete</w:t>
      </w:r>
      <w:r>
        <w:rPr>
          <w:rFonts w:ascii="Cambria" w:hAnsi="Cambria"/>
          <w:spacing w:val="-2"/>
          <w:sz w:val="24"/>
        </w:rPr>
        <w:t xml:space="preserve"> </w:t>
      </w:r>
      <w:r>
        <w:rPr>
          <w:rFonts w:ascii="Cambria" w:hAnsi="Cambria"/>
          <w:sz w:val="24"/>
        </w:rPr>
        <w:t>self-reflection</w:t>
      </w:r>
      <w:r>
        <w:rPr>
          <w:rFonts w:ascii="Cambria" w:hAnsi="Cambria"/>
          <w:spacing w:val="-2"/>
          <w:sz w:val="24"/>
        </w:rPr>
        <w:t xml:space="preserve"> </w:t>
      </w:r>
      <w:r>
        <w:rPr>
          <w:rFonts w:ascii="Cambria" w:hAnsi="Cambria"/>
          <w:sz w:val="24"/>
        </w:rPr>
        <w:t>or</w:t>
      </w:r>
      <w:r>
        <w:rPr>
          <w:rFonts w:ascii="Cambria" w:hAnsi="Cambria"/>
          <w:spacing w:val="-2"/>
          <w:sz w:val="24"/>
        </w:rPr>
        <w:t xml:space="preserve"> </w:t>
      </w:r>
      <w:r>
        <w:rPr>
          <w:rFonts w:ascii="Cambria" w:hAnsi="Cambria"/>
          <w:sz w:val="24"/>
        </w:rPr>
        <w:t>evaluation</w:t>
      </w:r>
      <w:r>
        <w:rPr>
          <w:rFonts w:ascii="Cambria" w:hAnsi="Cambria"/>
          <w:spacing w:val="-2"/>
          <w:sz w:val="24"/>
        </w:rPr>
        <w:t xml:space="preserve"> </w:t>
      </w:r>
      <w:r>
        <w:rPr>
          <w:rFonts w:ascii="Cambria" w:hAnsi="Cambria"/>
          <w:sz w:val="24"/>
        </w:rPr>
        <w:t>forms</w:t>
      </w:r>
      <w:r>
        <w:rPr>
          <w:rFonts w:ascii="Cambria" w:hAnsi="Cambria"/>
          <w:spacing w:val="-2"/>
          <w:sz w:val="24"/>
        </w:rPr>
        <w:t xml:space="preserve"> </w:t>
      </w:r>
      <w:r>
        <w:rPr>
          <w:rFonts w:ascii="Cambria" w:hAnsi="Cambria"/>
          <w:sz w:val="24"/>
        </w:rPr>
        <w:t>as</w:t>
      </w:r>
      <w:r>
        <w:rPr>
          <w:rFonts w:ascii="Cambria" w:hAnsi="Cambria"/>
          <w:spacing w:val="-2"/>
          <w:sz w:val="24"/>
        </w:rPr>
        <w:t xml:space="preserve"> required</w:t>
      </w:r>
    </w:p>
    <w:p w14:paraId="5BC34D1E">
      <w:pPr>
        <w:pStyle w:val="9"/>
        <w:numPr>
          <w:ilvl w:val="1"/>
          <w:numId w:val="14"/>
        </w:numPr>
        <w:tabs>
          <w:tab w:val="left" w:pos="518"/>
        </w:tabs>
        <w:spacing w:before="42" w:after="0" w:line="240" w:lineRule="auto"/>
        <w:ind w:left="518" w:right="0" w:hanging="158"/>
        <w:jc w:val="left"/>
        <w:rPr>
          <w:rFonts w:ascii="Cambria" w:hAnsi="Cambria"/>
          <w:sz w:val="24"/>
        </w:rPr>
      </w:pPr>
      <w:r>
        <w:rPr>
          <w:rFonts w:ascii="Cambria" w:hAnsi="Cambria"/>
          <w:sz w:val="24"/>
        </w:rPr>
        <w:t>Development</w:t>
      </w:r>
      <w:r>
        <w:rPr>
          <w:rFonts w:ascii="Cambria" w:hAnsi="Cambria"/>
          <w:spacing w:val="-4"/>
          <w:sz w:val="24"/>
        </w:rPr>
        <w:t xml:space="preserve"> </w:t>
      </w:r>
      <w:r>
        <w:rPr>
          <w:rFonts w:ascii="Cambria" w:hAnsi="Cambria"/>
          <w:sz w:val="24"/>
        </w:rPr>
        <w:t>progress</w:t>
      </w:r>
      <w:r>
        <w:rPr>
          <w:rFonts w:ascii="Cambria" w:hAnsi="Cambria"/>
          <w:spacing w:val="-4"/>
          <w:sz w:val="24"/>
        </w:rPr>
        <w:t xml:space="preserve"> </w:t>
      </w:r>
      <w:r>
        <w:rPr>
          <w:rFonts w:ascii="Cambria" w:hAnsi="Cambria"/>
          <w:sz w:val="24"/>
        </w:rPr>
        <w:t>may</w:t>
      </w:r>
      <w:r>
        <w:rPr>
          <w:rFonts w:ascii="Cambria" w:hAnsi="Cambria"/>
          <w:spacing w:val="-3"/>
          <w:sz w:val="24"/>
        </w:rPr>
        <w:t xml:space="preserve"> </w:t>
      </w:r>
      <w:r>
        <w:rPr>
          <w:rFonts w:ascii="Cambria" w:hAnsi="Cambria"/>
          <w:sz w:val="24"/>
        </w:rPr>
        <w:t>be</w:t>
      </w:r>
      <w:r>
        <w:rPr>
          <w:rFonts w:ascii="Cambria" w:hAnsi="Cambria"/>
          <w:spacing w:val="-4"/>
          <w:sz w:val="24"/>
        </w:rPr>
        <w:t xml:space="preserve"> </w:t>
      </w:r>
      <w:r>
        <w:rPr>
          <w:rFonts w:ascii="Cambria" w:hAnsi="Cambria"/>
          <w:sz w:val="24"/>
        </w:rPr>
        <w:t>reviewed</w:t>
      </w:r>
      <w:r>
        <w:rPr>
          <w:rFonts w:ascii="Cambria" w:hAnsi="Cambria"/>
          <w:spacing w:val="-4"/>
          <w:sz w:val="24"/>
        </w:rPr>
        <w:t xml:space="preserve"> </w:t>
      </w:r>
      <w:r>
        <w:rPr>
          <w:rFonts w:ascii="Cambria" w:hAnsi="Cambria"/>
          <w:sz w:val="24"/>
        </w:rPr>
        <w:t>during</w:t>
      </w:r>
      <w:r>
        <w:rPr>
          <w:rFonts w:ascii="Cambria" w:hAnsi="Cambria"/>
          <w:spacing w:val="-3"/>
          <w:sz w:val="24"/>
        </w:rPr>
        <w:t xml:space="preserve"> </w:t>
      </w:r>
      <w:r>
        <w:rPr>
          <w:rFonts w:ascii="Cambria" w:hAnsi="Cambria"/>
          <w:sz w:val="24"/>
        </w:rPr>
        <w:t>team</w:t>
      </w:r>
      <w:r>
        <w:rPr>
          <w:rFonts w:ascii="Cambria" w:hAnsi="Cambria"/>
          <w:spacing w:val="-4"/>
          <w:sz w:val="24"/>
        </w:rPr>
        <w:t xml:space="preserve"> </w:t>
      </w:r>
      <w:r>
        <w:rPr>
          <w:rFonts w:ascii="Cambria" w:hAnsi="Cambria"/>
          <w:sz w:val="24"/>
        </w:rPr>
        <w:t>meetings</w:t>
      </w:r>
      <w:r>
        <w:rPr>
          <w:rFonts w:ascii="Cambria" w:hAnsi="Cambria"/>
          <w:spacing w:val="-4"/>
          <w:sz w:val="24"/>
        </w:rPr>
        <w:t xml:space="preserve"> </w:t>
      </w:r>
      <w:r>
        <w:rPr>
          <w:rFonts w:ascii="Cambria" w:hAnsi="Cambria"/>
          <w:sz w:val="24"/>
        </w:rPr>
        <w:t>or</w:t>
      </w:r>
      <w:r>
        <w:rPr>
          <w:rFonts w:ascii="Cambria" w:hAnsi="Cambria"/>
          <w:spacing w:val="-3"/>
          <w:sz w:val="24"/>
        </w:rPr>
        <w:t xml:space="preserve"> </w:t>
      </w:r>
      <w:r>
        <w:rPr>
          <w:rFonts w:ascii="Cambria" w:hAnsi="Cambria"/>
          <w:spacing w:val="-2"/>
          <w:sz w:val="24"/>
        </w:rPr>
        <w:t>audits</w:t>
      </w:r>
    </w:p>
    <w:p w14:paraId="23821836">
      <w:pPr>
        <w:pStyle w:val="9"/>
        <w:spacing w:after="0" w:line="240" w:lineRule="auto"/>
        <w:jc w:val="left"/>
        <w:rPr>
          <w:rFonts w:ascii="Cambria" w:hAnsi="Cambria"/>
          <w:sz w:val="24"/>
        </w:rPr>
        <w:sectPr>
          <w:footerReference r:id="rId17" w:type="default"/>
          <w:pgSz w:w="12240" w:h="15840"/>
          <w:pgMar w:top="1380" w:right="360" w:bottom="280" w:left="1440" w:header="0" w:footer="0" w:gutter="0"/>
          <w:cols w:space="720" w:num="1"/>
        </w:sectPr>
      </w:pPr>
    </w:p>
    <w:p w14:paraId="3199E9E9">
      <w:pPr>
        <w:pStyle w:val="4"/>
        <w:spacing w:before="39"/>
        <w:ind w:left="360"/>
      </w:pPr>
      <w:r>
        <w:rPr>
          <w:spacing w:val="-2"/>
        </w:rPr>
        <w:t>Acknowledgment</w:t>
      </w:r>
      <w:r>
        <w:rPr>
          <w:spacing w:val="5"/>
        </w:rPr>
        <w:t xml:space="preserve"> </w:t>
      </w:r>
      <w:r>
        <w:rPr>
          <w:spacing w:val="-2"/>
        </w:rPr>
        <w:t>of</w:t>
      </w:r>
      <w:r>
        <w:rPr>
          <w:spacing w:val="5"/>
        </w:rPr>
        <w:t xml:space="preserve"> </w:t>
      </w:r>
      <w:r>
        <w:rPr>
          <w:spacing w:val="-2"/>
        </w:rPr>
        <w:t>Professional</w:t>
      </w:r>
      <w:r>
        <w:rPr>
          <w:spacing w:val="5"/>
        </w:rPr>
        <w:t xml:space="preserve"> </w:t>
      </w:r>
      <w:r>
        <w:rPr>
          <w:spacing w:val="-2"/>
        </w:rPr>
        <w:t>Development</w:t>
      </w:r>
      <w:r>
        <w:rPr>
          <w:spacing w:val="5"/>
        </w:rPr>
        <w:t xml:space="preserve"> </w:t>
      </w:r>
      <w:r>
        <w:rPr>
          <w:spacing w:val="-4"/>
        </w:rPr>
        <w:t>Plan</w:t>
      </w:r>
    </w:p>
    <w:p w14:paraId="246338A9">
      <w:pPr>
        <w:pStyle w:val="7"/>
        <w:spacing w:before="45" w:line="276" w:lineRule="auto"/>
        <w:ind w:left="360" w:right="1515"/>
        <w:rPr>
          <w:rFonts w:ascii="Cambria"/>
        </w:rPr>
      </w:pPr>
      <w:r>
        <w:rPr>
          <w:rFonts w:ascii="Cambria"/>
        </w:rPr>
        <w:t>I acknowledge that I have read, understand, and agree to participate in ongoing professional development as required by my role and the agency. I will pursue opportunities</w:t>
      </w:r>
      <w:r>
        <w:rPr>
          <w:rFonts w:ascii="Cambria"/>
          <w:spacing w:val="-3"/>
        </w:rPr>
        <w:t xml:space="preserve"> </w:t>
      </w:r>
      <w:r>
        <w:rPr>
          <w:rFonts w:ascii="Cambria"/>
        </w:rPr>
        <w:t>to</w:t>
      </w:r>
      <w:r>
        <w:rPr>
          <w:rFonts w:ascii="Cambria"/>
          <w:spacing w:val="-3"/>
        </w:rPr>
        <w:t xml:space="preserve"> </w:t>
      </w:r>
      <w:r>
        <w:rPr>
          <w:rFonts w:ascii="Cambria"/>
        </w:rPr>
        <w:t>grow</w:t>
      </w:r>
      <w:r>
        <w:rPr>
          <w:rFonts w:ascii="Cambria"/>
          <w:spacing w:val="-3"/>
        </w:rPr>
        <w:t xml:space="preserve"> </w:t>
      </w:r>
      <w:r>
        <w:rPr>
          <w:rFonts w:ascii="Cambria"/>
        </w:rPr>
        <w:t>in</w:t>
      </w:r>
      <w:r>
        <w:rPr>
          <w:rFonts w:ascii="Cambria"/>
          <w:spacing w:val="-3"/>
        </w:rPr>
        <w:t xml:space="preserve"> </w:t>
      </w:r>
      <w:r>
        <w:rPr>
          <w:rFonts w:ascii="Cambria"/>
        </w:rPr>
        <w:t>my</w:t>
      </w:r>
      <w:r>
        <w:rPr>
          <w:rFonts w:ascii="Cambria"/>
          <w:spacing w:val="-3"/>
        </w:rPr>
        <w:t xml:space="preserve"> </w:t>
      </w:r>
      <w:r>
        <w:rPr>
          <w:rFonts w:ascii="Cambria"/>
        </w:rPr>
        <w:t>knowledge</w:t>
      </w:r>
      <w:r>
        <w:rPr>
          <w:rFonts w:ascii="Cambria"/>
          <w:spacing w:val="-3"/>
        </w:rPr>
        <w:t xml:space="preserve"> </w:t>
      </w:r>
      <w:r>
        <w:rPr>
          <w:rFonts w:ascii="Cambria"/>
        </w:rPr>
        <w:t>and</w:t>
      </w:r>
      <w:r>
        <w:rPr>
          <w:rFonts w:ascii="Cambria"/>
          <w:spacing w:val="-3"/>
        </w:rPr>
        <w:t xml:space="preserve"> </w:t>
      </w:r>
      <w:r>
        <w:rPr>
          <w:rFonts w:ascii="Cambria"/>
        </w:rPr>
        <w:t>skillset,</w:t>
      </w:r>
      <w:r>
        <w:rPr>
          <w:rFonts w:ascii="Cambria"/>
          <w:spacing w:val="-3"/>
        </w:rPr>
        <w:t xml:space="preserve"> </w:t>
      </w:r>
      <w:r>
        <w:rPr>
          <w:rFonts w:ascii="Cambria"/>
        </w:rPr>
        <w:t>and</w:t>
      </w:r>
      <w:r>
        <w:rPr>
          <w:rFonts w:ascii="Cambria"/>
          <w:spacing w:val="-3"/>
        </w:rPr>
        <w:t xml:space="preserve"> </w:t>
      </w:r>
      <w:r>
        <w:rPr>
          <w:rFonts w:ascii="Cambria"/>
        </w:rPr>
        <w:t>remain</w:t>
      </w:r>
      <w:r>
        <w:rPr>
          <w:rFonts w:ascii="Cambria"/>
          <w:spacing w:val="-3"/>
        </w:rPr>
        <w:t xml:space="preserve"> </w:t>
      </w:r>
      <w:r>
        <w:rPr>
          <w:rFonts w:ascii="Cambria"/>
        </w:rPr>
        <w:t>in</w:t>
      </w:r>
      <w:r>
        <w:rPr>
          <w:rFonts w:ascii="Cambria"/>
          <w:spacing w:val="-3"/>
        </w:rPr>
        <w:t xml:space="preserve"> </w:t>
      </w:r>
      <w:r>
        <w:rPr>
          <w:rFonts w:ascii="Cambria"/>
        </w:rPr>
        <w:t>compliance</w:t>
      </w:r>
      <w:r>
        <w:rPr>
          <w:rFonts w:ascii="Cambria"/>
          <w:spacing w:val="-3"/>
        </w:rPr>
        <w:t xml:space="preserve"> </w:t>
      </w:r>
      <w:r>
        <w:rPr>
          <w:rFonts w:ascii="Cambria"/>
        </w:rPr>
        <w:t>with ODP regulations.</w:t>
      </w:r>
    </w:p>
    <w:p w14:paraId="20CFB4C8">
      <w:pPr>
        <w:pStyle w:val="7"/>
        <w:spacing w:before="100"/>
        <w:rPr>
          <w:rFonts w:ascii="Cambria"/>
          <w:sz w:val="20"/>
        </w:rPr>
      </w:pPr>
      <w:r>
        <w:rPr>
          <w:rFonts w:ascii="Cambria"/>
          <w:sz w:val="20"/>
        </w:rPr>
        <mc:AlternateContent>
          <mc:Choice Requires="wps">
            <w:drawing>
              <wp:anchor distT="0" distB="0" distL="0" distR="0" simplePos="0" relativeHeight="251675648" behindDoc="1" locked="0" layoutInCell="1" allowOverlap="1">
                <wp:simplePos x="0" y="0"/>
                <wp:positionH relativeFrom="page">
                  <wp:posOffset>1092200</wp:posOffset>
                </wp:positionH>
                <wp:positionV relativeFrom="paragraph">
                  <wp:posOffset>232410</wp:posOffset>
                </wp:positionV>
                <wp:extent cx="6158865" cy="1130300"/>
                <wp:effectExtent l="0" t="0" r="0" b="0"/>
                <wp:wrapTopAndBottom/>
                <wp:docPr id="49" name="Textbox 49"/>
                <wp:cNvGraphicFramePr/>
                <a:graphic xmlns:a="http://schemas.openxmlformats.org/drawingml/2006/main">
                  <a:graphicData uri="http://schemas.microsoft.com/office/word/2010/wordprocessingShape">
                    <wps:wsp>
                      <wps:cNvSpPr txBox="1"/>
                      <wps:spPr>
                        <a:xfrm>
                          <a:off x="0" y="0"/>
                          <a:ext cx="6158865" cy="1130300"/>
                        </a:xfrm>
                        <a:prstGeom prst="rect">
                          <a:avLst/>
                        </a:prstGeom>
                        <a:solidFill>
                          <a:srgbClr val="E0E0E0"/>
                        </a:solidFill>
                        <a:ln w="9525">
                          <a:solidFill>
                            <a:srgbClr val="000000"/>
                          </a:solidFill>
                          <a:prstDash val="solid"/>
                        </a:ln>
                      </wps:spPr>
                      <wps:txbx>
                        <w:txbxContent>
                          <w:p w14:paraId="33145830">
                            <w:pPr>
                              <w:pStyle w:val="7"/>
                              <w:tabs>
                                <w:tab w:val="left" w:pos="4451"/>
                              </w:tabs>
                              <w:spacing w:before="149"/>
                              <w:ind w:left="72"/>
                              <w:rPr>
                                <w:rFonts w:ascii="Times New Roman"/>
                                <w:color w:val="000000"/>
                              </w:rPr>
                            </w:pPr>
                            <w:r>
                              <w:rPr>
                                <w:rFonts w:ascii="Cambria"/>
                                <w:color w:val="000000"/>
                              </w:rPr>
                              <w:t xml:space="preserve">Staff Name (Print): </w:t>
                            </w:r>
                            <w:r>
                              <w:rPr>
                                <w:rFonts w:ascii="Times New Roman"/>
                                <w:color w:val="000000"/>
                                <w:u w:val="single"/>
                              </w:rPr>
                              <w:tab/>
                            </w:r>
                          </w:p>
                          <w:p w14:paraId="15C60D32">
                            <w:pPr>
                              <w:pStyle w:val="7"/>
                              <w:tabs>
                                <w:tab w:val="left" w:pos="4442"/>
                                <w:tab w:val="left" w:pos="4711"/>
                                <w:tab w:val="left" w:pos="6718"/>
                              </w:tabs>
                              <w:spacing w:before="241"/>
                              <w:ind w:left="72"/>
                              <w:rPr>
                                <w:rFonts w:ascii="Times New Roman"/>
                                <w:color w:val="000000"/>
                              </w:rPr>
                            </w:pPr>
                            <w:r>
                              <w:rPr>
                                <w:rFonts w:ascii="Cambria"/>
                                <w:color w:val="000000"/>
                              </w:rPr>
                              <w:t xml:space="preserve">Staff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p w14:paraId="2705D705">
                            <w:pPr>
                              <w:pStyle w:val="7"/>
                              <w:tabs>
                                <w:tab w:val="left" w:pos="4647"/>
                                <w:tab w:val="left" w:pos="4922"/>
                                <w:tab w:val="left" w:pos="6930"/>
                              </w:tabs>
                              <w:spacing w:before="244"/>
                              <w:ind w:left="72"/>
                              <w:rPr>
                                <w:rFonts w:ascii="Times New Roman"/>
                                <w:color w:val="000000"/>
                              </w:rPr>
                            </w:pPr>
                            <w:r>
                              <w:rPr>
                                <w:rFonts w:ascii="Cambria"/>
                                <w:color w:val="000000"/>
                              </w:rPr>
                              <w:t xml:space="preserve">Supervisor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txbxContent>
                      </wps:txbx>
                      <wps:bodyPr wrap="square" lIns="0" tIns="0" rIns="0" bIns="0" rtlCol="0">
                        <a:noAutofit/>
                      </wps:bodyPr>
                    </wps:wsp>
                  </a:graphicData>
                </a:graphic>
              </wp:anchor>
            </w:drawing>
          </mc:Choice>
          <mc:Fallback>
            <w:pict>
              <v:shape id="Textbox 49" o:spid="_x0000_s1026" o:spt="202" type="#_x0000_t202" style="position:absolute;left:0pt;margin-left:86pt;margin-top:18.3pt;height:89pt;width:484.95pt;mso-position-horizontal-relative:page;mso-wrap-distance-bottom:0pt;mso-wrap-distance-top:0pt;z-index:-251640832;mso-width-relative:page;mso-height-relative:page;" fillcolor="#E0E0E0" filled="t" stroked="t" coordsize="21600,21600" o:gfxdata="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LtAnvZAAAACwEAAA8AAAAAAAAAAQAgAAAAIgAAAGRycy9kb3ducmV2LnhtbFBLAQIU&#10;ABQAAAAIAIdO4kDqcFwd8gEAAA4EAAAOAAAAAAAAAAEAIAAAACgBAABkcnMvZTJvRG9jLnhtbFBL&#10;BQYAAAAABgAGAFkBAACMBQAAAAA=&#10;">
                <v:fill on="t" focussize="0,0"/>
                <v:stroke color="#000000" joinstyle="round"/>
                <v:imagedata o:title=""/>
                <o:lock v:ext="edit" aspectratio="f"/>
                <v:textbox inset="0mm,0mm,0mm,0mm">
                  <w:txbxContent>
                    <w:p w14:paraId="33145830">
                      <w:pPr>
                        <w:pStyle w:val="7"/>
                        <w:tabs>
                          <w:tab w:val="left" w:pos="4451"/>
                        </w:tabs>
                        <w:spacing w:before="149"/>
                        <w:ind w:left="72"/>
                        <w:rPr>
                          <w:rFonts w:ascii="Times New Roman"/>
                          <w:color w:val="000000"/>
                        </w:rPr>
                      </w:pPr>
                      <w:r>
                        <w:rPr>
                          <w:rFonts w:ascii="Cambria"/>
                          <w:color w:val="000000"/>
                        </w:rPr>
                        <w:t xml:space="preserve">Staff Name (Print): </w:t>
                      </w:r>
                      <w:r>
                        <w:rPr>
                          <w:rFonts w:ascii="Times New Roman"/>
                          <w:color w:val="000000"/>
                          <w:u w:val="single"/>
                        </w:rPr>
                        <w:tab/>
                      </w:r>
                    </w:p>
                    <w:p w14:paraId="15C60D32">
                      <w:pPr>
                        <w:pStyle w:val="7"/>
                        <w:tabs>
                          <w:tab w:val="left" w:pos="4442"/>
                          <w:tab w:val="left" w:pos="4711"/>
                          <w:tab w:val="left" w:pos="6718"/>
                        </w:tabs>
                        <w:spacing w:before="241"/>
                        <w:ind w:left="72"/>
                        <w:rPr>
                          <w:rFonts w:ascii="Times New Roman"/>
                          <w:color w:val="000000"/>
                        </w:rPr>
                      </w:pPr>
                      <w:r>
                        <w:rPr>
                          <w:rFonts w:ascii="Cambria"/>
                          <w:color w:val="000000"/>
                        </w:rPr>
                        <w:t xml:space="preserve">Staff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p w14:paraId="2705D705">
                      <w:pPr>
                        <w:pStyle w:val="7"/>
                        <w:tabs>
                          <w:tab w:val="left" w:pos="4647"/>
                          <w:tab w:val="left" w:pos="4922"/>
                          <w:tab w:val="left" w:pos="6930"/>
                        </w:tabs>
                        <w:spacing w:before="244"/>
                        <w:ind w:left="72"/>
                        <w:rPr>
                          <w:rFonts w:ascii="Times New Roman"/>
                          <w:color w:val="000000"/>
                        </w:rPr>
                      </w:pPr>
                      <w:r>
                        <w:rPr>
                          <w:rFonts w:ascii="Cambria"/>
                          <w:color w:val="000000"/>
                        </w:rPr>
                        <w:t xml:space="preserve">Supervisor Signature: </w:t>
                      </w:r>
                      <w:r>
                        <w:rPr>
                          <w:rFonts w:ascii="Times New Roman"/>
                          <w:color w:val="000000"/>
                          <w:u w:val="single"/>
                        </w:rPr>
                        <w:tab/>
                      </w:r>
                      <w:r>
                        <w:rPr>
                          <w:rFonts w:ascii="Times New Roman"/>
                          <w:color w:val="000000"/>
                        </w:rPr>
                        <w:tab/>
                      </w:r>
                      <w:r>
                        <w:rPr>
                          <w:rFonts w:ascii="Cambria"/>
                          <w:color w:val="000000"/>
                        </w:rPr>
                        <w:t xml:space="preserve">Date: </w:t>
                      </w:r>
                      <w:r>
                        <w:rPr>
                          <w:rFonts w:ascii="Times New Roman"/>
                          <w:color w:val="000000"/>
                          <w:u w:val="single"/>
                        </w:rPr>
                        <w:tab/>
                      </w:r>
                    </w:p>
                  </w:txbxContent>
                </v:textbox>
                <w10:wrap type="topAndBottom"/>
              </v:shape>
            </w:pict>
          </mc:Fallback>
        </mc:AlternateContent>
      </w:r>
    </w:p>
    <w:p w14:paraId="7CAE31B6">
      <w:pPr>
        <w:pStyle w:val="7"/>
        <w:spacing w:after="0"/>
        <w:rPr>
          <w:rFonts w:ascii="Cambria"/>
          <w:sz w:val="20"/>
        </w:rPr>
        <w:sectPr>
          <w:footerReference r:id="rId18" w:type="default"/>
          <w:pgSz w:w="12240" w:h="15840"/>
          <w:pgMar w:top="1400" w:right="360" w:bottom="720" w:left="1440" w:header="0" w:footer="523" w:gutter="0"/>
          <w:pgNumType w:start="48"/>
          <w:cols w:space="720" w:num="1"/>
        </w:sectPr>
      </w:pPr>
    </w:p>
    <w:p w14:paraId="4447AF64">
      <w:pPr>
        <w:pStyle w:val="4"/>
        <w:spacing w:before="99"/>
        <w:ind w:left="360"/>
      </w:pPr>
      <w:r>
        <w:rPr>
          <w:spacing w:val="-2"/>
        </w:rPr>
        <w:t>Professional</w:t>
      </w:r>
      <w:r>
        <w:rPr>
          <w:spacing w:val="8"/>
        </w:rPr>
        <w:t xml:space="preserve"> </w:t>
      </w:r>
      <w:r>
        <w:rPr>
          <w:spacing w:val="-2"/>
        </w:rPr>
        <w:t>Development</w:t>
      </w:r>
      <w:r>
        <w:rPr>
          <w:spacing w:val="8"/>
        </w:rPr>
        <w:t xml:space="preserve"> </w:t>
      </w:r>
      <w:r>
        <w:rPr>
          <w:spacing w:val="-2"/>
        </w:rPr>
        <w:t>Goal-Setting</w:t>
      </w:r>
      <w:r>
        <w:rPr>
          <w:spacing w:val="7"/>
        </w:rPr>
        <w:t xml:space="preserve"> </w:t>
      </w:r>
      <w:r>
        <w:rPr>
          <w:spacing w:val="-2"/>
        </w:rPr>
        <w:t>Worksheet</w:t>
      </w:r>
    </w:p>
    <w:p w14:paraId="37DE6061">
      <w:pPr>
        <w:pStyle w:val="7"/>
        <w:spacing w:before="45" w:line="276" w:lineRule="auto"/>
        <w:ind w:left="360" w:right="1515"/>
        <w:rPr>
          <w:rFonts w:ascii="Cambria"/>
        </w:rPr>
      </w:pPr>
      <w:r>
        <w:rPr>
          <w:rFonts w:ascii="Cambria"/>
        </w:rPr>
        <w:t>Instructions: Use this worksheet to set meaningful and achievable professional development</w:t>
      </w:r>
      <w:r>
        <w:rPr>
          <w:rFonts w:ascii="Cambria"/>
          <w:spacing w:val="-7"/>
        </w:rPr>
        <w:t xml:space="preserve"> </w:t>
      </w:r>
      <w:r>
        <w:rPr>
          <w:rFonts w:ascii="Cambria"/>
        </w:rPr>
        <w:t>goals.</w:t>
      </w:r>
      <w:r>
        <w:rPr>
          <w:rFonts w:ascii="Cambria"/>
          <w:spacing w:val="-7"/>
        </w:rPr>
        <w:t xml:space="preserve"> </w:t>
      </w:r>
      <w:r>
        <w:rPr>
          <w:rFonts w:ascii="Cambria"/>
        </w:rPr>
        <w:t>Goals</w:t>
      </w:r>
      <w:r>
        <w:rPr>
          <w:rFonts w:ascii="Cambria"/>
          <w:spacing w:val="-7"/>
        </w:rPr>
        <w:t xml:space="preserve"> </w:t>
      </w:r>
      <w:r>
        <w:rPr>
          <w:rFonts w:ascii="Cambria"/>
        </w:rPr>
        <w:t>should</w:t>
      </w:r>
      <w:r>
        <w:rPr>
          <w:rFonts w:ascii="Cambria"/>
          <w:spacing w:val="-7"/>
        </w:rPr>
        <w:t xml:space="preserve"> </w:t>
      </w:r>
      <w:r>
        <w:rPr>
          <w:rFonts w:ascii="Cambria"/>
        </w:rPr>
        <w:t>support</w:t>
      </w:r>
      <w:r>
        <w:rPr>
          <w:rFonts w:ascii="Cambria"/>
          <w:spacing w:val="-7"/>
        </w:rPr>
        <w:t xml:space="preserve"> </w:t>
      </w:r>
      <w:r>
        <w:rPr>
          <w:rFonts w:ascii="Cambria"/>
        </w:rPr>
        <w:t>your</w:t>
      </w:r>
      <w:r>
        <w:rPr>
          <w:rFonts w:ascii="Cambria"/>
          <w:spacing w:val="-7"/>
        </w:rPr>
        <w:t xml:space="preserve"> </w:t>
      </w:r>
      <w:r>
        <w:rPr>
          <w:rFonts w:ascii="Cambria"/>
        </w:rPr>
        <w:t>growth,</w:t>
      </w:r>
      <w:r>
        <w:rPr>
          <w:rFonts w:ascii="Cambria"/>
          <w:spacing w:val="-7"/>
        </w:rPr>
        <w:t xml:space="preserve"> </w:t>
      </w:r>
      <w:r>
        <w:rPr>
          <w:rFonts w:ascii="Cambria"/>
        </w:rPr>
        <w:t>improve</w:t>
      </w:r>
      <w:r>
        <w:rPr>
          <w:rFonts w:ascii="Cambria"/>
          <w:spacing w:val="-7"/>
        </w:rPr>
        <w:t xml:space="preserve"> </w:t>
      </w:r>
      <w:r>
        <w:rPr>
          <w:rFonts w:ascii="Cambria"/>
        </w:rPr>
        <w:t>service</w:t>
      </w:r>
      <w:r>
        <w:rPr>
          <w:rFonts w:ascii="Cambria"/>
          <w:spacing w:val="-7"/>
        </w:rPr>
        <w:t xml:space="preserve"> </w:t>
      </w:r>
      <w:r>
        <w:rPr>
          <w:rFonts w:ascii="Cambria"/>
        </w:rPr>
        <w:t>quality,</w:t>
      </w:r>
      <w:r>
        <w:rPr>
          <w:rFonts w:ascii="Cambria"/>
          <w:spacing w:val="-7"/>
        </w:rPr>
        <w:t xml:space="preserve"> </w:t>
      </w:r>
      <w:r>
        <w:rPr>
          <w:rFonts w:ascii="Cambria"/>
        </w:rPr>
        <w:t>and align with ODP regulations and person-centered practices.</w:t>
      </w:r>
    </w:p>
    <w:p w14:paraId="21E397E0">
      <w:pPr>
        <w:pStyle w:val="7"/>
        <w:spacing w:before="242"/>
        <w:rPr>
          <w:rFonts w:ascii="Cambria"/>
        </w:rPr>
      </w:pPr>
    </w:p>
    <w:p w14:paraId="57A4CC14">
      <w:pPr>
        <w:pStyle w:val="7"/>
        <w:spacing w:before="1"/>
        <w:ind w:left="360"/>
        <w:rPr>
          <w:rFonts w:ascii="Cambria"/>
        </w:rPr>
      </w:pPr>
      <w:r>
        <w:rPr>
          <w:rFonts w:ascii="Cambria"/>
        </w:rPr>
        <w:t>Professional</w:t>
      </w:r>
      <w:r>
        <w:rPr>
          <w:rFonts w:ascii="Cambria"/>
          <w:spacing w:val="-8"/>
        </w:rPr>
        <w:t xml:space="preserve"> </w:t>
      </w:r>
      <w:r>
        <w:rPr>
          <w:rFonts w:ascii="Cambria"/>
        </w:rPr>
        <w:t>Development</w:t>
      </w:r>
      <w:r>
        <w:rPr>
          <w:rFonts w:ascii="Cambria"/>
          <w:spacing w:val="-7"/>
        </w:rPr>
        <w:t xml:space="preserve"> </w:t>
      </w:r>
      <w:r>
        <w:rPr>
          <w:rFonts w:ascii="Cambria"/>
          <w:spacing w:val="-2"/>
        </w:rPr>
        <w:t>Goals:</w:t>
      </w:r>
    </w:p>
    <w:p w14:paraId="7C31DA6C">
      <w:pPr>
        <w:pStyle w:val="7"/>
        <w:rPr>
          <w:rFonts w:ascii="Cambria"/>
        </w:rPr>
      </w:pPr>
    </w:p>
    <w:p w14:paraId="041FAFEF">
      <w:pPr>
        <w:pStyle w:val="7"/>
        <w:spacing w:before="15"/>
        <w:rPr>
          <w:rFonts w:ascii="Cambria"/>
        </w:rPr>
      </w:pPr>
    </w:p>
    <w:p w14:paraId="07907873">
      <w:pPr>
        <w:spacing w:before="0"/>
        <w:ind w:left="360" w:right="0" w:firstLine="0"/>
        <w:jc w:val="left"/>
        <w:rPr>
          <w:b/>
          <w:sz w:val="24"/>
        </w:rPr>
      </w:pPr>
      <w:r>
        <w:rPr>
          <w:b/>
          <w:sz w:val="24"/>
        </w:rPr>
        <w:t>---</w:t>
      </w:r>
      <w:r>
        <w:rPr>
          <w:b/>
          <w:spacing w:val="1"/>
          <w:sz w:val="24"/>
        </w:rPr>
        <w:t xml:space="preserve"> </w:t>
      </w:r>
      <w:r>
        <w:rPr>
          <w:b/>
          <w:sz w:val="24"/>
        </w:rPr>
        <w:t>Goal</w:t>
      </w:r>
      <w:r>
        <w:rPr>
          <w:b/>
          <w:spacing w:val="1"/>
          <w:sz w:val="24"/>
        </w:rPr>
        <w:t xml:space="preserve"> </w:t>
      </w:r>
      <w:r>
        <w:rPr>
          <w:b/>
          <w:sz w:val="24"/>
        </w:rPr>
        <w:t>1</w:t>
      </w:r>
      <w:r>
        <w:rPr>
          <w:b/>
          <w:spacing w:val="1"/>
          <w:sz w:val="24"/>
        </w:rPr>
        <w:t xml:space="preserve"> </w:t>
      </w:r>
      <w:r>
        <w:rPr>
          <w:b/>
          <w:sz w:val="24"/>
        </w:rPr>
        <w:t>--</w:t>
      </w:r>
      <w:r>
        <w:rPr>
          <w:b/>
          <w:spacing w:val="-10"/>
          <w:sz w:val="24"/>
        </w:rPr>
        <w:t>-</w:t>
      </w:r>
    </w:p>
    <w:p w14:paraId="1173A283">
      <w:pPr>
        <w:pStyle w:val="7"/>
        <w:ind w:left="320"/>
        <w:rPr>
          <w:sz w:val="20"/>
        </w:rPr>
      </w:pPr>
      <w:r>
        <w:rPr>
          <w:sz w:val="20"/>
        </w:rPr>
        <mc:AlternateContent>
          <mc:Choice Requires="wps">
            <w:drawing>
              <wp:inline distT="0" distB="0" distL="0" distR="0">
                <wp:extent cx="6177915" cy="2609215"/>
                <wp:effectExtent l="9525" t="0" r="3810" b="10160"/>
                <wp:docPr id="50" name="Textbox 50"/>
                <wp:cNvGraphicFramePr/>
                <a:graphic xmlns:a="http://schemas.openxmlformats.org/drawingml/2006/main">
                  <a:graphicData uri="http://schemas.microsoft.com/office/word/2010/wordprocessingShape">
                    <wps:wsp>
                      <wps:cNvSpPr txBox="1"/>
                      <wps:spPr>
                        <a:xfrm>
                          <a:off x="0" y="0"/>
                          <a:ext cx="6177915" cy="2609215"/>
                        </a:xfrm>
                        <a:prstGeom prst="rect">
                          <a:avLst/>
                        </a:prstGeom>
                        <a:solidFill>
                          <a:srgbClr val="E0E0E0"/>
                        </a:solidFill>
                        <a:ln w="9525">
                          <a:solidFill>
                            <a:srgbClr val="000000"/>
                          </a:solidFill>
                          <a:prstDash val="solid"/>
                        </a:ln>
                      </wps:spPr>
                      <wps:txbx>
                        <w:txbxContent>
                          <w:p w14:paraId="0C9BBDB8">
                            <w:pPr>
                              <w:pStyle w:val="7"/>
                              <w:tabs>
                                <w:tab w:val="left" w:pos="4835"/>
                              </w:tabs>
                              <w:spacing w:before="34"/>
                              <w:ind w:left="23"/>
                              <w:rPr>
                                <w:rFonts w:ascii="Times New Roman"/>
                                <w:color w:val="000000"/>
                              </w:rPr>
                            </w:pPr>
                            <w:r>
                              <w:rPr>
                                <w:rFonts w:ascii="Cambria"/>
                                <w:color w:val="000000"/>
                              </w:rPr>
                              <w:t xml:space="preserve">Goal #1: </w:t>
                            </w:r>
                            <w:r>
                              <w:rPr>
                                <w:rFonts w:ascii="Times New Roman"/>
                                <w:color w:val="000000"/>
                                <w:u w:val="single"/>
                              </w:rPr>
                              <w:tab/>
                            </w:r>
                          </w:p>
                          <w:p w14:paraId="599475F2">
                            <w:pPr>
                              <w:pStyle w:val="7"/>
                              <w:rPr>
                                <w:rFonts w:ascii="Times New Roman"/>
                                <w:color w:val="000000"/>
                              </w:rPr>
                            </w:pPr>
                          </w:p>
                          <w:p w14:paraId="4220B7C9">
                            <w:pPr>
                              <w:pStyle w:val="7"/>
                              <w:spacing w:before="14"/>
                              <w:rPr>
                                <w:rFonts w:ascii="Times New Roman"/>
                                <w:color w:val="000000"/>
                              </w:rPr>
                            </w:pPr>
                          </w:p>
                          <w:p w14:paraId="70BE2245">
                            <w:pPr>
                              <w:pStyle w:val="7"/>
                              <w:tabs>
                                <w:tab w:val="left" w:pos="5707"/>
                                <w:tab w:val="left" w:pos="6460"/>
                                <w:tab w:val="left" w:pos="6908"/>
                              </w:tabs>
                              <w:spacing w:line="722" w:lineRule="auto"/>
                              <w:ind w:left="23" w:right="2803"/>
                              <w:rPr>
                                <w:rFonts w:ascii="Times New Roman"/>
                                <w:color w:val="000000"/>
                              </w:rPr>
                            </w:pPr>
                            <w:r>
                              <w:rPr>
                                <w:rFonts w:ascii="Cambria"/>
                                <w:color w:val="000000"/>
                              </w:rPr>
                              <w:t xml:space="preserve">Steps to Achieve: </w:t>
                            </w:r>
                            <w:r>
                              <w:rPr>
                                <w:rFonts w:ascii="Times New Roman"/>
                                <w:color w:val="000000"/>
                                <w:u w:val="single"/>
                              </w:rPr>
                              <w:tab/>
                            </w:r>
                            <w:r>
                              <w:rPr>
                                <w:rFonts w:ascii="Times New Roman"/>
                                <w:color w:val="000000"/>
                              </w:rPr>
                              <w:t xml:space="preserve"> </w:t>
                            </w:r>
                            <w:r>
                              <w:rPr>
                                <w:rFonts w:ascii="Cambria"/>
                                <w:color w:val="000000"/>
                              </w:rPr>
                              <w:t>Resources/Support Needed:</w:t>
                            </w:r>
                            <w:r>
                              <w:rPr>
                                <w:rFonts w:ascii="Cambria"/>
                                <w:color w:val="000000"/>
                                <w:spacing w:val="40"/>
                              </w:rPr>
                              <w:t xml:space="preserve"> </w:t>
                            </w:r>
                            <w:r>
                              <w:rPr>
                                <w:rFonts w:ascii="Times New Roman"/>
                                <w:color w:val="000000"/>
                                <w:u w:val="single"/>
                              </w:rPr>
                              <w:tab/>
                            </w:r>
                            <w:r>
                              <w:rPr>
                                <w:rFonts w:ascii="Times New Roman"/>
                                <w:color w:val="000000"/>
                                <w:u w:val="single"/>
                              </w:rPr>
                              <w:tab/>
                            </w:r>
                            <w:r>
                              <w:rPr>
                                <w:rFonts w:ascii="Times New Roman"/>
                                <w:color w:val="000000"/>
                                <w:u w:val="single"/>
                              </w:rPr>
                              <w:tab/>
                            </w:r>
                            <w:r>
                              <w:rPr>
                                <w:rFonts w:ascii="Times New Roman"/>
                                <w:color w:val="000000"/>
                              </w:rPr>
                              <w:t xml:space="preserve"> </w:t>
                            </w:r>
                            <w:r>
                              <w:rPr>
                                <w:rFonts w:ascii="Cambria"/>
                                <w:color w:val="000000"/>
                              </w:rPr>
                              <w:t xml:space="preserve">Target Completion Date: </w:t>
                            </w:r>
                            <w:r>
                              <w:rPr>
                                <w:rFonts w:ascii="Times New Roman"/>
                                <w:color w:val="000000"/>
                                <w:u w:val="single"/>
                              </w:rPr>
                              <w:tab/>
                            </w:r>
                            <w:r>
                              <w:rPr>
                                <w:rFonts w:ascii="Times New Roman"/>
                                <w:color w:val="000000"/>
                                <w:u w:val="single"/>
                              </w:rPr>
                              <w:tab/>
                            </w:r>
                          </w:p>
                          <w:p w14:paraId="0A2CCD99">
                            <w:pPr>
                              <w:pStyle w:val="7"/>
                              <w:tabs>
                                <w:tab w:val="left" w:pos="5583"/>
                              </w:tabs>
                              <w:spacing w:line="281" w:lineRule="exact"/>
                              <w:ind w:left="23"/>
                              <w:rPr>
                                <w:rFonts w:ascii="Times New Roman"/>
                                <w:color w:val="000000"/>
                              </w:rPr>
                            </w:pPr>
                            <w:r>
                              <w:rPr>
                                <w:rFonts w:ascii="Cambria"/>
                                <w:color w:val="000000"/>
                                <w:spacing w:val="-2"/>
                              </w:rPr>
                              <w:t xml:space="preserve">Progress </w:t>
                            </w:r>
                            <w:r>
                              <w:rPr>
                                <w:rFonts w:ascii="Cambria"/>
                                <w:color w:val="000000"/>
                              </w:rPr>
                              <w:t xml:space="preserve">Notes: </w:t>
                            </w:r>
                            <w:r>
                              <w:rPr>
                                <w:rFonts w:ascii="Times New Roman"/>
                                <w:color w:val="000000"/>
                                <w:u w:val="single"/>
                              </w:rPr>
                              <w:tab/>
                            </w:r>
                          </w:p>
                        </w:txbxContent>
                      </wps:txbx>
                      <wps:bodyPr wrap="square" lIns="0" tIns="0" rIns="0" bIns="0" rtlCol="0">
                        <a:noAutofit/>
                      </wps:bodyPr>
                    </wps:wsp>
                  </a:graphicData>
                </a:graphic>
              </wp:inline>
            </w:drawing>
          </mc:Choice>
          <mc:Fallback>
            <w:pict>
              <v:shape id="Textbox 50" o:spid="_x0000_s1026" o:spt="202" type="#_x0000_t202" style="height:205.45pt;width:486.45pt;" fillcolor="#E0E0E0" filled="t" stroked="t" coordsize="21600,21600" o:gfxdata="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ys&#10;G67VAAAABQEAAA8AAAAAAAAAAQAgAAAAIgAAAGRycy9kb3ducmV2LnhtbFBLAQIUABQAAAAIAIdO&#10;4kCwLMbB7QEAAA4EAAAOAAAAAAAAAAEAIAAAACQBAABkcnMvZTJvRG9jLnhtbFBLBQYAAAAABgAG&#10;AFkBAACDBQAAAAA=&#10;">
                <v:fill on="t" focussize="0,0"/>
                <v:stroke color="#000000" joinstyle="round"/>
                <v:imagedata o:title=""/>
                <o:lock v:ext="edit" aspectratio="f"/>
                <v:textbox inset="0mm,0mm,0mm,0mm">
                  <w:txbxContent>
                    <w:p w14:paraId="0C9BBDB8">
                      <w:pPr>
                        <w:pStyle w:val="7"/>
                        <w:tabs>
                          <w:tab w:val="left" w:pos="4835"/>
                        </w:tabs>
                        <w:spacing w:before="34"/>
                        <w:ind w:left="23"/>
                        <w:rPr>
                          <w:rFonts w:ascii="Times New Roman"/>
                          <w:color w:val="000000"/>
                        </w:rPr>
                      </w:pPr>
                      <w:r>
                        <w:rPr>
                          <w:rFonts w:ascii="Cambria"/>
                          <w:color w:val="000000"/>
                        </w:rPr>
                        <w:t xml:space="preserve">Goal #1: </w:t>
                      </w:r>
                      <w:r>
                        <w:rPr>
                          <w:rFonts w:ascii="Times New Roman"/>
                          <w:color w:val="000000"/>
                          <w:u w:val="single"/>
                        </w:rPr>
                        <w:tab/>
                      </w:r>
                    </w:p>
                    <w:p w14:paraId="599475F2">
                      <w:pPr>
                        <w:pStyle w:val="7"/>
                        <w:rPr>
                          <w:rFonts w:ascii="Times New Roman"/>
                          <w:color w:val="000000"/>
                        </w:rPr>
                      </w:pPr>
                    </w:p>
                    <w:p w14:paraId="4220B7C9">
                      <w:pPr>
                        <w:pStyle w:val="7"/>
                        <w:spacing w:before="14"/>
                        <w:rPr>
                          <w:rFonts w:ascii="Times New Roman"/>
                          <w:color w:val="000000"/>
                        </w:rPr>
                      </w:pPr>
                    </w:p>
                    <w:p w14:paraId="70BE2245">
                      <w:pPr>
                        <w:pStyle w:val="7"/>
                        <w:tabs>
                          <w:tab w:val="left" w:pos="5707"/>
                          <w:tab w:val="left" w:pos="6460"/>
                          <w:tab w:val="left" w:pos="6908"/>
                        </w:tabs>
                        <w:spacing w:line="722" w:lineRule="auto"/>
                        <w:ind w:left="23" w:right="2803"/>
                        <w:rPr>
                          <w:rFonts w:ascii="Times New Roman"/>
                          <w:color w:val="000000"/>
                        </w:rPr>
                      </w:pPr>
                      <w:r>
                        <w:rPr>
                          <w:rFonts w:ascii="Cambria"/>
                          <w:color w:val="000000"/>
                        </w:rPr>
                        <w:t xml:space="preserve">Steps to Achieve: </w:t>
                      </w:r>
                      <w:r>
                        <w:rPr>
                          <w:rFonts w:ascii="Times New Roman"/>
                          <w:color w:val="000000"/>
                          <w:u w:val="single"/>
                        </w:rPr>
                        <w:tab/>
                      </w:r>
                      <w:r>
                        <w:rPr>
                          <w:rFonts w:ascii="Times New Roman"/>
                          <w:color w:val="000000"/>
                        </w:rPr>
                        <w:t xml:space="preserve"> </w:t>
                      </w:r>
                      <w:r>
                        <w:rPr>
                          <w:rFonts w:ascii="Cambria"/>
                          <w:color w:val="000000"/>
                        </w:rPr>
                        <w:t>Resources/Support Needed:</w:t>
                      </w:r>
                      <w:r>
                        <w:rPr>
                          <w:rFonts w:ascii="Cambria"/>
                          <w:color w:val="000000"/>
                          <w:spacing w:val="40"/>
                        </w:rPr>
                        <w:t xml:space="preserve"> </w:t>
                      </w:r>
                      <w:r>
                        <w:rPr>
                          <w:rFonts w:ascii="Times New Roman"/>
                          <w:color w:val="000000"/>
                          <w:u w:val="single"/>
                        </w:rPr>
                        <w:tab/>
                      </w:r>
                      <w:r>
                        <w:rPr>
                          <w:rFonts w:ascii="Times New Roman"/>
                          <w:color w:val="000000"/>
                          <w:u w:val="single"/>
                        </w:rPr>
                        <w:tab/>
                      </w:r>
                      <w:r>
                        <w:rPr>
                          <w:rFonts w:ascii="Times New Roman"/>
                          <w:color w:val="000000"/>
                          <w:u w:val="single"/>
                        </w:rPr>
                        <w:tab/>
                      </w:r>
                      <w:r>
                        <w:rPr>
                          <w:rFonts w:ascii="Times New Roman"/>
                          <w:color w:val="000000"/>
                        </w:rPr>
                        <w:t xml:space="preserve"> </w:t>
                      </w:r>
                      <w:r>
                        <w:rPr>
                          <w:rFonts w:ascii="Cambria"/>
                          <w:color w:val="000000"/>
                        </w:rPr>
                        <w:t xml:space="preserve">Target Completion Date: </w:t>
                      </w:r>
                      <w:r>
                        <w:rPr>
                          <w:rFonts w:ascii="Times New Roman"/>
                          <w:color w:val="000000"/>
                          <w:u w:val="single"/>
                        </w:rPr>
                        <w:tab/>
                      </w:r>
                      <w:r>
                        <w:rPr>
                          <w:rFonts w:ascii="Times New Roman"/>
                          <w:color w:val="000000"/>
                          <w:u w:val="single"/>
                        </w:rPr>
                        <w:tab/>
                      </w:r>
                    </w:p>
                    <w:p w14:paraId="0A2CCD99">
                      <w:pPr>
                        <w:pStyle w:val="7"/>
                        <w:tabs>
                          <w:tab w:val="left" w:pos="5583"/>
                        </w:tabs>
                        <w:spacing w:line="281" w:lineRule="exact"/>
                        <w:ind w:left="23"/>
                        <w:rPr>
                          <w:rFonts w:ascii="Times New Roman"/>
                          <w:color w:val="000000"/>
                        </w:rPr>
                      </w:pPr>
                      <w:r>
                        <w:rPr>
                          <w:rFonts w:ascii="Cambria"/>
                          <w:color w:val="000000"/>
                          <w:spacing w:val="-2"/>
                        </w:rPr>
                        <w:t xml:space="preserve">Progress </w:t>
                      </w:r>
                      <w:r>
                        <w:rPr>
                          <w:rFonts w:ascii="Cambria"/>
                          <w:color w:val="000000"/>
                        </w:rPr>
                        <w:t xml:space="preserve">Notes: </w:t>
                      </w:r>
                      <w:r>
                        <w:rPr>
                          <w:rFonts w:ascii="Times New Roman"/>
                          <w:color w:val="000000"/>
                          <w:u w:val="single"/>
                        </w:rPr>
                        <w:tab/>
                      </w:r>
                    </w:p>
                  </w:txbxContent>
                </v:textbox>
                <w10:wrap type="none"/>
                <w10:anchorlock/>
              </v:shape>
            </w:pict>
          </mc:Fallback>
        </mc:AlternateContent>
      </w:r>
    </w:p>
    <w:p w14:paraId="541ADD88">
      <w:pPr>
        <w:pStyle w:val="7"/>
        <w:spacing w:before="176"/>
        <w:rPr>
          <w:b/>
        </w:rPr>
      </w:pPr>
    </w:p>
    <w:p w14:paraId="3538205F">
      <w:pPr>
        <w:spacing w:before="0"/>
        <w:ind w:left="360" w:right="0" w:firstLine="0"/>
        <w:jc w:val="left"/>
        <w:rPr>
          <w:b/>
          <w:sz w:val="24"/>
        </w:rPr>
      </w:pPr>
      <w:r>
        <w:rPr>
          <w:b/>
          <w:sz w:val="24"/>
        </w:rPr>
        <w:t>---</w:t>
      </w:r>
      <w:r>
        <w:rPr>
          <w:b/>
          <w:spacing w:val="1"/>
          <w:sz w:val="24"/>
        </w:rPr>
        <w:t xml:space="preserve"> </w:t>
      </w:r>
      <w:r>
        <w:rPr>
          <w:b/>
          <w:sz w:val="24"/>
        </w:rPr>
        <w:t>Goal</w:t>
      </w:r>
      <w:r>
        <w:rPr>
          <w:b/>
          <w:spacing w:val="1"/>
          <w:sz w:val="24"/>
        </w:rPr>
        <w:t xml:space="preserve"> </w:t>
      </w:r>
      <w:r>
        <w:rPr>
          <w:b/>
          <w:sz w:val="24"/>
        </w:rPr>
        <w:t>2</w:t>
      </w:r>
      <w:r>
        <w:rPr>
          <w:b/>
          <w:spacing w:val="1"/>
          <w:sz w:val="24"/>
        </w:rPr>
        <w:t xml:space="preserve"> </w:t>
      </w:r>
      <w:r>
        <w:rPr>
          <w:b/>
          <w:sz w:val="24"/>
        </w:rPr>
        <w:t>--</w:t>
      </w:r>
      <w:r>
        <w:rPr>
          <w:b/>
          <w:spacing w:val="-10"/>
          <w:sz w:val="24"/>
        </w:rPr>
        <w:t>-</w:t>
      </w:r>
    </w:p>
    <w:p w14:paraId="733E8726">
      <w:pPr>
        <w:pStyle w:val="7"/>
        <w:ind w:left="320"/>
        <w:rPr>
          <w:sz w:val="20"/>
        </w:rPr>
      </w:pPr>
      <w:r>
        <w:rPr>
          <w:sz w:val="20"/>
        </w:rPr>
        <mc:AlternateContent>
          <mc:Choice Requires="wps">
            <w:drawing>
              <wp:inline distT="0" distB="0" distL="0" distR="0">
                <wp:extent cx="6177915" cy="2609215"/>
                <wp:effectExtent l="9525" t="0" r="3810" b="10160"/>
                <wp:docPr id="51" name="Textbox 51"/>
                <wp:cNvGraphicFramePr/>
                <a:graphic xmlns:a="http://schemas.openxmlformats.org/drawingml/2006/main">
                  <a:graphicData uri="http://schemas.microsoft.com/office/word/2010/wordprocessingShape">
                    <wps:wsp>
                      <wps:cNvSpPr txBox="1"/>
                      <wps:spPr>
                        <a:xfrm>
                          <a:off x="0" y="0"/>
                          <a:ext cx="6177915" cy="2609215"/>
                        </a:xfrm>
                        <a:prstGeom prst="rect">
                          <a:avLst/>
                        </a:prstGeom>
                        <a:solidFill>
                          <a:srgbClr val="E0E0E0"/>
                        </a:solidFill>
                        <a:ln w="9525">
                          <a:solidFill>
                            <a:srgbClr val="000000"/>
                          </a:solidFill>
                          <a:prstDash val="solid"/>
                        </a:ln>
                      </wps:spPr>
                      <wps:txbx>
                        <w:txbxContent>
                          <w:p w14:paraId="1D9AAFCB">
                            <w:pPr>
                              <w:pStyle w:val="7"/>
                              <w:tabs>
                                <w:tab w:val="left" w:pos="4835"/>
                              </w:tabs>
                              <w:spacing w:before="37"/>
                              <w:ind w:left="23"/>
                              <w:rPr>
                                <w:rFonts w:ascii="Times New Roman"/>
                                <w:color w:val="000000"/>
                              </w:rPr>
                            </w:pPr>
                            <w:r>
                              <w:rPr>
                                <w:rFonts w:ascii="Cambria"/>
                                <w:color w:val="000000"/>
                              </w:rPr>
                              <w:t xml:space="preserve">Goal #1: </w:t>
                            </w:r>
                            <w:r>
                              <w:rPr>
                                <w:rFonts w:ascii="Times New Roman"/>
                                <w:color w:val="000000"/>
                                <w:u w:val="single"/>
                              </w:rPr>
                              <w:tab/>
                            </w:r>
                          </w:p>
                          <w:p w14:paraId="2BEC6FE8">
                            <w:pPr>
                              <w:pStyle w:val="7"/>
                              <w:rPr>
                                <w:rFonts w:ascii="Times New Roman"/>
                                <w:color w:val="000000"/>
                              </w:rPr>
                            </w:pPr>
                          </w:p>
                          <w:p w14:paraId="535E2920">
                            <w:pPr>
                              <w:pStyle w:val="7"/>
                              <w:spacing w:before="14"/>
                              <w:rPr>
                                <w:rFonts w:ascii="Times New Roman"/>
                                <w:color w:val="000000"/>
                              </w:rPr>
                            </w:pPr>
                          </w:p>
                          <w:p w14:paraId="2FDAFEC6">
                            <w:pPr>
                              <w:pStyle w:val="7"/>
                              <w:tabs>
                                <w:tab w:val="left" w:pos="5707"/>
                                <w:tab w:val="left" w:pos="6519"/>
                                <w:tab w:val="left" w:pos="6864"/>
                              </w:tabs>
                              <w:spacing w:line="722" w:lineRule="auto"/>
                              <w:ind w:left="23" w:right="2846"/>
                              <w:rPr>
                                <w:rFonts w:ascii="Times New Roman"/>
                                <w:color w:val="000000"/>
                              </w:rPr>
                            </w:pPr>
                            <w:r>
                              <w:rPr>
                                <w:rFonts w:ascii="Cambria"/>
                                <w:color w:val="000000"/>
                              </w:rPr>
                              <w:t xml:space="preserve">Steps to Achieve: </w:t>
                            </w:r>
                            <w:r>
                              <w:rPr>
                                <w:rFonts w:ascii="Times New Roman"/>
                                <w:color w:val="000000"/>
                                <w:u w:val="single"/>
                              </w:rPr>
                              <w:tab/>
                            </w:r>
                            <w:r>
                              <w:rPr>
                                <w:rFonts w:ascii="Times New Roman"/>
                                <w:color w:val="000000"/>
                              </w:rPr>
                              <w:t xml:space="preserve"> </w:t>
                            </w:r>
                            <w:r>
                              <w:rPr>
                                <w:rFonts w:ascii="Cambria"/>
                                <w:color w:val="000000"/>
                              </w:rPr>
                              <w:t xml:space="preserve">Resources/Support Needed: </w:t>
                            </w:r>
                            <w:r>
                              <w:rPr>
                                <w:rFonts w:ascii="Times New Roman"/>
                                <w:color w:val="000000"/>
                                <w:u w:val="single"/>
                              </w:rPr>
                              <w:tab/>
                            </w:r>
                            <w:r>
                              <w:rPr>
                                <w:rFonts w:ascii="Times New Roman"/>
                                <w:color w:val="000000"/>
                                <w:u w:val="single"/>
                              </w:rPr>
                              <w:tab/>
                            </w:r>
                            <w:r>
                              <w:rPr>
                                <w:rFonts w:ascii="Times New Roman"/>
                                <w:color w:val="000000"/>
                                <w:u w:val="single"/>
                              </w:rPr>
                              <w:tab/>
                            </w:r>
                            <w:r>
                              <w:rPr>
                                <w:rFonts w:ascii="Times New Roman"/>
                                <w:color w:val="000000"/>
                              </w:rPr>
                              <w:t xml:space="preserve"> </w:t>
                            </w:r>
                            <w:r>
                              <w:rPr>
                                <w:rFonts w:ascii="Cambria"/>
                                <w:color w:val="000000"/>
                              </w:rPr>
                              <w:t>Target Completion Date:</w:t>
                            </w:r>
                            <w:r>
                              <w:rPr>
                                <w:rFonts w:ascii="Cambria"/>
                                <w:color w:val="000000"/>
                                <w:spacing w:val="40"/>
                              </w:rPr>
                              <w:t xml:space="preserve"> </w:t>
                            </w:r>
                            <w:r>
                              <w:rPr>
                                <w:rFonts w:ascii="Times New Roman"/>
                                <w:color w:val="000000"/>
                                <w:u w:val="single"/>
                              </w:rPr>
                              <w:tab/>
                            </w:r>
                            <w:r>
                              <w:rPr>
                                <w:rFonts w:ascii="Times New Roman"/>
                                <w:color w:val="000000"/>
                                <w:u w:val="single"/>
                              </w:rPr>
                              <w:tab/>
                            </w:r>
                          </w:p>
                          <w:p w14:paraId="100574C7">
                            <w:pPr>
                              <w:pStyle w:val="7"/>
                              <w:tabs>
                                <w:tab w:val="left" w:pos="5583"/>
                              </w:tabs>
                              <w:spacing w:line="278" w:lineRule="exact"/>
                              <w:ind w:left="23"/>
                              <w:rPr>
                                <w:rFonts w:ascii="Times New Roman"/>
                                <w:color w:val="000000"/>
                              </w:rPr>
                            </w:pPr>
                            <w:r>
                              <w:rPr>
                                <w:rFonts w:ascii="Cambria"/>
                                <w:color w:val="000000"/>
                                <w:spacing w:val="-2"/>
                              </w:rPr>
                              <w:t xml:space="preserve">Progress </w:t>
                            </w:r>
                            <w:r>
                              <w:rPr>
                                <w:rFonts w:ascii="Cambria"/>
                                <w:color w:val="000000"/>
                              </w:rPr>
                              <w:t xml:space="preserve">Notes: </w:t>
                            </w:r>
                            <w:r>
                              <w:rPr>
                                <w:rFonts w:ascii="Times New Roman"/>
                                <w:color w:val="000000"/>
                                <w:u w:val="single"/>
                              </w:rPr>
                              <w:tab/>
                            </w:r>
                          </w:p>
                        </w:txbxContent>
                      </wps:txbx>
                      <wps:bodyPr wrap="square" lIns="0" tIns="0" rIns="0" bIns="0" rtlCol="0">
                        <a:noAutofit/>
                      </wps:bodyPr>
                    </wps:wsp>
                  </a:graphicData>
                </a:graphic>
              </wp:inline>
            </w:drawing>
          </mc:Choice>
          <mc:Fallback>
            <w:pict>
              <v:shape id="Textbox 51" o:spid="_x0000_s1026" o:spt="202" type="#_x0000_t202" style="height:205.45pt;width:486.45pt;" fillcolor="#E0E0E0" filled="t" stroked="t" coordsize="21600,21600" o:gfxdata="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c&#10;rBuu1QAAAAUBAAAPAAAAAAAAAAEAIAAAACIAAABkcnMvZG93bnJldi54bWxQSwECFAAUAAAACACH&#10;TuJAmfcIku4BAAAOBAAADgAAAAAAAAABACAAAAAkAQAAZHJzL2Uyb0RvYy54bWxQSwUGAAAAAAYA&#10;BgBZAQAAhAUAAAAA&#10;">
                <v:fill on="t" focussize="0,0"/>
                <v:stroke color="#000000" joinstyle="round"/>
                <v:imagedata o:title=""/>
                <o:lock v:ext="edit" aspectratio="f"/>
                <v:textbox inset="0mm,0mm,0mm,0mm">
                  <w:txbxContent>
                    <w:p w14:paraId="1D9AAFCB">
                      <w:pPr>
                        <w:pStyle w:val="7"/>
                        <w:tabs>
                          <w:tab w:val="left" w:pos="4835"/>
                        </w:tabs>
                        <w:spacing w:before="37"/>
                        <w:ind w:left="23"/>
                        <w:rPr>
                          <w:rFonts w:ascii="Times New Roman"/>
                          <w:color w:val="000000"/>
                        </w:rPr>
                      </w:pPr>
                      <w:r>
                        <w:rPr>
                          <w:rFonts w:ascii="Cambria"/>
                          <w:color w:val="000000"/>
                        </w:rPr>
                        <w:t xml:space="preserve">Goal #1: </w:t>
                      </w:r>
                      <w:r>
                        <w:rPr>
                          <w:rFonts w:ascii="Times New Roman"/>
                          <w:color w:val="000000"/>
                          <w:u w:val="single"/>
                        </w:rPr>
                        <w:tab/>
                      </w:r>
                    </w:p>
                    <w:p w14:paraId="2BEC6FE8">
                      <w:pPr>
                        <w:pStyle w:val="7"/>
                        <w:rPr>
                          <w:rFonts w:ascii="Times New Roman"/>
                          <w:color w:val="000000"/>
                        </w:rPr>
                      </w:pPr>
                    </w:p>
                    <w:p w14:paraId="535E2920">
                      <w:pPr>
                        <w:pStyle w:val="7"/>
                        <w:spacing w:before="14"/>
                        <w:rPr>
                          <w:rFonts w:ascii="Times New Roman"/>
                          <w:color w:val="000000"/>
                        </w:rPr>
                      </w:pPr>
                    </w:p>
                    <w:p w14:paraId="2FDAFEC6">
                      <w:pPr>
                        <w:pStyle w:val="7"/>
                        <w:tabs>
                          <w:tab w:val="left" w:pos="5707"/>
                          <w:tab w:val="left" w:pos="6519"/>
                          <w:tab w:val="left" w:pos="6864"/>
                        </w:tabs>
                        <w:spacing w:line="722" w:lineRule="auto"/>
                        <w:ind w:left="23" w:right="2846"/>
                        <w:rPr>
                          <w:rFonts w:ascii="Times New Roman"/>
                          <w:color w:val="000000"/>
                        </w:rPr>
                      </w:pPr>
                      <w:r>
                        <w:rPr>
                          <w:rFonts w:ascii="Cambria"/>
                          <w:color w:val="000000"/>
                        </w:rPr>
                        <w:t xml:space="preserve">Steps to Achieve: </w:t>
                      </w:r>
                      <w:r>
                        <w:rPr>
                          <w:rFonts w:ascii="Times New Roman"/>
                          <w:color w:val="000000"/>
                          <w:u w:val="single"/>
                        </w:rPr>
                        <w:tab/>
                      </w:r>
                      <w:r>
                        <w:rPr>
                          <w:rFonts w:ascii="Times New Roman"/>
                          <w:color w:val="000000"/>
                        </w:rPr>
                        <w:t xml:space="preserve"> </w:t>
                      </w:r>
                      <w:r>
                        <w:rPr>
                          <w:rFonts w:ascii="Cambria"/>
                          <w:color w:val="000000"/>
                        </w:rPr>
                        <w:t xml:space="preserve">Resources/Support Needed: </w:t>
                      </w:r>
                      <w:r>
                        <w:rPr>
                          <w:rFonts w:ascii="Times New Roman"/>
                          <w:color w:val="000000"/>
                          <w:u w:val="single"/>
                        </w:rPr>
                        <w:tab/>
                      </w:r>
                      <w:r>
                        <w:rPr>
                          <w:rFonts w:ascii="Times New Roman"/>
                          <w:color w:val="000000"/>
                          <w:u w:val="single"/>
                        </w:rPr>
                        <w:tab/>
                      </w:r>
                      <w:r>
                        <w:rPr>
                          <w:rFonts w:ascii="Times New Roman"/>
                          <w:color w:val="000000"/>
                          <w:u w:val="single"/>
                        </w:rPr>
                        <w:tab/>
                      </w:r>
                      <w:r>
                        <w:rPr>
                          <w:rFonts w:ascii="Times New Roman"/>
                          <w:color w:val="000000"/>
                        </w:rPr>
                        <w:t xml:space="preserve"> </w:t>
                      </w:r>
                      <w:r>
                        <w:rPr>
                          <w:rFonts w:ascii="Cambria"/>
                          <w:color w:val="000000"/>
                        </w:rPr>
                        <w:t>Target Completion Date:</w:t>
                      </w:r>
                      <w:r>
                        <w:rPr>
                          <w:rFonts w:ascii="Cambria"/>
                          <w:color w:val="000000"/>
                          <w:spacing w:val="40"/>
                        </w:rPr>
                        <w:t xml:space="preserve"> </w:t>
                      </w:r>
                      <w:r>
                        <w:rPr>
                          <w:rFonts w:ascii="Times New Roman"/>
                          <w:color w:val="000000"/>
                          <w:u w:val="single"/>
                        </w:rPr>
                        <w:tab/>
                      </w:r>
                      <w:r>
                        <w:rPr>
                          <w:rFonts w:ascii="Times New Roman"/>
                          <w:color w:val="000000"/>
                          <w:u w:val="single"/>
                        </w:rPr>
                        <w:tab/>
                      </w:r>
                    </w:p>
                    <w:p w14:paraId="100574C7">
                      <w:pPr>
                        <w:pStyle w:val="7"/>
                        <w:tabs>
                          <w:tab w:val="left" w:pos="5583"/>
                        </w:tabs>
                        <w:spacing w:line="278" w:lineRule="exact"/>
                        <w:ind w:left="23"/>
                        <w:rPr>
                          <w:rFonts w:ascii="Times New Roman"/>
                          <w:color w:val="000000"/>
                        </w:rPr>
                      </w:pPr>
                      <w:r>
                        <w:rPr>
                          <w:rFonts w:ascii="Cambria"/>
                          <w:color w:val="000000"/>
                          <w:spacing w:val="-2"/>
                        </w:rPr>
                        <w:t xml:space="preserve">Progress </w:t>
                      </w:r>
                      <w:r>
                        <w:rPr>
                          <w:rFonts w:ascii="Cambria"/>
                          <w:color w:val="000000"/>
                        </w:rPr>
                        <w:t xml:space="preserve">Notes: </w:t>
                      </w:r>
                      <w:r>
                        <w:rPr>
                          <w:rFonts w:ascii="Times New Roman"/>
                          <w:color w:val="000000"/>
                          <w:u w:val="single"/>
                        </w:rPr>
                        <w:tab/>
                      </w:r>
                    </w:p>
                  </w:txbxContent>
                </v:textbox>
                <w10:wrap type="none"/>
                <w10:anchorlock/>
              </v:shape>
            </w:pict>
          </mc:Fallback>
        </mc:AlternateContent>
      </w:r>
    </w:p>
    <w:p w14:paraId="6A9BE4F4">
      <w:pPr>
        <w:pStyle w:val="7"/>
        <w:spacing w:after="0"/>
        <w:rPr>
          <w:sz w:val="20"/>
        </w:rPr>
        <w:sectPr>
          <w:pgSz w:w="12240" w:h="15840"/>
          <w:pgMar w:top="1820" w:right="360" w:bottom="720" w:left="1440" w:header="0" w:footer="523" w:gutter="0"/>
          <w:cols w:space="720" w:num="1"/>
        </w:sectPr>
      </w:pPr>
    </w:p>
    <w:p w14:paraId="421595EC">
      <w:pPr>
        <w:spacing w:before="36"/>
        <w:ind w:left="360" w:right="0" w:firstLine="0"/>
        <w:jc w:val="left"/>
        <w:rPr>
          <w:b/>
          <w:sz w:val="24"/>
        </w:rPr>
      </w:pPr>
      <w:r>
        <w:rPr>
          <w:b/>
          <w:sz w:val="24"/>
        </w:rPr>
        <mc:AlternateContent>
          <mc:Choice Requires="wps">
            <w:drawing>
              <wp:anchor distT="0" distB="0" distL="0" distR="0" simplePos="0" relativeHeight="251676672" behindDoc="1" locked="0" layoutInCell="1" allowOverlap="1">
                <wp:simplePos x="0" y="0"/>
                <wp:positionH relativeFrom="page">
                  <wp:posOffset>1108075</wp:posOffset>
                </wp:positionH>
                <wp:positionV relativeFrom="paragraph">
                  <wp:posOffset>218440</wp:posOffset>
                </wp:positionV>
                <wp:extent cx="6158865" cy="2720975"/>
                <wp:effectExtent l="0" t="0" r="0" b="0"/>
                <wp:wrapTopAndBottom/>
                <wp:docPr id="52" name="Textbox 52"/>
                <wp:cNvGraphicFramePr/>
                <a:graphic xmlns:a="http://schemas.openxmlformats.org/drawingml/2006/main">
                  <a:graphicData uri="http://schemas.microsoft.com/office/word/2010/wordprocessingShape">
                    <wps:wsp>
                      <wps:cNvSpPr txBox="1"/>
                      <wps:spPr>
                        <a:xfrm>
                          <a:off x="0" y="0"/>
                          <a:ext cx="6158865" cy="2720975"/>
                        </a:xfrm>
                        <a:prstGeom prst="rect">
                          <a:avLst/>
                        </a:prstGeom>
                        <a:solidFill>
                          <a:srgbClr val="E0E0E0"/>
                        </a:solidFill>
                        <a:ln w="9525">
                          <a:solidFill>
                            <a:srgbClr val="000000"/>
                          </a:solidFill>
                          <a:prstDash val="solid"/>
                        </a:ln>
                      </wps:spPr>
                      <wps:txbx>
                        <w:txbxContent>
                          <w:p w14:paraId="71A8468B">
                            <w:pPr>
                              <w:pStyle w:val="7"/>
                              <w:tabs>
                                <w:tab w:val="left" w:pos="4858"/>
                              </w:tabs>
                              <w:spacing w:before="19"/>
                              <w:ind w:left="47"/>
                              <w:rPr>
                                <w:rFonts w:ascii="Times New Roman"/>
                                <w:color w:val="000000"/>
                              </w:rPr>
                            </w:pPr>
                            <w:r>
                              <w:rPr>
                                <w:rFonts w:ascii="Cambria"/>
                                <w:color w:val="000000"/>
                              </w:rPr>
                              <w:t xml:space="preserve">Goal #1: </w:t>
                            </w:r>
                            <w:r>
                              <w:rPr>
                                <w:rFonts w:ascii="Times New Roman"/>
                                <w:color w:val="000000"/>
                                <w:u w:val="single"/>
                              </w:rPr>
                              <w:tab/>
                            </w:r>
                          </w:p>
                          <w:p w14:paraId="065815B6">
                            <w:pPr>
                              <w:pStyle w:val="7"/>
                              <w:rPr>
                                <w:rFonts w:ascii="Times New Roman"/>
                                <w:color w:val="000000"/>
                              </w:rPr>
                            </w:pPr>
                          </w:p>
                          <w:p w14:paraId="534577E1">
                            <w:pPr>
                              <w:pStyle w:val="7"/>
                              <w:spacing w:before="14"/>
                              <w:rPr>
                                <w:rFonts w:ascii="Times New Roman"/>
                                <w:color w:val="000000"/>
                              </w:rPr>
                            </w:pPr>
                          </w:p>
                          <w:p w14:paraId="640D5078">
                            <w:pPr>
                              <w:pStyle w:val="7"/>
                              <w:tabs>
                                <w:tab w:val="left" w:pos="5731"/>
                              </w:tabs>
                              <w:ind w:left="47"/>
                              <w:rPr>
                                <w:rFonts w:ascii="Times New Roman"/>
                                <w:color w:val="000000"/>
                              </w:rPr>
                            </w:pPr>
                            <w:r>
                              <w:rPr>
                                <w:rFonts w:ascii="Cambria"/>
                                <w:color w:val="000000"/>
                              </w:rPr>
                              <w:t>Steps</w:t>
                            </w:r>
                            <w:r>
                              <w:rPr>
                                <w:rFonts w:ascii="Cambria"/>
                                <w:color w:val="000000"/>
                                <w:spacing w:val="-1"/>
                              </w:rPr>
                              <w:t xml:space="preserve"> </w:t>
                            </w:r>
                            <w:r>
                              <w:rPr>
                                <w:rFonts w:ascii="Cambria"/>
                                <w:color w:val="000000"/>
                              </w:rPr>
                              <w:t>to</w:t>
                            </w:r>
                            <w:r>
                              <w:rPr>
                                <w:rFonts w:ascii="Cambria"/>
                                <w:color w:val="000000"/>
                                <w:spacing w:val="-1"/>
                              </w:rPr>
                              <w:t xml:space="preserve"> </w:t>
                            </w:r>
                            <w:r>
                              <w:rPr>
                                <w:rFonts w:ascii="Cambria"/>
                                <w:color w:val="000000"/>
                              </w:rPr>
                              <w:t>Achieve:</w:t>
                            </w:r>
                            <w:r>
                              <w:rPr>
                                <w:rFonts w:ascii="Cambria"/>
                                <w:color w:val="000000"/>
                                <w:spacing w:val="-1"/>
                              </w:rPr>
                              <w:t xml:space="preserve"> </w:t>
                            </w:r>
                            <w:r>
                              <w:rPr>
                                <w:rFonts w:ascii="Times New Roman"/>
                                <w:color w:val="000000"/>
                                <w:u w:val="single"/>
                              </w:rPr>
                              <w:tab/>
                            </w:r>
                          </w:p>
                          <w:p w14:paraId="1070E191">
                            <w:pPr>
                              <w:pStyle w:val="7"/>
                              <w:rPr>
                                <w:rFonts w:ascii="Times New Roman"/>
                                <w:color w:val="000000"/>
                              </w:rPr>
                            </w:pPr>
                          </w:p>
                          <w:p w14:paraId="1145B463">
                            <w:pPr>
                              <w:pStyle w:val="7"/>
                              <w:spacing w:before="14"/>
                              <w:rPr>
                                <w:rFonts w:ascii="Times New Roman"/>
                                <w:color w:val="000000"/>
                              </w:rPr>
                            </w:pPr>
                          </w:p>
                          <w:p w14:paraId="23FA4BF2">
                            <w:pPr>
                              <w:pStyle w:val="7"/>
                              <w:tabs>
                                <w:tab w:val="left" w:pos="6888"/>
                              </w:tabs>
                              <w:ind w:left="47"/>
                              <w:rPr>
                                <w:rFonts w:ascii="Times New Roman"/>
                                <w:color w:val="000000"/>
                              </w:rPr>
                            </w:pPr>
                            <w:r>
                              <w:rPr>
                                <w:rFonts w:ascii="Cambria"/>
                                <w:color w:val="000000"/>
                                <w:spacing w:val="-2"/>
                              </w:rPr>
                              <w:t>Resources/Support</w:t>
                            </w:r>
                            <w:r>
                              <w:rPr>
                                <w:rFonts w:ascii="Cambria"/>
                                <w:color w:val="000000"/>
                              </w:rPr>
                              <w:t xml:space="preserve"> Needed: </w:t>
                            </w:r>
                            <w:r>
                              <w:rPr>
                                <w:rFonts w:ascii="Times New Roman"/>
                                <w:color w:val="000000"/>
                                <w:u w:val="single"/>
                              </w:rPr>
                              <w:tab/>
                            </w:r>
                          </w:p>
                          <w:p w14:paraId="76DC9AF2">
                            <w:pPr>
                              <w:pStyle w:val="7"/>
                              <w:rPr>
                                <w:rFonts w:ascii="Times New Roman"/>
                                <w:color w:val="000000"/>
                              </w:rPr>
                            </w:pPr>
                          </w:p>
                          <w:p w14:paraId="51EAC216">
                            <w:pPr>
                              <w:pStyle w:val="7"/>
                              <w:spacing w:before="14"/>
                              <w:rPr>
                                <w:rFonts w:ascii="Times New Roman"/>
                                <w:color w:val="000000"/>
                              </w:rPr>
                            </w:pPr>
                          </w:p>
                          <w:p w14:paraId="1AAFA9D5">
                            <w:pPr>
                              <w:pStyle w:val="7"/>
                              <w:tabs>
                                <w:tab w:val="left" w:pos="6484"/>
                              </w:tabs>
                              <w:ind w:left="47"/>
                              <w:rPr>
                                <w:rFonts w:ascii="Times New Roman"/>
                                <w:color w:val="000000"/>
                              </w:rPr>
                            </w:pPr>
                            <w:r>
                              <w:rPr>
                                <w:rFonts w:ascii="Cambria"/>
                                <w:color w:val="000000"/>
                                <w:spacing w:val="-2"/>
                              </w:rPr>
                              <w:t xml:space="preserve">Target Completion Date: </w:t>
                            </w:r>
                            <w:r>
                              <w:rPr>
                                <w:rFonts w:ascii="Times New Roman"/>
                                <w:color w:val="000000"/>
                                <w:u w:val="single"/>
                              </w:rPr>
                              <w:tab/>
                            </w:r>
                          </w:p>
                          <w:p w14:paraId="4032929D">
                            <w:pPr>
                              <w:pStyle w:val="7"/>
                              <w:rPr>
                                <w:rFonts w:ascii="Times New Roman"/>
                                <w:color w:val="000000"/>
                              </w:rPr>
                            </w:pPr>
                          </w:p>
                          <w:p w14:paraId="4E24ED5B">
                            <w:pPr>
                              <w:pStyle w:val="7"/>
                              <w:spacing w:before="12"/>
                              <w:rPr>
                                <w:rFonts w:ascii="Times New Roman"/>
                                <w:color w:val="000000"/>
                              </w:rPr>
                            </w:pPr>
                          </w:p>
                          <w:p w14:paraId="24E9E8C6">
                            <w:pPr>
                              <w:pStyle w:val="7"/>
                              <w:tabs>
                                <w:tab w:val="left" w:pos="5607"/>
                              </w:tabs>
                              <w:ind w:left="47"/>
                              <w:rPr>
                                <w:rFonts w:ascii="Times New Roman"/>
                                <w:color w:val="000000"/>
                              </w:rPr>
                            </w:pPr>
                            <w:r>
                              <w:rPr>
                                <w:rFonts w:ascii="Cambria"/>
                                <w:color w:val="000000"/>
                                <w:spacing w:val="-2"/>
                              </w:rPr>
                              <w:t xml:space="preserve">Progress </w:t>
                            </w:r>
                            <w:r>
                              <w:rPr>
                                <w:rFonts w:ascii="Cambria"/>
                                <w:color w:val="000000"/>
                              </w:rPr>
                              <w:t xml:space="preserve">Notes: </w:t>
                            </w:r>
                            <w:r>
                              <w:rPr>
                                <w:rFonts w:ascii="Times New Roman"/>
                                <w:color w:val="000000"/>
                                <w:u w:val="single"/>
                              </w:rPr>
                              <w:tab/>
                            </w:r>
                          </w:p>
                        </w:txbxContent>
                      </wps:txbx>
                      <wps:bodyPr wrap="square" lIns="0" tIns="0" rIns="0" bIns="0" rtlCol="0">
                        <a:noAutofit/>
                      </wps:bodyPr>
                    </wps:wsp>
                  </a:graphicData>
                </a:graphic>
              </wp:anchor>
            </w:drawing>
          </mc:Choice>
          <mc:Fallback>
            <w:pict>
              <v:shape id="Textbox 52" o:spid="_x0000_s1026" o:spt="202" type="#_x0000_t202" style="position:absolute;left:0pt;margin-left:87.25pt;margin-top:17.2pt;height:214.25pt;width:484.95pt;mso-position-horizontal-relative:page;mso-wrap-distance-bottom:0pt;mso-wrap-distance-top:0pt;z-index:-251639808;mso-width-relative:page;mso-height-relative:page;" fillcolor="#E0E0E0" filled="t" stroked="t" coordsize="21600,21600" o:gfxdata="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RIcz2AAAAAsBAAAPAAAAAAAAAAEAIAAAACIAAABkcnMvZG93bnJldi54bWxQSwECFAAUAAAA&#10;CACHTuJAWVYrtu4BAAAOBAAADgAAAAAAAAABACAAAAAnAQAAZHJzL2Uyb0RvYy54bWxQSwUGAAAA&#10;AAYABgBZAQAAhwUAAAAA&#10;">
                <v:fill on="t" focussize="0,0"/>
                <v:stroke color="#000000" joinstyle="round"/>
                <v:imagedata o:title=""/>
                <o:lock v:ext="edit" aspectratio="f"/>
                <v:textbox inset="0mm,0mm,0mm,0mm">
                  <w:txbxContent>
                    <w:p w14:paraId="71A8468B">
                      <w:pPr>
                        <w:pStyle w:val="7"/>
                        <w:tabs>
                          <w:tab w:val="left" w:pos="4858"/>
                        </w:tabs>
                        <w:spacing w:before="19"/>
                        <w:ind w:left="47"/>
                        <w:rPr>
                          <w:rFonts w:ascii="Times New Roman"/>
                          <w:color w:val="000000"/>
                        </w:rPr>
                      </w:pPr>
                      <w:r>
                        <w:rPr>
                          <w:rFonts w:ascii="Cambria"/>
                          <w:color w:val="000000"/>
                        </w:rPr>
                        <w:t xml:space="preserve">Goal #1: </w:t>
                      </w:r>
                      <w:r>
                        <w:rPr>
                          <w:rFonts w:ascii="Times New Roman"/>
                          <w:color w:val="000000"/>
                          <w:u w:val="single"/>
                        </w:rPr>
                        <w:tab/>
                      </w:r>
                    </w:p>
                    <w:p w14:paraId="065815B6">
                      <w:pPr>
                        <w:pStyle w:val="7"/>
                        <w:rPr>
                          <w:rFonts w:ascii="Times New Roman"/>
                          <w:color w:val="000000"/>
                        </w:rPr>
                      </w:pPr>
                    </w:p>
                    <w:p w14:paraId="534577E1">
                      <w:pPr>
                        <w:pStyle w:val="7"/>
                        <w:spacing w:before="14"/>
                        <w:rPr>
                          <w:rFonts w:ascii="Times New Roman"/>
                          <w:color w:val="000000"/>
                        </w:rPr>
                      </w:pPr>
                    </w:p>
                    <w:p w14:paraId="640D5078">
                      <w:pPr>
                        <w:pStyle w:val="7"/>
                        <w:tabs>
                          <w:tab w:val="left" w:pos="5731"/>
                        </w:tabs>
                        <w:ind w:left="47"/>
                        <w:rPr>
                          <w:rFonts w:ascii="Times New Roman"/>
                          <w:color w:val="000000"/>
                        </w:rPr>
                      </w:pPr>
                      <w:r>
                        <w:rPr>
                          <w:rFonts w:ascii="Cambria"/>
                          <w:color w:val="000000"/>
                        </w:rPr>
                        <w:t>Steps</w:t>
                      </w:r>
                      <w:r>
                        <w:rPr>
                          <w:rFonts w:ascii="Cambria"/>
                          <w:color w:val="000000"/>
                          <w:spacing w:val="-1"/>
                        </w:rPr>
                        <w:t xml:space="preserve"> </w:t>
                      </w:r>
                      <w:r>
                        <w:rPr>
                          <w:rFonts w:ascii="Cambria"/>
                          <w:color w:val="000000"/>
                        </w:rPr>
                        <w:t>to</w:t>
                      </w:r>
                      <w:r>
                        <w:rPr>
                          <w:rFonts w:ascii="Cambria"/>
                          <w:color w:val="000000"/>
                          <w:spacing w:val="-1"/>
                        </w:rPr>
                        <w:t xml:space="preserve"> </w:t>
                      </w:r>
                      <w:r>
                        <w:rPr>
                          <w:rFonts w:ascii="Cambria"/>
                          <w:color w:val="000000"/>
                        </w:rPr>
                        <w:t>Achieve:</w:t>
                      </w:r>
                      <w:r>
                        <w:rPr>
                          <w:rFonts w:ascii="Cambria"/>
                          <w:color w:val="000000"/>
                          <w:spacing w:val="-1"/>
                        </w:rPr>
                        <w:t xml:space="preserve"> </w:t>
                      </w:r>
                      <w:r>
                        <w:rPr>
                          <w:rFonts w:ascii="Times New Roman"/>
                          <w:color w:val="000000"/>
                          <w:u w:val="single"/>
                        </w:rPr>
                        <w:tab/>
                      </w:r>
                    </w:p>
                    <w:p w14:paraId="1070E191">
                      <w:pPr>
                        <w:pStyle w:val="7"/>
                        <w:rPr>
                          <w:rFonts w:ascii="Times New Roman"/>
                          <w:color w:val="000000"/>
                        </w:rPr>
                      </w:pPr>
                    </w:p>
                    <w:p w14:paraId="1145B463">
                      <w:pPr>
                        <w:pStyle w:val="7"/>
                        <w:spacing w:before="14"/>
                        <w:rPr>
                          <w:rFonts w:ascii="Times New Roman"/>
                          <w:color w:val="000000"/>
                        </w:rPr>
                      </w:pPr>
                    </w:p>
                    <w:p w14:paraId="23FA4BF2">
                      <w:pPr>
                        <w:pStyle w:val="7"/>
                        <w:tabs>
                          <w:tab w:val="left" w:pos="6888"/>
                        </w:tabs>
                        <w:ind w:left="47"/>
                        <w:rPr>
                          <w:rFonts w:ascii="Times New Roman"/>
                          <w:color w:val="000000"/>
                        </w:rPr>
                      </w:pPr>
                      <w:r>
                        <w:rPr>
                          <w:rFonts w:ascii="Cambria"/>
                          <w:color w:val="000000"/>
                          <w:spacing w:val="-2"/>
                        </w:rPr>
                        <w:t>Resources/Support</w:t>
                      </w:r>
                      <w:r>
                        <w:rPr>
                          <w:rFonts w:ascii="Cambria"/>
                          <w:color w:val="000000"/>
                        </w:rPr>
                        <w:t xml:space="preserve"> Needed: </w:t>
                      </w:r>
                      <w:r>
                        <w:rPr>
                          <w:rFonts w:ascii="Times New Roman"/>
                          <w:color w:val="000000"/>
                          <w:u w:val="single"/>
                        </w:rPr>
                        <w:tab/>
                      </w:r>
                    </w:p>
                    <w:p w14:paraId="76DC9AF2">
                      <w:pPr>
                        <w:pStyle w:val="7"/>
                        <w:rPr>
                          <w:rFonts w:ascii="Times New Roman"/>
                          <w:color w:val="000000"/>
                        </w:rPr>
                      </w:pPr>
                    </w:p>
                    <w:p w14:paraId="51EAC216">
                      <w:pPr>
                        <w:pStyle w:val="7"/>
                        <w:spacing w:before="14"/>
                        <w:rPr>
                          <w:rFonts w:ascii="Times New Roman"/>
                          <w:color w:val="000000"/>
                        </w:rPr>
                      </w:pPr>
                    </w:p>
                    <w:p w14:paraId="1AAFA9D5">
                      <w:pPr>
                        <w:pStyle w:val="7"/>
                        <w:tabs>
                          <w:tab w:val="left" w:pos="6484"/>
                        </w:tabs>
                        <w:ind w:left="47"/>
                        <w:rPr>
                          <w:rFonts w:ascii="Times New Roman"/>
                          <w:color w:val="000000"/>
                        </w:rPr>
                      </w:pPr>
                      <w:r>
                        <w:rPr>
                          <w:rFonts w:ascii="Cambria"/>
                          <w:color w:val="000000"/>
                          <w:spacing w:val="-2"/>
                        </w:rPr>
                        <w:t xml:space="preserve">Target Completion Date: </w:t>
                      </w:r>
                      <w:r>
                        <w:rPr>
                          <w:rFonts w:ascii="Times New Roman"/>
                          <w:color w:val="000000"/>
                          <w:u w:val="single"/>
                        </w:rPr>
                        <w:tab/>
                      </w:r>
                    </w:p>
                    <w:p w14:paraId="4032929D">
                      <w:pPr>
                        <w:pStyle w:val="7"/>
                        <w:rPr>
                          <w:rFonts w:ascii="Times New Roman"/>
                          <w:color w:val="000000"/>
                        </w:rPr>
                      </w:pPr>
                    </w:p>
                    <w:p w14:paraId="4E24ED5B">
                      <w:pPr>
                        <w:pStyle w:val="7"/>
                        <w:spacing w:before="12"/>
                        <w:rPr>
                          <w:rFonts w:ascii="Times New Roman"/>
                          <w:color w:val="000000"/>
                        </w:rPr>
                      </w:pPr>
                    </w:p>
                    <w:p w14:paraId="24E9E8C6">
                      <w:pPr>
                        <w:pStyle w:val="7"/>
                        <w:tabs>
                          <w:tab w:val="left" w:pos="5607"/>
                        </w:tabs>
                        <w:ind w:left="47"/>
                        <w:rPr>
                          <w:rFonts w:ascii="Times New Roman"/>
                          <w:color w:val="000000"/>
                        </w:rPr>
                      </w:pPr>
                      <w:r>
                        <w:rPr>
                          <w:rFonts w:ascii="Cambria"/>
                          <w:color w:val="000000"/>
                          <w:spacing w:val="-2"/>
                        </w:rPr>
                        <w:t xml:space="preserve">Progress </w:t>
                      </w:r>
                      <w:r>
                        <w:rPr>
                          <w:rFonts w:ascii="Cambria"/>
                          <w:color w:val="000000"/>
                        </w:rPr>
                        <w:t xml:space="preserve">Notes: </w:t>
                      </w:r>
                      <w:r>
                        <w:rPr>
                          <w:rFonts w:ascii="Times New Roman"/>
                          <w:color w:val="000000"/>
                          <w:u w:val="single"/>
                        </w:rPr>
                        <w:tab/>
                      </w:r>
                    </w:p>
                  </w:txbxContent>
                </v:textbox>
                <w10:wrap type="topAndBottom"/>
              </v:shape>
            </w:pict>
          </mc:Fallback>
        </mc:AlternateContent>
      </w:r>
      <w:r>
        <w:rPr>
          <w:b/>
          <w:sz w:val="24"/>
        </w:rPr>
        <w:t>---</w:t>
      </w:r>
      <w:r>
        <w:rPr>
          <w:b/>
          <w:spacing w:val="1"/>
          <w:sz w:val="24"/>
        </w:rPr>
        <w:t xml:space="preserve"> </w:t>
      </w:r>
      <w:r>
        <w:rPr>
          <w:b/>
          <w:sz w:val="24"/>
        </w:rPr>
        <w:t>Goal</w:t>
      </w:r>
      <w:r>
        <w:rPr>
          <w:b/>
          <w:spacing w:val="1"/>
          <w:sz w:val="24"/>
        </w:rPr>
        <w:t xml:space="preserve"> </w:t>
      </w:r>
      <w:r>
        <w:rPr>
          <w:b/>
          <w:sz w:val="24"/>
        </w:rPr>
        <w:t>3</w:t>
      </w:r>
      <w:r>
        <w:rPr>
          <w:b/>
          <w:spacing w:val="1"/>
          <w:sz w:val="24"/>
        </w:rPr>
        <w:t xml:space="preserve"> </w:t>
      </w:r>
      <w:r>
        <w:rPr>
          <w:b/>
          <w:sz w:val="24"/>
        </w:rPr>
        <w:t>--</w:t>
      </w:r>
      <w:r>
        <w:rPr>
          <w:b/>
          <w:spacing w:val="-10"/>
          <w:sz w:val="24"/>
        </w:rPr>
        <w:t>-</w:t>
      </w:r>
    </w:p>
    <w:p w14:paraId="7055A07C">
      <w:pPr>
        <w:spacing w:after="0"/>
        <w:jc w:val="left"/>
        <w:rPr>
          <w:b/>
          <w:sz w:val="24"/>
        </w:rPr>
        <w:sectPr>
          <w:pgSz w:w="12240" w:h="15840"/>
          <w:pgMar w:top="1740" w:right="360" w:bottom="720" w:left="1440" w:header="0" w:footer="523" w:gutter="0"/>
          <w:cols w:space="720" w:num="1"/>
        </w:sectPr>
      </w:pPr>
    </w:p>
    <w:p w14:paraId="6C867D1B">
      <w:pPr>
        <w:pStyle w:val="2"/>
      </w:pPr>
      <w:r>
        <w:t>Supervisor</w:t>
      </w:r>
      <w:r>
        <w:rPr>
          <w:spacing w:val="-7"/>
        </w:rPr>
        <w:t xml:space="preserve"> </w:t>
      </w:r>
      <w:r>
        <w:t>Evaluation</w:t>
      </w:r>
      <w:r>
        <w:rPr>
          <w:spacing w:val="-6"/>
        </w:rPr>
        <w:t xml:space="preserve"> </w:t>
      </w:r>
      <w:r>
        <w:t>Form</w:t>
      </w:r>
      <w:r>
        <w:rPr>
          <w:spacing w:val="-6"/>
        </w:rPr>
        <w:t xml:space="preserve"> </w:t>
      </w:r>
      <w:r>
        <w:t>–</w:t>
      </w:r>
      <w:r>
        <w:rPr>
          <w:spacing w:val="-7"/>
        </w:rPr>
        <w:t xml:space="preserve"> </w:t>
      </w:r>
      <w:r>
        <w:t>Professional</w:t>
      </w:r>
      <w:r>
        <w:rPr>
          <w:spacing w:val="-6"/>
        </w:rPr>
        <w:t xml:space="preserve"> </w:t>
      </w:r>
      <w:r>
        <w:t>Development</w:t>
      </w:r>
      <w:r>
        <w:rPr>
          <w:spacing w:val="-6"/>
        </w:rPr>
        <w:t xml:space="preserve"> </w:t>
      </w:r>
      <w:r>
        <w:rPr>
          <w:spacing w:val="-2"/>
        </w:rPr>
        <w:t>Review</w:t>
      </w:r>
    </w:p>
    <w:p w14:paraId="3DA3A2EF">
      <w:pPr>
        <w:spacing w:before="53" w:line="276" w:lineRule="auto"/>
        <w:ind w:left="360" w:right="1515" w:firstLine="0"/>
        <w:jc w:val="left"/>
        <w:rPr>
          <w:rFonts w:ascii="Cambria"/>
          <w:sz w:val="22"/>
        </w:rPr>
      </w:pPr>
      <w:r>
        <w:rPr>
          <w:rFonts w:ascii="Cambria"/>
          <w:sz w:val="22"/>
        </w:rPr>
        <w:t>Instructions: Supervisors should complete this form during periodic staff reviews (e.g., 30/90 day, annual). Use this to document strengths, areas for growth, and recommended development activities.</w:t>
      </w:r>
    </w:p>
    <w:p w14:paraId="3372BB40">
      <w:pPr>
        <w:tabs>
          <w:tab w:val="left" w:pos="1481"/>
          <w:tab w:val="left" w:pos="6336"/>
        </w:tabs>
        <w:spacing w:before="200" w:line="247" w:lineRule="auto"/>
        <w:ind w:left="359" w:right="3498" w:firstLine="0"/>
        <w:jc w:val="left"/>
        <w:rPr>
          <w:rFonts w:ascii="Times New Roman" w:hAnsi="Times New Roman"/>
          <w:sz w:val="22"/>
        </w:rPr>
      </w:pPr>
      <w:r>
        <w:rPr>
          <w:rFonts w:ascii="Cambria" w:hAnsi="Cambria"/>
          <w:sz w:val="22"/>
        </w:rPr>
        <w:t>1C.ompliance</w:t>
      </w:r>
      <w:r>
        <w:rPr>
          <w:rFonts w:ascii="Cambria" w:hAnsi="Cambria"/>
          <w:spacing w:val="-13"/>
          <w:sz w:val="22"/>
        </w:rPr>
        <w:t xml:space="preserve"> </w:t>
      </w:r>
      <w:r>
        <w:rPr>
          <w:rFonts w:ascii="Cambria" w:hAnsi="Cambria"/>
          <w:sz w:val="22"/>
        </w:rPr>
        <w:t>with</w:t>
      </w:r>
      <w:r>
        <w:rPr>
          <w:rFonts w:ascii="Cambria" w:hAnsi="Cambria"/>
          <w:spacing w:val="-12"/>
          <w:sz w:val="22"/>
        </w:rPr>
        <w:t xml:space="preserve"> </w:t>
      </w:r>
      <w:r>
        <w:rPr>
          <w:rFonts w:ascii="Cambria" w:hAnsi="Cambria"/>
          <w:sz w:val="22"/>
        </w:rPr>
        <w:t>ODP-mandated</w:t>
      </w:r>
      <w:r>
        <w:rPr>
          <w:rFonts w:ascii="Cambria" w:hAnsi="Cambria"/>
          <w:spacing w:val="-12"/>
          <w:sz w:val="22"/>
        </w:rPr>
        <w:t xml:space="preserve"> </w:t>
      </w:r>
      <w:r>
        <w:rPr>
          <w:rFonts w:ascii="Cambria" w:hAnsi="Cambria"/>
          <w:sz w:val="22"/>
        </w:rPr>
        <w:t>trainings</w:t>
      </w:r>
      <w:r>
        <w:rPr>
          <w:rFonts w:ascii="Cambria" w:hAnsi="Cambria"/>
          <w:spacing w:val="-12"/>
          <w:sz w:val="22"/>
        </w:rPr>
        <w:t xml:space="preserve"> </w:t>
      </w:r>
      <w:r>
        <w:rPr>
          <w:rFonts w:ascii="Cambria" w:hAnsi="Cambria"/>
          <w:sz w:val="22"/>
        </w:rPr>
        <w:t>and</w:t>
      </w:r>
      <w:r>
        <w:rPr>
          <w:rFonts w:ascii="Cambria" w:hAnsi="Cambria"/>
          <w:spacing w:val="-12"/>
          <w:sz w:val="22"/>
        </w:rPr>
        <w:t xml:space="preserve"> </w:t>
      </w:r>
      <w:r>
        <w:rPr>
          <w:rFonts w:ascii="Cambria" w:hAnsi="Cambria"/>
          <w:sz w:val="22"/>
        </w:rPr>
        <w:t>agency</w:t>
      </w:r>
      <w:r>
        <w:rPr>
          <w:rFonts w:ascii="Cambria" w:hAnsi="Cambria"/>
          <w:spacing w:val="-12"/>
          <w:sz w:val="22"/>
        </w:rPr>
        <w:t xml:space="preserve"> </w:t>
      </w:r>
      <w:r>
        <w:rPr>
          <w:rFonts w:ascii="Cambria" w:hAnsi="Cambria"/>
          <w:sz w:val="22"/>
        </w:rPr>
        <w:t>policies</w:t>
      </w:r>
      <w:r>
        <w:rPr>
          <w:rFonts w:ascii="Cambria" w:hAnsi="Cambria"/>
          <w:spacing w:val="-12"/>
          <w:sz w:val="22"/>
        </w:rPr>
        <w:t xml:space="preserve"> </w:t>
      </w:r>
      <w:r>
        <w:rPr>
          <w:rFonts w:ascii="Cambria" w:hAnsi="Cambria"/>
          <w:sz w:val="22"/>
        </w:rPr>
        <w:t xml:space="preserve">Rating (1–5): </w:t>
      </w:r>
      <w:r>
        <w:rPr>
          <w:rFonts w:ascii="Times New Roman" w:hAnsi="Times New Roman"/>
          <w:sz w:val="22"/>
          <w:u w:val="single"/>
        </w:rPr>
        <w:tab/>
      </w:r>
      <w:r>
        <w:rPr>
          <w:rFonts w:ascii="Times New Roman" w:hAnsi="Times New Roman"/>
          <w:spacing w:val="80"/>
          <w:sz w:val="22"/>
        </w:rPr>
        <w:t xml:space="preserve"> </w:t>
      </w:r>
      <w:r>
        <w:rPr>
          <w:rFonts w:ascii="Cambria" w:hAnsi="Cambria"/>
          <w:sz w:val="22"/>
        </w:rPr>
        <w:t xml:space="preserve">Comments: </w:t>
      </w:r>
      <w:r>
        <w:rPr>
          <w:rFonts w:ascii="Times New Roman" w:hAnsi="Times New Roman"/>
          <w:sz w:val="22"/>
          <w:u w:val="single"/>
        </w:rPr>
        <w:tab/>
      </w:r>
    </w:p>
    <w:p w14:paraId="0674F682">
      <w:pPr>
        <w:pStyle w:val="7"/>
        <w:rPr>
          <w:rFonts w:ascii="Times New Roman"/>
          <w:sz w:val="22"/>
        </w:rPr>
      </w:pPr>
    </w:p>
    <w:p w14:paraId="067C2801">
      <w:pPr>
        <w:pStyle w:val="7"/>
        <w:spacing w:before="250"/>
        <w:rPr>
          <w:rFonts w:ascii="Times New Roman"/>
          <w:sz w:val="22"/>
        </w:rPr>
      </w:pPr>
    </w:p>
    <w:p w14:paraId="579A530B">
      <w:pPr>
        <w:spacing w:before="0"/>
        <w:ind w:left="359" w:right="0" w:firstLine="0"/>
        <w:jc w:val="left"/>
        <w:rPr>
          <w:rFonts w:ascii="Cambria" w:hAnsi="Cambria"/>
          <w:sz w:val="22"/>
        </w:rPr>
      </w:pPr>
      <w:r>
        <w:rPr>
          <w:rFonts w:ascii="Cambria" w:hAnsi="Cambria"/>
          <w:spacing w:val="-2"/>
          <w:sz w:val="22"/>
        </w:rPr>
        <w:t>2U.</w:t>
      </w:r>
      <w:r>
        <w:rPr>
          <w:rFonts w:ascii="Cambria" w:hAnsi="Cambria"/>
          <w:spacing w:val="-27"/>
          <w:sz w:val="22"/>
        </w:rPr>
        <w:t xml:space="preserve"> </w:t>
      </w:r>
      <w:r>
        <w:rPr>
          <w:rFonts w:ascii="Cambria" w:hAnsi="Cambria"/>
          <w:spacing w:val="-2"/>
          <w:sz w:val="22"/>
        </w:rPr>
        <w:t>se</w:t>
      </w:r>
      <w:r>
        <w:rPr>
          <w:rFonts w:ascii="Cambria" w:hAnsi="Cambria"/>
          <w:spacing w:val="-11"/>
          <w:sz w:val="22"/>
        </w:rPr>
        <w:t xml:space="preserve"> </w:t>
      </w:r>
      <w:r>
        <w:rPr>
          <w:rFonts w:ascii="Cambria" w:hAnsi="Cambria"/>
          <w:spacing w:val="-2"/>
          <w:sz w:val="22"/>
        </w:rPr>
        <w:t>of</w:t>
      </w:r>
      <w:r>
        <w:rPr>
          <w:rFonts w:ascii="Cambria" w:hAnsi="Cambria"/>
          <w:spacing w:val="-10"/>
          <w:sz w:val="22"/>
        </w:rPr>
        <w:t xml:space="preserve"> </w:t>
      </w:r>
      <w:r>
        <w:rPr>
          <w:rFonts w:ascii="Cambria" w:hAnsi="Cambria"/>
          <w:spacing w:val="-2"/>
          <w:sz w:val="22"/>
        </w:rPr>
        <w:t>person-centered</w:t>
      </w:r>
      <w:r>
        <w:rPr>
          <w:rFonts w:ascii="Cambria" w:hAnsi="Cambria"/>
          <w:spacing w:val="-8"/>
          <w:sz w:val="22"/>
        </w:rPr>
        <w:t xml:space="preserve"> </w:t>
      </w:r>
      <w:r>
        <w:rPr>
          <w:rFonts w:ascii="Cambria" w:hAnsi="Cambria"/>
          <w:spacing w:val="-2"/>
          <w:sz w:val="22"/>
        </w:rPr>
        <w:t>practices</w:t>
      </w:r>
      <w:r>
        <w:rPr>
          <w:rFonts w:ascii="Cambria" w:hAnsi="Cambria"/>
          <w:spacing w:val="-8"/>
          <w:sz w:val="22"/>
        </w:rPr>
        <w:t xml:space="preserve"> </w:t>
      </w:r>
      <w:r>
        <w:rPr>
          <w:rFonts w:ascii="Cambria" w:hAnsi="Cambria"/>
          <w:spacing w:val="-2"/>
          <w:sz w:val="22"/>
        </w:rPr>
        <w:t>and</w:t>
      </w:r>
      <w:r>
        <w:rPr>
          <w:rFonts w:ascii="Cambria" w:hAnsi="Cambria"/>
          <w:spacing w:val="-8"/>
          <w:sz w:val="22"/>
        </w:rPr>
        <w:t xml:space="preserve"> </w:t>
      </w:r>
      <w:r>
        <w:rPr>
          <w:rFonts w:ascii="Cambria" w:hAnsi="Cambria"/>
          <w:spacing w:val="-2"/>
          <w:sz w:val="22"/>
        </w:rPr>
        <w:t>support</w:t>
      </w:r>
      <w:r>
        <w:rPr>
          <w:rFonts w:ascii="Cambria" w:hAnsi="Cambria"/>
          <w:spacing w:val="-8"/>
          <w:sz w:val="22"/>
        </w:rPr>
        <w:t xml:space="preserve"> </w:t>
      </w:r>
      <w:r>
        <w:rPr>
          <w:rFonts w:ascii="Cambria" w:hAnsi="Cambria"/>
          <w:spacing w:val="-2"/>
          <w:sz w:val="22"/>
        </w:rPr>
        <w:t>strategies</w:t>
      </w:r>
      <w:r>
        <w:rPr>
          <w:rFonts w:ascii="Cambria" w:hAnsi="Cambria"/>
          <w:spacing w:val="-8"/>
          <w:sz w:val="22"/>
        </w:rPr>
        <w:t xml:space="preserve"> </w:t>
      </w:r>
      <w:r>
        <w:rPr>
          <w:rFonts w:ascii="Cambria" w:hAnsi="Cambria"/>
          <w:spacing w:val="-2"/>
          <w:sz w:val="22"/>
        </w:rPr>
        <w:t>Rating</w:t>
      </w:r>
      <w:r>
        <w:rPr>
          <w:rFonts w:ascii="Cambria" w:hAnsi="Cambria"/>
          <w:spacing w:val="-8"/>
          <w:sz w:val="22"/>
        </w:rPr>
        <w:t xml:space="preserve"> </w:t>
      </w:r>
      <w:r>
        <w:rPr>
          <w:rFonts w:ascii="Cambria" w:hAnsi="Cambria"/>
          <w:spacing w:val="-2"/>
          <w:sz w:val="22"/>
        </w:rPr>
        <w:t>(1–5):</w:t>
      </w:r>
    </w:p>
    <w:p w14:paraId="770C6EF0">
      <w:pPr>
        <w:tabs>
          <w:tab w:val="left" w:pos="851"/>
          <w:tab w:val="left" w:pos="5705"/>
        </w:tabs>
        <w:spacing w:before="7"/>
        <w:ind w:left="360" w:right="0" w:firstLine="0"/>
        <w:jc w:val="left"/>
        <w:rPr>
          <w:rFonts w:ascii="Times New Roman"/>
          <w:sz w:val="22"/>
        </w:rPr>
      </w:pPr>
      <w:r>
        <w:rPr>
          <w:rFonts w:ascii="Times New Roman"/>
          <w:sz w:val="22"/>
          <w:u w:val="single"/>
        </w:rPr>
        <w:tab/>
      </w:r>
      <w:r>
        <w:rPr>
          <w:rFonts w:ascii="Times New Roman"/>
          <w:spacing w:val="80"/>
          <w:sz w:val="22"/>
        </w:rPr>
        <w:t xml:space="preserve"> </w:t>
      </w:r>
      <w:r>
        <w:rPr>
          <w:rFonts w:ascii="Cambria"/>
          <w:sz w:val="22"/>
        </w:rPr>
        <w:t xml:space="preserve">Comments: </w:t>
      </w:r>
      <w:r>
        <w:rPr>
          <w:rFonts w:ascii="Times New Roman"/>
          <w:sz w:val="22"/>
          <w:u w:val="single"/>
        </w:rPr>
        <w:tab/>
      </w:r>
    </w:p>
    <w:p w14:paraId="35574B92">
      <w:pPr>
        <w:pStyle w:val="7"/>
        <w:rPr>
          <w:rFonts w:ascii="Times New Roman"/>
          <w:sz w:val="22"/>
        </w:rPr>
      </w:pPr>
    </w:p>
    <w:p w14:paraId="0E7322CE">
      <w:pPr>
        <w:pStyle w:val="7"/>
        <w:rPr>
          <w:rFonts w:ascii="Times New Roman"/>
          <w:sz w:val="22"/>
        </w:rPr>
      </w:pPr>
    </w:p>
    <w:p w14:paraId="2CBD0C13">
      <w:pPr>
        <w:pStyle w:val="7"/>
        <w:spacing w:before="11"/>
        <w:rPr>
          <w:rFonts w:ascii="Times New Roman"/>
          <w:sz w:val="22"/>
        </w:rPr>
      </w:pPr>
    </w:p>
    <w:p w14:paraId="6E3D571F">
      <w:pPr>
        <w:tabs>
          <w:tab w:val="left" w:pos="1490"/>
          <w:tab w:val="left" w:pos="6347"/>
        </w:tabs>
        <w:spacing w:before="0" w:line="463" w:lineRule="auto"/>
        <w:ind w:left="360" w:right="3517" w:firstLine="0"/>
        <w:jc w:val="left"/>
        <w:rPr>
          <w:rFonts w:ascii="Times New Roman" w:hAnsi="Times New Roman"/>
          <w:sz w:val="22"/>
        </w:rPr>
      </w:pPr>
      <w:r>
        <w:rPr>
          <w:rFonts w:ascii="Cambria" w:hAnsi="Cambria"/>
          <w:sz w:val="22"/>
        </w:rPr>
        <w:t>3C.ommunication</w:t>
      </w:r>
      <w:r>
        <w:rPr>
          <w:rFonts w:ascii="Cambria" w:hAnsi="Cambria"/>
          <w:spacing w:val="-13"/>
          <w:sz w:val="22"/>
        </w:rPr>
        <w:t xml:space="preserve"> </w:t>
      </w:r>
      <w:r>
        <w:rPr>
          <w:rFonts w:ascii="Cambria" w:hAnsi="Cambria"/>
          <w:sz w:val="22"/>
        </w:rPr>
        <w:t>with</w:t>
      </w:r>
      <w:r>
        <w:rPr>
          <w:rFonts w:ascii="Cambria" w:hAnsi="Cambria"/>
          <w:spacing w:val="-12"/>
          <w:sz w:val="22"/>
        </w:rPr>
        <w:t xml:space="preserve"> </w:t>
      </w:r>
      <w:r>
        <w:rPr>
          <w:rFonts w:ascii="Cambria" w:hAnsi="Cambria"/>
          <w:sz w:val="22"/>
        </w:rPr>
        <w:t>individuals,</w:t>
      </w:r>
      <w:r>
        <w:rPr>
          <w:rFonts w:ascii="Cambria" w:hAnsi="Cambria"/>
          <w:spacing w:val="-12"/>
          <w:sz w:val="22"/>
        </w:rPr>
        <w:t xml:space="preserve"> </w:t>
      </w:r>
      <w:r>
        <w:rPr>
          <w:rFonts w:ascii="Cambria" w:hAnsi="Cambria"/>
          <w:sz w:val="22"/>
        </w:rPr>
        <w:t>families,</w:t>
      </w:r>
      <w:r>
        <w:rPr>
          <w:rFonts w:ascii="Cambria" w:hAnsi="Cambria"/>
          <w:spacing w:val="-12"/>
          <w:sz w:val="22"/>
        </w:rPr>
        <w:t xml:space="preserve"> </w:t>
      </w:r>
      <w:r>
        <w:rPr>
          <w:rFonts w:ascii="Cambria" w:hAnsi="Cambria"/>
          <w:sz w:val="22"/>
        </w:rPr>
        <w:t>and</w:t>
      </w:r>
      <w:r>
        <w:rPr>
          <w:rFonts w:ascii="Cambria" w:hAnsi="Cambria"/>
          <w:spacing w:val="-12"/>
          <w:sz w:val="22"/>
        </w:rPr>
        <w:t xml:space="preserve"> </w:t>
      </w:r>
      <w:r>
        <w:rPr>
          <w:rFonts w:ascii="Cambria" w:hAnsi="Cambria"/>
          <w:sz w:val="22"/>
        </w:rPr>
        <w:t>team</w:t>
      </w:r>
      <w:r>
        <w:rPr>
          <w:rFonts w:ascii="Cambria" w:hAnsi="Cambria"/>
          <w:spacing w:val="-12"/>
          <w:sz w:val="22"/>
        </w:rPr>
        <w:t xml:space="preserve"> </w:t>
      </w:r>
      <w:r>
        <w:rPr>
          <w:rFonts w:ascii="Cambria" w:hAnsi="Cambria"/>
          <w:sz w:val="22"/>
        </w:rPr>
        <w:t>members</w:t>
      </w:r>
      <w:r>
        <w:rPr>
          <w:rFonts w:ascii="Cambria" w:hAnsi="Cambria"/>
          <w:spacing w:val="-12"/>
          <w:sz w:val="22"/>
        </w:rPr>
        <w:t xml:space="preserve"> </w:t>
      </w:r>
      <w:r>
        <w:rPr>
          <w:rFonts w:ascii="Cambria" w:hAnsi="Cambria"/>
          <w:sz w:val="22"/>
        </w:rPr>
        <w:t xml:space="preserve">Rating (1–5): </w:t>
      </w:r>
      <w:r>
        <w:rPr>
          <w:rFonts w:ascii="Times New Roman" w:hAnsi="Times New Roman"/>
          <w:sz w:val="22"/>
          <w:u w:val="single"/>
        </w:rPr>
        <w:tab/>
      </w:r>
      <w:r>
        <w:rPr>
          <w:rFonts w:ascii="Times New Roman" w:hAnsi="Times New Roman"/>
          <w:spacing w:val="80"/>
          <w:sz w:val="22"/>
        </w:rPr>
        <w:t xml:space="preserve"> </w:t>
      </w:r>
      <w:r>
        <w:rPr>
          <w:rFonts w:ascii="Cambria" w:hAnsi="Cambria"/>
          <w:sz w:val="22"/>
        </w:rPr>
        <w:t xml:space="preserve">Comments: </w:t>
      </w:r>
      <w:r>
        <w:rPr>
          <w:rFonts w:ascii="Times New Roman" w:hAnsi="Times New Roman"/>
          <w:sz w:val="22"/>
          <w:u w:val="single"/>
        </w:rPr>
        <w:tab/>
      </w:r>
    </w:p>
    <w:p w14:paraId="3748A7F3">
      <w:pPr>
        <w:pStyle w:val="7"/>
        <w:spacing w:before="39"/>
        <w:rPr>
          <w:rFonts w:ascii="Times New Roman"/>
          <w:sz w:val="22"/>
        </w:rPr>
      </w:pPr>
    </w:p>
    <w:p w14:paraId="6515AFB7">
      <w:pPr>
        <w:spacing w:before="0"/>
        <w:ind w:left="360" w:right="0" w:firstLine="0"/>
        <w:jc w:val="left"/>
        <w:rPr>
          <w:rFonts w:ascii="Cambria"/>
          <w:sz w:val="22"/>
        </w:rPr>
      </w:pPr>
      <w:r>
        <w:rPr>
          <w:rFonts w:ascii="Cambria"/>
          <w:sz w:val="22"/>
        </w:rPr>
        <w:t>4.</w:t>
      </w:r>
      <w:r>
        <w:rPr>
          <w:rFonts w:ascii="Cambria"/>
          <w:spacing w:val="-1"/>
          <w:sz w:val="22"/>
        </w:rPr>
        <w:t xml:space="preserve"> </w:t>
      </w:r>
      <w:r>
        <w:rPr>
          <w:rFonts w:ascii="Cambria"/>
          <w:sz w:val="22"/>
        </w:rPr>
        <w:t>Documentation</w:t>
      </w:r>
      <w:r>
        <w:rPr>
          <w:rFonts w:ascii="Cambria"/>
          <w:spacing w:val="-1"/>
          <w:sz w:val="22"/>
        </w:rPr>
        <w:t xml:space="preserve"> </w:t>
      </w:r>
      <w:r>
        <w:rPr>
          <w:rFonts w:ascii="Cambria"/>
          <w:sz w:val="22"/>
        </w:rPr>
        <w:t>accuracy</w:t>
      </w:r>
      <w:r>
        <w:rPr>
          <w:rFonts w:ascii="Cambria"/>
          <w:spacing w:val="-1"/>
          <w:sz w:val="22"/>
        </w:rPr>
        <w:t xml:space="preserve"> </w:t>
      </w:r>
      <w:r>
        <w:rPr>
          <w:rFonts w:ascii="Cambria"/>
          <w:sz w:val="22"/>
        </w:rPr>
        <w:t>and</w:t>
      </w:r>
      <w:r>
        <w:rPr>
          <w:rFonts w:ascii="Cambria"/>
          <w:spacing w:val="-1"/>
          <w:sz w:val="22"/>
        </w:rPr>
        <w:t xml:space="preserve"> </w:t>
      </w:r>
      <w:r>
        <w:rPr>
          <w:rFonts w:ascii="Cambria"/>
          <w:spacing w:val="-2"/>
          <w:sz w:val="22"/>
        </w:rPr>
        <w:t>timeliness</w:t>
      </w:r>
    </w:p>
    <w:p w14:paraId="3DF216D1">
      <w:pPr>
        <w:tabs>
          <w:tab w:val="left" w:pos="2142"/>
          <w:tab w:val="left" w:pos="2425"/>
          <w:tab w:val="left" w:pos="7134"/>
        </w:tabs>
        <w:spacing w:before="240"/>
        <w:ind w:left="360" w:right="0" w:firstLine="0"/>
        <w:jc w:val="left"/>
        <w:rPr>
          <w:rFonts w:ascii="Times New Roman" w:hAnsi="Times New Roman"/>
          <w:sz w:val="22"/>
        </w:rPr>
      </w:pPr>
      <w:r>
        <w:rPr>
          <w:rFonts w:ascii="Cambria" w:hAnsi="Cambria"/>
          <w:sz w:val="22"/>
        </w:rPr>
        <w:t xml:space="preserve">Rating (1–5): </w:t>
      </w:r>
      <w:r>
        <w:rPr>
          <w:rFonts w:ascii="Times New Roman" w:hAnsi="Times New Roman"/>
          <w:sz w:val="22"/>
          <w:u w:val="single"/>
        </w:rPr>
        <w:tab/>
      </w:r>
      <w:r>
        <w:rPr>
          <w:rFonts w:ascii="Times New Roman" w:hAnsi="Times New Roman"/>
          <w:sz w:val="22"/>
        </w:rPr>
        <w:tab/>
      </w:r>
      <w:r>
        <w:rPr>
          <w:rFonts w:ascii="Cambria" w:hAnsi="Cambria"/>
          <w:sz w:val="22"/>
        </w:rPr>
        <w:t xml:space="preserve">Comments: </w:t>
      </w:r>
      <w:r>
        <w:rPr>
          <w:rFonts w:ascii="Times New Roman" w:hAnsi="Times New Roman"/>
          <w:sz w:val="22"/>
          <w:u w:val="single"/>
        </w:rPr>
        <w:tab/>
      </w:r>
    </w:p>
    <w:p w14:paraId="3F3D10EC">
      <w:pPr>
        <w:pStyle w:val="7"/>
        <w:rPr>
          <w:rFonts w:ascii="Times New Roman"/>
          <w:sz w:val="22"/>
        </w:rPr>
      </w:pPr>
    </w:p>
    <w:p w14:paraId="0BDC6ADE">
      <w:pPr>
        <w:pStyle w:val="7"/>
        <w:spacing w:before="31"/>
        <w:rPr>
          <w:rFonts w:ascii="Times New Roman"/>
          <w:sz w:val="22"/>
        </w:rPr>
      </w:pPr>
    </w:p>
    <w:p w14:paraId="37801068">
      <w:pPr>
        <w:spacing w:before="0"/>
        <w:ind w:left="360" w:right="0" w:firstLine="0"/>
        <w:jc w:val="left"/>
        <w:rPr>
          <w:rFonts w:ascii="Cambria"/>
          <w:sz w:val="22"/>
        </w:rPr>
      </w:pPr>
      <w:r>
        <w:rPr>
          <w:rFonts w:ascii="Cambria"/>
          <w:sz w:val="22"/>
        </w:rPr>
        <w:t>5.</w:t>
      </w:r>
      <w:r>
        <w:rPr>
          <w:rFonts w:ascii="Cambria"/>
          <w:spacing w:val="-2"/>
          <w:sz w:val="22"/>
        </w:rPr>
        <w:t xml:space="preserve"> </w:t>
      </w:r>
      <w:r>
        <w:rPr>
          <w:rFonts w:ascii="Cambria"/>
          <w:sz w:val="22"/>
        </w:rPr>
        <w:t>Professionalism</w:t>
      </w:r>
      <w:r>
        <w:rPr>
          <w:rFonts w:ascii="Cambria"/>
          <w:spacing w:val="-2"/>
          <w:sz w:val="22"/>
        </w:rPr>
        <w:t xml:space="preserve"> </w:t>
      </w:r>
      <w:r>
        <w:rPr>
          <w:rFonts w:ascii="Cambria"/>
          <w:sz w:val="22"/>
        </w:rPr>
        <w:t>and</w:t>
      </w:r>
      <w:r>
        <w:rPr>
          <w:rFonts w:ascii="Cambria"/>
          <w:spacing w:val="-2"/>
          <w:sz w:val="22"/>
        </w:rPr>
        <w:t xml:space="preserve"> </w:t>
      </w:r>
      <w:r>
        <w:rPr>
          <w:rFonts w:ascii="Cambria"/>
          <w:sz w:val="22"/>
        </w:rPr>
        <w:t>ethical</w:t>
      </w:r>
      <w:r>
        <w:rPr>
          <w:rFonts w:ascii="Cambria"/>
          <w:spacing w:val="-1"/>
          <w:sz w:val="22"/>
        </w:rPr>
        <w:t xml:space="preserve"> </w:t>
      </w:r>
      <w:r>
        <w:rPr>
          <w:rFonts w:ascii="Cambria"/>
          <w:spacing w:val="-2"/>
          <w:sz w:val="22"/>
        </w:rPr>
        <w:t>conduct</w:t>
      </w:r>
    </w:p>
    <w:p w14:paraId="2D34FCBE">
      <w:pPr>
        <w:tabs>
          <w:tab w:val="left" w:pos="2142"/>
          <w:tab w:val="left" w:pos="6996"/>
        </w:tabs>
        <w:spacing w:before="234"/>
        <w:ind w:left="360" w:right="0" w:firstLine="0"/>
        <w:jc w:val="left"/>
        <w:rPr>
          <w:rFonts w:ascii="Times New Roman" w:hAnsi="Times New Roman"/>
          <w:sz w:val="22"/>
        </w:rPr>
      </w:pPr>
      <w:r>
        <w:rPr>
          <w:rFonts w:ascii="Cambria" w:hAnsi="Cambria"/>
          <w:sz w:val="22"/>
        </w:rPr>
        <w:t xml:space="preserve">Rating (1–5): </w:t>
      </w:r>
      <w:r>
        <w:rPr>
          <w:rFonts w:ascii="Times New Roman" w:hAnsi="Times New Roman"/>
          <w:sz w:val="22"/>
          <w:u w:val="single"/>
        </w:rPr>
        <w:tab/>
      </w:r>
      <w:r>
        <w:rPr>
          <w:rFonts w:ascii="Times New Roman" w:hAnsi="Times New Roman"/>
          <w:spacing w:val="80"/>
          <w:sz w:val="22"/>
        </w:rPr>
        <w:t xml:space="preserve"> </w:t>
      </w:r>
      <w:r>
        <w:rPr>
          <w:rFonts w:ascii="Cambria" w:hAnsi="Cambria"/>
          <w:sz w:val="22"/>
        </w:rPr>
        <w:t xml:space="preserve">Comments: </w:t>
      </w:r>
      <w:r>
        <w:rPr>
          <w:rFonts w:ascii="Times New Roman" w:hAnsi="Times New Roman"/>
          <w:sz w:val="22"/>
          <w:u w:val="single"/>
        </w:rPr>
        <w:tab/>
      </w:r>
    </w:p>
    <w:p w14:paraId="520F12F8">
      <w:pPr>
        <w:pStyle w:val="7"/>
        <w:rPr>
          <w:rFonts w:ascii="Times New Roman"/>
          <w:sz w:val="22"/>
        </w:rPr>
      </w:pPr>
    </w:p>
    <w:p w14:paraId="7BAE1DEB">
      <w:pPr>
        <w:pStyle w:val="7"/>
        <w:spacing w:before="31"/>
        <w:rPr>
          <w:rFonts w:ascii="Times New Roman"/>
          <w:sz w:val="22"/>
        </w:rPr>
      </w:pPr>
    </w:p>
    <w:p w14:paraId="01D0780E">
      <w:pPr>
        <w:tabs>
          <w:tab w:val="left" w:pos="1482"/>
          <w:tab w:val="left" w:pos="6336"/>
        </w:tabs>
        <w:spacing w:before="0" w:line="463" w:lineRule="auto"/>
        <w:ind w:left="360" w:right="3314" w:firstLine="0"/>
        <w:jc w:val="left"/>
        <w:rPr>
          <w:rFonts w:ascii="Times New Roman" w:hAnsi="Times New Roman"/>
          <w:sz w:val="22"/>
        </w:rPr>
      </w:pPr>
      <w:r>
        <w:rPr>
          <w:rFonts w:ascii="Cambria" w:hAnsi="Cambria"/>
          <w:spacing w:val="-2"/>
          <w:sz w:val="22"/>
        </w:rPr>
        <w:t>6A.bility</w:t>
      </w:r>
      <w:r>
        <w:rPr>
          <w:rFonts w:ascii="Cambria" w:hAnsi="Cambria"/>
          <w:spacing w:val="-3"/>
          <w:sz w:val="22"/>
        </w:rPr>
        <w:t xml:space="preserve"> </w:t>
      </w:r>
      <w:r>
        <w:rPr>
          <w:rFonts w:ascii="Cambria" w:hAnsi="Cambria"/>
          <w:spacing w:val="-2"/>
          <w:sz w:val="22"/>
        </w:rPr>
        <w:t>to</w:t>
      </w:r>
      <w:r>
        <w:rPr>
          <w:rFonts w:ascii="Cambria" w:hAnsi="Cambria"/>
          <w:spacing w:val="-3"/>
          <w:sz w:val="22"/>
        </w:rPr>
        <w:t xml:space="preserve"> </w:t>
      </w:r>
      <w:r>
        <w:rPr>
          <w:rFonts w:ascii="Cambria" w:hAnsi="Cambria"/>
          <w:spacing w:val="-2"/>
          <w:sz w:val="22"/>
        </w:rPr>
        <w:t>manage</w:t>
      </w:r>
      <w:r>
        <w:rPr>
          <w:rFonts w:ascii="Cambria" w:hAnsi="Cambria"/>
          <w:spacing w:val="-3"/>
          <w:sz w:val="22"/>
        </w:rPr>
        <w:t xml:space="preserve"> </w:t>
      </w:r>
      <w:r>
        <w:rPr>
          <w:rFonts w:ascii="Cambria" w:hAnsi="Cambria"/>
          <w:spacing w:val="-2"/>
          <w:sz w:val="22"/>
        </w:rPr>
        <w:t>challenging</w:t>
      </w:r>
      <w:r>
        <w:rPr>
          <w:rFonts w:ascii="Cambria" w:hAnsi="Cambria"/>
          <w:spacing w:val="-3"/>
          <w:sz w:val="22"/>
        </w:rPr>
        <w:t xml:space="preserve"> </w:t>
      </w:r>
      <w:r>
        <w:rPr>
          <w:rFonts w:ascii="Cambria" w:hAnsi="Cambria"/>
          <w:spacing w:val="-2"/>
          <w:sz w:val="22"/>
        </w:rPr>
        <w:t>behavior</w:t>
      </w:r>
      <w:r>
        <w:rPr>
          <w:rFonts w:ascii="Cambria" w:hAnsi="Cambria"/>
          <w:spacing w:val="-3"/>
          <w:sz w:val="22"/>
        </w:rPr>
        <w:t xml:space="preserve"> </w:t>
      </w:r>
      <w:r>
        <w:rPr>
          <w:rFonts w:ascii="Cambria" w:hAnsi="Cambria"/>
          <w:spacing w:val="-2"/>
          <w:sz w:val="22"/>
        </w:rPr>
        <w:t>and</w:t>
      </w:r>
      <w:r>
        <w:rPr>
          <w:rFonts w:ascii="Cambria" w:hAnsi="Cambria"/>
          <w:spacing w:val="-3"/>
          <w:sz w:val="22"/>
        </w:rPr>
        <w:t xml:space="preserve"> </w:t>
      </w:r>
      <w:r>
        <w:rPr>
          <w:rFonts w:ascii="Cambria" w:hAnsi="Cambria"/>
          <w:spacing w:val="-2"/>
          <w:sz w:val="22"/>
        </w:rPr>
        <w:t>follow</w:t>
      </w:r>
      <w:r>
        <w:rPr>
          <w:rFonts w:ascii="Cambria" w:hAnsi="Cambria"/>
          <w:spacing w:val="-3"/>
          <w:sz w:val="22"/>
        </w:rPr>
        <w:t xml:space="preserve"> </w:t>
      </w:r>
      <w:r>
        <w:rPr>
          <w:rFonts w:ascii="Cambria" w:hAnsi="Cambria"/>
          <w:spacing w:val="-2"/>
          <w:sz w:val="22"/>
        </w:rPr>
        <w:t>support</w:t>
      </w:r>
      <w:r>
        <w:rPr>
          <w:rFonts w:ascii="Cambria" w:hAnsi="Cambria"/>
          <w:spacing w:val="-3"/>
          <w:sz w:val="22"/>
        </w:rPr>
        <w:t xml:space="preserve"> </w:t>
      </w:r>
      <w:r>
        <w:rPr>
          <w:rFonts w:ascii="Cambria" w:hAnsi="Cambria"/>
          <w:spacing w:val="-2"/>
          <w:sz w:val="22"/>
        </w:rPr>
        <w:t>plans</w:t>
      </w:r>
      <w:r>
        <w:rPr>
          <w:rFonts w:ascii="Cambria" w:hAnsi="Cambria"/>
          <w:spacing w:val="-3"/>
          <w:sz w:val="22"/>
        </w:rPr>
        <w:t xml:space="preserve"> </w:t>
      </w:r>
      <w:r>
        <w:rPr>
          <w:rFonts w:ascii="Cambria" w:hAnsi="Cambria"/>
          <w:spacing w:val="-2"/>
          <w:sz w:val="22"/>
        </w:rPr>
        <w:t xml:space="preserve">Rating </w:t>
      </w:r>
      <w:r>
        <w:rPr>
          <w:rFonts w:ascii="Cambria" w:hAnsi="Cambria"/>
          <w:sz w:val="22"/>
        </w:rPr>
        <w:t xml:space="preserve">(1–5): </w:t>
      </w:r>
      <w:r>
        <w:rPr>
          <w:rFonts w:ascii="Times New Roman" w:hAnsi="Times New Roman"/>
          <w:sz w:val="22"/>
          <w:u w:val="single"/>
        </w:rPr>
        <w:tab/>
      </w:r>
      <w:r>
        <w:rPr>
          <w:rFonts w:ascii="Times New Roman" w:hAnsi="Times New Roman"/>
          <w:spacing w:val="80"/>
          <w:sz w:val="22"/>
        </w:rPr>
        <w:t xml:space="preserve"> </w:t>
      </w:r>
      <w:r>
        <w:rPr>
          <w:rFonts w:ascii="Cambria" w:hAnsi="Cambria"/>
          <w:sz w:val="22"/>
        </w:rPr>
        <w:t xml:space="preserve">Comments: </w:t>
      </w:r>
      <w:r>
        <w:rPr>
          <w:rFonts w:ascii="Times New Roman" w:hAnsi="Times New Roman"/>
          <w:sz w:val="22"/>
          <w:u w:val="single"/>
        </w:rPr>
        <w:tab/>
      </w:r>
    </w:p>
    <w:p w14:paraId="20FBC955">
      <w:pPr>
        <w:pStyle w:val="7"/>
        <w:spacing w:before="42"/>
        <w:rPr>
          <w:rFonts w:ascii="Times New Roman"/>
          <w:sz w:val="22"/>
        </w:rPr>
      </w:pPr>
    </w:p>
    <w:p w14:paraId="417C70D9">
      <w:pPr>
        <w:spacing w:before="0"/>
        <w:ind w:left="360" w:right="0" w:firstLine="0"/>
        <w:jc w:val="left"/>
        <w:rPr>
          <w:rFonts w:ascii="Cambria"/>
          <w:sz w:val="22"/>
        </w:rPr>
      </w:pPr>
      <w:r>
        <w:rPr>
          <w:rFonts w:ascii="Cambria"/>
          <w:sz w:val="22"/>
        </w:rPr>
        <w:t>7.</w:t>
      </w:r>
      <w:r>
        <w:rPr>
          <w:rFonts w:ascii="Cambria"/>
          <w:spacing w:val="-7"/>
          <w:sz w:val="22"/>
        </w:rPr>
        <w:t xml:space="preserve"> </w:t>
      </w:r>
      <w:r>
        <w:rPr>
          <w:rFonts w:ascii="Cambria"/>
          <w:sz w:val="22"/>
        </w:rPr>
        <w:t>Engagement</w:t>
      </w:r>
      <w:r>
        <w:rPr>
          <w:rFonts w:ascii="Cambria"/>
          <w:spacing w:val="-5"/>
          <w:sz w:val="22"/>
        </w:rPr>
        <w:t xml:space="preserve"> </w:t>
      </w:r>
      <w:r>
        <w:rPr>
          <w:rFonts w:ascii="Cambria"/>
          <w:sz w:val="22"/>
        </w:rPr>
        <w:t>in</w:t>
      </w:r>
      <w:r>
        <w:rPr>
          <w:rFonts w:ascii="Cambria"/>
          <w:spacing w:val="-5"/>
          <w:sz w:val="22"/>
        </w:rPr>
        <w:t xml:space="preserve"> </w:t>
      </w:r>
      <w:r>
        <w:rPr>
          <w:rFonts w:ascii="Cambria"/>
          <w:sz w:val="22"/>
        </w:rPr>
        <w:t>ongoing</w:t>
      </w:r>
      <w:r>
        <w:rPr>
          <w:rFonts w:ascii="Cambria"/>
          <w:spacing w:val="-5"/>
          <w:sz w:val="22"/>
        </w:rPr>
        <w:t xml:space="preserve"> </w:t>
      </w:r>
      <w:r>
        <w:rPr>
          <w:rFonts w:ascii="Cambria"/>
          <w:sz w:val="22"/>
        </w:rPr>
        <w:t>training</w:t>
      </w:r>
      <w:r>
        <w:rPr>
          <w:rFonts w:ascii="Cambria"/>
          <w:spacing w:val="-5"/>
          <w:sz w:val="22"/>
        </w:rPr>
        <w:t xml:space="preserve"> </w:t>
      </w:r>
      <w:r>
        <w:rPr>
          <w:rFonts w:ascii="Cambria"/>
          <w:sz w:val="22"/>
        </w:rPr>
        <w:t>or</w:t>
      </w:r>
      <w:r>
        <w:rPr>
          <w:rFonts w:ascii="Cambria"/>
          <w:spacing w:val="-5"/>
          <w:sz w:val="22"/>
        </w:rPr>
        <w:t xml:space="preserve"> </w:t>
      </w:r>
      <w:r>
        <w:rPr>
          <w:rFonts w:ascii="Cambria"/>
          <w:sz w:val="22"/>
        </w:rPr>
        <w:t>skill-</w:t>
      </w:r>
      <w:r>
        <w:rPr>
          <w:rFonts w:ascii="Cambria"/>
          <w:spacing w:val="-2"/>
          <w:sz w:val="22"/>
        </w:rPr>
        <w:t>building</w:t>
      </w:r>
    </w:p>
    <w:p w14:paraId="2A05B440">
      <w:pPr>
        <w:tabs>
          <w:tab w:val="left" w:pos="2142"/>
          <w:tab w:val="left" w:pos="6996"/>
        </w:tabs>
        <w:spacing w:before="237"/>
        <w:ind w:left="360" w:right="0" w:firstLine="0"/>
        <w:jc w:val="left"/>
        <w:rPr>
          <w:rFonts w:ascii="Times New Roman" w:hAnsi="Times New Roman"/>
          <w:sz w:val="22"/>
        </w:rPr>
      </w:pPr>
      <w:r>
        <w:rPr>
          <w:rFonts w:ascii="Cambria" w:hAnsi="Cambria"/>
          <w:sz w:val="22"/>
        </w:rPr>
        <w:t xml:space="preserve">Rating (1–5): </w:t>
      </w:r>
      <w:r>
        <w:rPr>
          <w:rFonts w:ascii="Times New Roman" w:hAnsi="Times New Roman"/>
          <w:sz w:val="22"/>
          <w:u w:val="single"/>
        </w:rPr>
        <w:tab/>
      </w:r>
      <w:r>
        <w:rPr>
          <w:rFonts w:ascii="Times New Roman" w:hAnsi="Times New Roman"/>
          <w:spacing w:val="80"/>
          <w:sz w:val="22"/>
        </w:rPr>
        <w:t xml:space="preserve"> </w:t>
      </w:r>
      <w:r>
        <w:rPr>
          <w:rFonts w:ascii="Cambria" w:hAnsi="Cambria"/>
          <w:sz w:val="22"/>
        </w:rPr>
        <w:t xml:space="preserve">Comments: </w:t>
      </w:r>
      <w:r>
        <w:rPr>
          <w:rFonts w:ascii="Times New Roman" w:hAnsi="Times New Roman"/>
          <w:sz w:val="22"/>
          <w:u w:val="single"/>
        </w:rPr>
        <w:tab/>
      </w:r>
    </w:p>
    <w:p w14:paraId="02FF61F5">
      <w:pPr>
        <w:pStyle w:val="7"/>
        <w:rPr>
          <w:rFonts w:ascii="Times New Roman"/>
          <w:sz w:val="21"/>
        </w:rPr>
      </w:pPr>
    </w:p>
    <w:p w14:paraId="5548AA0C">
      <w:pPr>
        <w:pStyle w:val="7"/>
        <w:rPr>
          <w:rFonts w:ascii="Times New Roman"/>
          <w:sz w:val="21"/>
        </w:rPr>
      </w:pPr>
    </w:p>
    <w:p w14:paraId="48E4842B">
      <w:pPr>
        <w:pStyle w:val="7"/>
        <w:spacing w:before="114"/>
        <w:rPr>
          <w:rFonts w:ascii="Times New Roman"/>
          <w:sz w:val="21"/>
        </w:rPr>
      </w:pPr>
    </w:p>
    <w:p w14:paraId="695F5588">
      <w:pPr>
        <w:spacing w:before="1"/>
        <w:ind w:left="360" w:right="0" w:firstLine="0"/>
        <w:jc w:val="left"/>
        <w:rPr>
          <w:rFonts w:ascii="Cambria"/>
          <w:sz w:val="21"/>
        </w:rPr>
      </w:pPr>
      <w:r>
        <w:rPr>
          <w:rFonts w:ascii="Cambria"/>
          <w:sz w:val="21"/>
        </w:rPr>
        <w:t>Supervisor</w:t>
      </w:r>
      <w:r>
        <w:rPr>
          <w:rFonts w:ascii="Cambria"/>
          <w:spacing w:val="29"/>
          <w:sz w:val="21"/>
        </w:rPr>
        <w:t xml:space="preserve"> </w:t>
      </w:r>
      <w:r>
        <w:rPr>
          <w:rFonts w:ascii="Cambria"/>
          <w:sz w:val="21"/>
        </w:rPr>
        <w:t>Comments</w:t>
      </w:r>
      <w:r>
        <w:rPr>
          <w:rFonts w:ascii="Cambria"/>
          <w:spacing w:val="29"/>
          <w:sz w:val="21"/>
        </w:rPr>
        <w:t xml:space="preserve"> </w:t>
      </w:r>
      <w:r>
        <w:rPr>
          <w:rFonts w:ascii="Cambria"/>
          <w:sz w:val="21"/>
        </w:rPr>
        <w:t>&amp;</w:t>
      </w:r>
      <w:r>
        <w:rPr>
          <w:rFonts w:ascii="Cambria"/>
          <w:spacing w:val="29"/>
          <w:sz w:val="21"/>
        </w:rPr>
        <w:t xml:space="preserve"> </w:t>
      </w:r>
      <w:r>
        <w:rPr>
          <w:rFonts w:ascii="Cambria"/>
          <w:spacing w:val="-2"/>
          <w:sz w:val="21"/>
        </w:rPr>
        <w:t>Recommendations:</w:t>
      </w:r>
    </w:p>
    <w:p w14:paraId="74E1BC86">
      <w:pPr>
        <w:pStyle w:val="7"/>
        <w:spacing w:before="169"/>
        <w:rPr>
          <w:rFonts w:ascii="Cambria"/>
          <w:sz w:val="20"/>
        </w:rPr>
      </w:pPr>
      <w:r>
        <w:rPr>
          <w:rFonts w:ascii="Cambria"/>
          <w:sz w:val="20"/>
        </w:rP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ragraph">
                  <wp:posOffset>271145</wp:posOffset>
                </wp:positionV>
                <wp:extent cx="3686175" cy="1270"/>
                <wp:effectExtent l="0" t="0" r="0" b="0"/>
                <wp:wrapTopAndBottom/>
                <wp:docPr id="53" name="Graphic 53"/>
                <wp:cNvGraphicFramePr/>
                <a:graphic xmlns:a="http://schemas.openxmlformats.org/drawingml/2006/main">
                  <a:graphicData uri="http://schemas.microsoft.com/office/word/2010/wordprocessingShape">
                    <wps:wsp>
                      <wps:cNvSpPr/>
                      <wps:spPr>
                        <a:xfrm>
                          <a:off x="0" y="0"/>
                          <a:ext cx="3686175" cy="1270"/>
                        </a:xfrm>
                        <a:custGeom>
                          <a:avLst/>
                          <a:gdLst/>
                          <a:ahLst/>
                          <a:cxnLst/>
                          <a:rect l="l" t="t" r="r" b="b"/>
                          <a:pathLst>
                            <a:path w="3686175">
                              <a:moveTo>
                                <a:pt x="0" y="0"/>
                              </a:moveTo>
                              <a:lnTo>
                                <a:pt x="3686049" y="0"/>
                              </a:lnTo>
                            </a:path>
                          </a:pathLst>
                        </a:custGeom>
                        <a:ln w="7837">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90pt;margin-top:21.35pt;height:0.1pt;width:290.25pt;mso-position-horizontal-relative:page;mso-wrap-distance-bottom:0pt;mso-wrap-distance-top:0pt;z-index:-251638784;mso-width-relative:page;mso-height-relative:page;" filled="f" stroked="t" coordsize="3686175,1" o:gfxdata="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j1QkDZAAAACQEAAA8A&#10;AAAAAAAAAQAgAAAAIgAAAGRycy9kb3ducmV2LnhtbFBLAQIUABQAAAAIAIdO4kB5QCYoFgIAAHwE&#10;AAAOAAAAAAAAAAEAIAAAACgBAABkcnMvZTJvRG9jLnhtbFBLBQYAAAAABgAGAFkBAACwBQAAAAA=&#10;" path="m0,0l3686049,0e">
                <v:fill on="f" focussize="0,0"/>
                <v:stroke weight="0.617086614173228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ragraph">
                  <wp:posOffset>582295</wp:posOffset>
                </wp:positionV>
                <wp:extent cx="3686175" cy="1270"/>
                <wp:effectExtent l="0" t="0" r="0" b="0"/>
                <wp:wrapTopAndBottom/>
                <wp:docPr id="54" name="Graphic 54"/>
                <wp:cNvGraphicFramePr/>
                <a:graphic xmlns:a="http://schemas.openxmlformats.org/drawingml/2006/main">
                  <a:graphicData uri="http://schemas.microsoft.com/office/word/2010/wordprocessingShape">
                    <wps:wsp>
                      <wps:cNvSpPr/>
                      <wps:spPr>
                        <a:xfrm>
                          <a:off x="0" y="0"/>
                          <a:ext cx="3686175" cy="1270"/>
                        </a:xfrm>
                        <a:custGeom>
                          <a:avLst/>
                          <a:gdLst/>
                          <a:ahLst/>
                          <a:cxnLst/>
                          <a:rect l="l" t="t" r="r" b="b"/>
                          <a:pathLst>
                            <a:path w="3686175">
                              <a:moveTo>
                                <a:pt x="0" y="0"/>
                              </a:moveTo>
                              <a:lnTo>
                                <a:pt x="3686049" y="0"/>
                              </a:lnTo>
                            </a:path>
                          </a:pathLst>
                        </a:custGeom>
                        <a:ln w="7837">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90pt;margin-top:45.85pt;height:0.1pt;width:290.25pt;mso-position-horizontal-relative:page;mso-wrap-distance-bottom:0pt;mso-wrap-distance-top:0pt;z-index:-251638784;mso-width-relative:page;mso-height-relative:page;" filled="f" stroked="t" coordsize="3686175,1" o:gfxdata="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CfNgAAAAJAQAADwAA&#10;AAAAAAABACAAAAAiAAAAZHJzL2Rvd25yZXYueG1sUEsBAhQAFAAAAAgAh07iQJmMDNYWAgAAfAQA&#10;AA4AAAAAAAAAAQAgAAAAJwEAAGRycy9lMm9Eb2MueG1sUEsFBgAAAAAGAAYAWQEAAK8FAAAAAA==&#10;" path="m0,0l3686049,0e">
                <v:fill on="f" focussize="0,0"/>
                <v:stroke weight="0.617086614173228pt" color="#000000" joinstyle="round"/>
                <v:imagedata o:title=""/>
                <o:lock v:ext="edit" aspectratio="f"/>
                <v:textbox inset="0mm,0mm,0mm,0mm"/>
                <w10:wrap type="topAndBottom"/>
              </v:shape>
            </w:pict>
          </mc:Fallback>
        </mc:AlternateContent>
      </w:r>
    </w:p>
    <w:p w14:paraId="30323804">
      <w:pPr>
        <w:pStyle w:val="7"/>
        <w:spacing w:before="225"/>
        <w:rPr>
          <w:rFonts w:ascii="Cambria"/>
          <w:sz w:val="20"/>
        </w:rPr>
      </w:pPr>
    </w:p>
    <w:p w14:paraId="79F9FFF9">
      <w:pPr>
        <w:pStyle w:val="7"/>
        <w:spacing w:after="0"/>
        <w:rPr>
          <w:rFonts w:ascii="Cambria"/>
          <w:sz w:val="20"/>
        </w:rPr>
        <w:sectPr>
          <w:pgSz w:w="12240" w:h="15840"/>
          <w:pgMar w:top="1820" w:right="360" w:bottom="720" w:left="1440" w:header="0" w:footer="523" w:gutter="0"/>
          <w:cols w:space="720" w:num="1"/>
        </w:sectPr>
      </w:pPr>
    </w:p>
    <w:p w14:paraId="2BC74EA0">
      <w:pPr>
        <w:pStyle w:val="7"/>
        <w:spacing w:line="20" w:lineRule="exact"/>
        <w:ind w:left="360"/>
        <w:rPr>
          <w:rFonts w:ascii="Cambria"/>
          <w:sz w:val="2"/>
        </w:rPr>
      </w:pPr>
      <w:r>
        <w:rPr>
          <w:rFonts w:ascii="Cambria"/>
          <w:sz w:val="2"/>
        </w:rPr>
        <mc:AlternateContent>
          <mc:Choice Requires="wpg">
            <w:drawing>
              <wp:inline distT="0" distB="0" distL="0" distR="0">
                <wp:extent cx="3735070" cy="8255"/>
                <wp:effectExtent l="9525" t="0" r="0" b="1269"/>
                <wp:docPr id="55" name="Group 55"/>
                <wp:cNvGraphicFramePr/>
                <a:graphic xmlns:a="http://schemas.openxmlformats.org/drawingml/2006/main">
                  <a:graphicData uri="http://schemas.microsoft.com/office/word/2010/wordprocessingGroup">
                    <wpg:wgp>
                      <wpg:cNvGrpSpPr/>
                      <wpg:grpSpPr>
                        <a:xfrm>
                          <a:off x="0" y="0"/>
                          <a:ext cx="3735070" cy="8255"/>
                          <a:chOff x="0" y="0"/>
                          <a:chExt cx="3735070" cy="8255"/>
                        </a:xfrm>
                      </wpg:grpSpPr>
                      <wps:wsp>
                        <wps:cNvPr id="56" name="Graphic 56"/>
                        <wps:cNvSpPr/>
                        <wps:spPr>
                          <a:xfrm>
                            <a:off x="0" y="3970"/>
                            <a:ext cx="3735070" cy="1270"/>
                          </a:xfrm>
                          <a:custGeom>
                            <a:avLst/>
                            <a:gdLst/>
                            <a:ahLst/>
                            <a:cxnLst/>
                            <a:rect l="l" t="t" r="r" b="b"/>
                            <a:pathLst>
                              <a:path w="3735070">
                                <a:moveTo>
                                  <a:pt x="0" y="0"/>
                                </a:moveTo>
                                <a:lnTo>
                                  <a:pt x="3734802" y="0"/>
                                </a:lnTo>
                              </a:path>
                            </a:pathLst>
                          </a:custGeom>
                          <a:ln w="794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65pt;width:294.1pt;" coordsize="3735070,8255" o:gfxdata="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kbIzO1AAAAAMBAAAPAAAAAAAAAAEAIAAAACIAAABkcnMvZG93bnJldi54bWxQSwECFAAU&#10;AAAACACHTuJAdYlrvGcCAACrBQAADgAAAAAAAAABACAAAAAjAQAAZHJzL2Uyb0RvYy54bWxQSwUG&#10;AAAAAAYABgBZAQAA/AUAAAAA&#10;">
                <o:lock v:ext="edit" aspectratio="f"/>
                <v:shape id="Graphic 56" o:spid="_x0000_s1026" o:spt="100" style="position:absolute;left:0;top:3970;height:1270;width:3735070;" filled="f" stroked="t" coordsize="3735070,1" o:gfxdata="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ZfRrsAAADb&#10;AAAADwAAAAAAAAABACAAAAAiAAAAZHJzL2Rvd25yZXYueG1sUEsBAhQAFAAAAAgAh07iQDMvBZ47&#10;AAAAOQAAABAAAAAAAAAAAQAgAAAACgEAAGRycy9zaGFwZXhtbC54bWxQSwUGAAAAAAYABgBbAQAA&#10;tAMAAAAA&#10;" path="m0,0l3734802,0e">
                  <v:fill on="f" focussize="0,0"/>
                  <v:stroke weight="0.625196850393701pt" color="#000000" joinstyle="round"/>
                  <v:imagedata o:title=""/>
                  <o:lock v:ext="edit" aspectratio="f"/>
                  <v:textbox inset="0mm,0mm,0mm,0mm"/>
                </v:shape>
                <w10:wrap type="none"/>
                <w10:anchorlock/>
              </v:group>
            </w:pict>
          </mc:Fallback>
        </mc:AlternateContent>
      </w:r>
    </w:p>
    <w:p w14:paraId="351AFF74">
      <w:pPr>
        <w:pStyle w:val="7"/>
        <w:rPr>
          <w:rFonts w:ascii="Cambria"/>
          <w:sz w:val="22"/>
        </w:rPr>
      </w:pPr>
    </w:p>
    <w:p w14:paraId="389B79C3">
      <w:pPr>
        <w:pStyle w:val="7"/>
        <w:spacing w:before="80"/>
        <w:rPr>
          <w:rFonts w:ascii="Cambria"/>
          <w:sz w:val="22"/>
        </w:rPr>
      </w:pPr>
    </w:p>
    <w:p w14:paraId="3D4EDF61">
      <w:pPr>
        <w:tabs>
          <w:tab w:val="left" w:pos="4128"/>
          <w:tab w:val="left" w:pos="4366"/>
          <w:tab w:val="left" w:pos="6213"/>
        </w:tabs>
        <w:spacing w:before="0"/>
        <w:ind w:left="360" w:right="0" w:firstLine="0"/>
        <w:jc w:val="left"/>
        <w:rPr>
          <w:rFonts w:ascii="Times New Roman"/>
          <w:sz w:val="22"/>
        </w:rPr>
      </w:pPr>
      <w:r>
        <w:rPr>
          <w:rFonts w:ascii="Cambria"/>
          <w:sz w:val="22"/>
        </w:rPr>
        <w:t xml:space="preserve">Staff Signature: </w:t>
      </w:r>
      <w:r>
        <w:rPr>
          <w:rFonts w:ascii="Times New Roman"/>
          <w:sz w:val="22"/>
          <w:u w:val="single"/>
        </w:rPr>
        <w:tab/>
      </w:r>
      <w:r>
        <w:rPr>
          <w:rFonts w:ascii="Times New Roman"/>
          <w:sz w:val="22"/>
        </w:rPr>
        <w:tab/>
      </w:r>
      <w:r>
        <w:rPr>
          <w:rFonts w:ascii="Cambria"/>
          <w:sz w:val="22"/>
        </w:rPr>
        <w:t xml:space="preserve">Date: </w:t>
      </w:r>
      <w:r>
        <w:rPr>
          <w:rFonts w:ascii="Times New Roman"/>
          <w:sz w:val="22"/>
          <w:u w:val="single"/>
        </w:rPr>
        <w:tab/>
      </w:r>
    </w:p>
    <w:p w14:paraId="237DA28F">
      <w:pPr>
        <w:tabs>
          <w:tab w:val="left" w:pos="4323"/>
          <w:tab w:val="left" w:pos="6315"/>
        </w:tabs>
        <w:spacing w:before="237"/>
        <w:ind w:left="360" w:right="0" w:firstLine="0"/>
        <w:jc w:val="left"/>
        <w:rPr>
          <w:rFonts w:ascii="Times New Roman"/>
          <w:sz w:val="22"/>
        </w:rPr>
      </w:pPr>
      <w:r>
        <w:rPr>
          <w:rFonts w:ascii="Cambria"/>
          <w:sz w:val="22"/>
        </w:rPr>
        <w:t>Supervisor</w:t>
      </w:r>
      <w:r>
        <w:rPr>
          <w:rFonts w:ascii="Cambria"/>
          <w:spacing w:val="-2"/>
          <w:sz w:val="22"/>
        </w:rPr>
        <w:t xml:space="preserve"> </w:t>
      </w:r>
      <w:r>
        <w:rPr>
          <w:rFonts w:ascii="Cambria"/>
          <w:sz w:val="22"/>
        </w:rPr>
        <w:t>Signature:</w:t>
      </w:r>
      <w:r>
        <w:rPr>
          <w:rFonts w:ascii="Cambria"/>
          <w:spacing w:val="-2"/>
          <w:sz w:val="22"/>
        </w:rPr>
        <w:t xml:space="preserve"> </w:t>
      </w:r>
      <w:r>
        <w:rPr>
          <w:rFonts w:ascii="Times New Roman"/>
          <w:sz w:val="22"/>
          <w:u w:val="single"/>
        </w:rPr>
        <w:tab/>
      </w:r>
      <w:r>
        <w:rPr>
          <w:rFonts w:ascii="Times New Roman"/>
          <w:spacing w:val="80"/>
          <w:sz w:val="22"/>
        </w:rPr>
        <w:t xml:space="preserve"> </w:t>
      </w:r>
      <w:r>
        <w:rPr>
          <w:rFonts w:ascii="Cambria"/>
          <w:sz w:val="22"/>
        </w:rPr>
        <w:t xml:space="preserve">Date: </w:t>
      </w:r>
      <w:r>
        <w:rPr>
          <w:rFonts w:ascii="Times New Roman"/>
          <w:sz w:val="22"/>
          <w:u w:val="single"/>
        </w:rPr>
        <w:tab/>
      </w:r>
    </w:p>
    <w:p w14:paraId="636C2D8C">
      <w:pPr>
        <w:spacing w:after="0"/>
        <w:jc w:val="left"/>
        <w:rPr>
          <w:rFonts w:ascii="Times New Roman"/>
          <w:sz w:val="22"/>
        </w:rPr>
        <w:sectPr>
          <w:pgSz w:w="12240" w:h="15840"/>
          <w:pgMar w:top="1620" w:right="360" w:bottom="720" w:left="1440" w:header="0" w:footer="523" w:gutter="0"/>
          <w:cols w:space="720" w:num="1"/>
        </w:sectPr>
      </w:pPr>
    </w:p>
    <w:p w14:paraId="16652900">
      <w:pPr>
        <w:pStyle w:val="2"/>
      </w:pPr>
      <w:r>
        <w:t>Notes</w:t>
      </w:r>
      <w:r>
        <w:rPr>
          <w:spacing w:val="-6"/>
        </w:rPr>
        <w:t xml:space="preserve"> </w:t>
      </w:r>
      <w:r>
        <w:t>&amp;</w:t>
      </w:r>
      <w:r>
        <w:rPr>
          <w:spacing w:val="-5"/>
        </w:rPr>
        <w:t xml:space="preserve"> </w:t>
      </w:r>
      <w:r>
        <w:t>Questions</w:t>
      </w:r>
      <w:r>
        <w:rPr>
          <w:spacing w:val="-5"/>
        </w:rPr>
        <w:t xml:space="preserve"> </w:t>
      </w:r>
      <w:r>
        <w:t>–</w:t>
      </w:r>
      <w:r>
        <w:rPr>
          <w:spacing w:val="-6"/>
        </w:rPr>
        <w:t xml:space="preserve"> </w:t>
      </w:r>
      <w:r>
        <w:t>Orientation</w:t>
      </w:r>
      <w:r>
        <w:rPr>
          <w:spacing w:val="-5"/>
        </w:rPr>
        <w:t xml:space="preserve"> </w:t>
      </w:r>
      <w:r>
        <w:rPr>
          <w:spacing w:val="-2"/>
        </w:rPr>
        <w:t>Binder</w:t>
      </w:r>
    </w:p>
    <w:p w14:paraId="4E932930">
      <w:pPr>
        <w:spacing w:before="53" w:line="276" w:lineRule="auto"/>
        <w:ind w:left="360" w:right="947" w:firstLine="0"/>
        <w:jc w:val="left"/>
        <w:rPr>
          <w:rFonts w:ascii="Cambria"/>
          <w:sz w:val="22"/>
        </w:rPr>
      </w:pPr>
      <w:r>
        <w:rPr>
          <w:rFonts w:ascii="Cambria"/>
          <w:sz w:val="22"/>
        </w:rPr>
        <w:t>This section provides space for staff to take notes, record important information, or write down questions during their orientation process. Supervisors are encouraged to review and address any questions or concerns with the staff member as part of reflective supervision.</w:t>
      </w:r>
    </w:p>
    <w:p w14:paraId="00D169E0">
      <w:pPr>
        <w:pStyle w:val="7"/>
        <w:spacing w:before="133"/>
        <w:rPr>
          <w:rFonts w:ascii="Cambria"/>
          <w:sz w:val="20"/>
        </w:rPr>
      </w:pPr>
      <w:r>
        <w:rPr>
          <w:rFonts w:ascii="Cambria"/>
          <w:sz w:val="20"/>
        </w:rPr>
        <mc:AlternateContent>
          <mc:Choice Requires="wps">
            <w:drawing>
              <wp:anchor distT="0" distB="0" distL="0" distR="0" simplePos="0" relativeHeight="251678720" behindDoc="1" locked="0" layoutInCell="1" allowOverlap="1">
                <wp:simplePos x="0" y="0"/>
                <wp:positionH relativeFrom="page">
                  <wp:posOffset>1143000</wp:posOffset>
                </wp:positionH>
                <wp:positionV relativeFrom="paragraph">
                  <wp:posOffset>248285</wp:posOffset>
                </wp:positionV>
                <wp:extent cx="3942715" cy="1270"/>
                <wp:effectExtent l="0" t="0" r="0" b="0"/>
                <wp:wrapTopAndBottom/>
                <wp:docPr id="57" name="Graphic 57"/>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57" o:spid="_x0000_s1026" o:spt="100" style="position:absolute;left:0pt;margin-left:90pt;margin-top:19.55pt;height:0.1pt;width:310.45pt;mso-position-horizontal-relative:page;mso-wrap-distance-bottom:0pt;mso-wrap-distance-top:0pt;z-index:-251637760;mso-width-relative:page;mso-height-relative:page;" filled="f" stroked="t" coordsize="3942715,1" o:gfxdata="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xEEkNgAAAAJAQAADwAA&#10;AAAAAAABACAAAAAiAAAAZHJzL2Rvd25yZXYueG1sUEsBAhQAFAAAAAgAh07iQHRTeZcWAgAAfAQA&#10;AA4AAAAAAAAAAQAgAAAAJw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ragraph">
                  <wp:posOffset>563880</wp:posOffset>
                </wp:positionV>
                <wp:extent cx="3942715" cy="1270"/>
                <wp:effectExtent l="0" t="0" r="0" b="0"/>
                <wp:wrapTopAndBottom/>
                <wp:docPr id="58" name="Graphic 58"/>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58" o:spid="_x0000_s1026" o:spt="100" style="position:absolute;left:0pt;margin-left:90pt;margin-top:44.4pt;height:0.1pt;width:310.45pt;mso-position-horizontal-relative:page;mso-wrap-distance-bottom:0pt;mso-wrap-distance-top:0pt;z-index:-251636736;mso-width-relative:page;mso-height-relative:page;" filled="f" stroked="t" coordsize="3942715,1" o:gfxdata="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mlBfy1wAAAAkBAAAPAAAA&#10;AAAAAAEAIAAAACIAAABkcnMvZG93bnJldi54bWxQSwECFAAUAAAACACHTuJAzuKY0RYCAAB8BAAA&#10;DgAAAAAAAAABACAAAAAmAQAAZHJzL2Uyb0RvYy54bWxQSwUGAAAAAAYABgBZAQAArgU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ragraph">
                  <wp:posOffset>879475</wp:posOffset>
                </wp:positionV>
                <wp:extent cx="3942715" cy="1270"/>
                <wp:effectExtent l="0" t="0" r="0" b="0"/>
                <wp:wrapTopAndBottom/>
                <wp:docPr id="59" name="Graphic 59"/>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59" o:spid="_x0000_s1026" o:spt="100" style="position:absolute;left:0pt;margin-left:90pt;margin-top:69.25pt;height:0.1pt;width:310.45pt;mso-position-horizontal-relative:page;mso-wrap-distance-bottom:0pt;mso-wrap-distance-top:0pt;z-index:-251636736;mso-width-relative:page;mso-height-relative:page;" filled="f" stroked="t" coordsize="3942715,1" o:gfxdata="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EFK9gAAAALAQAADwAA&#10;AAAAAAABACAAAAAiAAAAZHJzL2Rvd25yZXYueG1sUEsBAhQAFAAAAAgAh07iQPXMXbAWAgAAfAQA&#10;AA4AAAAAAAAAAQAgAAAAJw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1195070</wp:posOffset>
                </wp:positionV>
                <wp:extent cx="3942715" cy="127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0" o:spid="_x0000_s1026" o:spt="100" style="position:absolute;left:0pt;margin-left:90pt;margin-top:94.1pt;height:0.1pt;width:310.45pt;mso-position-horizontal-relative:page;mso-wrap-distance-bottom:0pt;mso-wrap-distance-top:0pt;z-index:-251635712;mso-width-relative:page;mso-height-relative:page;" filled="f" stroked="t" coordsize="3942715,1" o:gfxdata="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3+zSjXAAAACwEAAA8AAAAA&#10;AAAAAQAgAAAAIgAAAGRycy9kb3ducmV2LnhtbFBLAQIUABQAAAAIAIdO4kDL7ZxhFQIAAHwEAAAO&#10;AAAAAAAAAAEAIAAAACYBAABkcnMvZTJvRG9jLnhtbFBLBQYAAAAABgAGAFkBAACt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1510030</wp:posOffset>
                </wp:positionV>
                <wp:extent cx="3942715" cy="127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1" o:spid="_x0000_s1026" o:spt="100" style="position:absolute;left:0pt;margin-left:90pt;margin-top:118.9pt;height:0.1pt;width:310.45pt;mso-position-horizontal-relative:page;mso-wrap-distance-bottom:0pt;mso-wrap-distance-top:0pt;z-index:-251635712;mso-width-relative:page;mso-height-relative:page;" filled="f" stroked="t" coordsize="3942715,1" o:gfxdata="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msw+HZAAAACwEAAA8A&#10;AAAAAAAAAQAgAAAAIgAAAGRycy9kb3ducmV2LnhtbFBLAQIUABQAAAAIAIdO4kDww1kAFgIAAHwE&#10;AAAOAAAAAAAAAAEAIAAAACg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1824355</wp:posOffset>
                </wp:positionV>
                <wp:extent cx="3942715" cy="1270"/>
                <wp:effectExtent l="0" t="0" r="0" b="0"/>
                <wp:wrapTopAndBottom/>
                <wp:docPr id="62" name="Graphic 62"/>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2" o:spid="_x0000_s1026" o:spt="100" style="position:absolute;left:0pt;margin-left:90pt;margin-top:143.65pt;height:0.1pt;width:310.45pt;mso-position-horizontal-relative:page;mso-wrap-distance-bottom:0pt;mso-wrap-distance-top:0pt;z-index:-251634688;mso-width-relative:page;mso-height-relative:page;" filled="f" stroked="t" coordsize="3942715,1" o:gfxdata="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5A72x2gAAAAsBAAAP&#10;AAAAAAAAAAEAIAAAACIAAABkcnMvZG93bnJldi54bWxQSwECFAAUAAAACACHTuJAvbEWohYCAAB8&#10;BAAADgAAAAAAAAABACAAAAApAQAAZHJzL2Uyb0RvYy54bWxQSwUGAAAAAAYABgBZAQAAsQU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2139315</wp:posOffset>
                </wp:positionV>
                <wp:extent cx="3942715" cy="127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3" o:spid="_x0000_s1026" o:spt="100" style="position:absolute;left:0pt;margin-left:90pt;margin-top:168.45pt;height:0.1pt;width:310.45pt;mso-position-horizontal-relative:page;mso-wrap-distance-bottom:0pt;mso-wrap-distance-top:0pt;z-index:-251634688;mso-width-relative:page;mso-height-relative:page;" filled="f" stroked="t" coordsize="3942715,1" o:gfxdata="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kCq/9gAAAALAQAADwAA&#10;AAAAAAABACAAAAAiAAAAZHJzL2Rvd25yZXYueG1sUEsBAhQAFAAAAAgAh07iQIaf08MWAgAAfAQA&#10;AA4AAAAAAAAAAQAgAAAAJw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2454910</wp:posOffset>
                </wp:positionV>
                <wp:extent cx="3942715" cy="127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4" o:spid="_x0000_s1026" o:spt="100" style="position:absolute;left:0pt;margin-left:90pt;margin-top:193.3pt;height:0.1pt;width:310.45pt;mso-position-horizontal-relative:page;mso-wrap-distance-bottom:0pt;mso-wrap-distance-top:0pt;z-index:-251633664;mso-width-relative:page;mso-height-relative:page;" filled="f" stroked="t" coordsize="3942715,1" o:gfxdata="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XitjjZAAAACwEAAA8A&#10;AAAAAAAAAQAgAAAAIgAAAGRycy9kb3ducmV2LnhtbFBLAQIUABQAAAAIAIdO4kBmU/k9FgIAAHwE&#10;AAAOAAAAAAAAAAEAIAAAACg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2770505</wp:posOffset>
                </wp:positionV>
                <wp:extent cx="3942715" cy="1270"/>
                <wp:effectExtent l="0" t="0" r="0" b="0"/>
                <wp:wrapTopAndBottom/>
                <wp:docPr id="65" name="Graphic 65"/>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5" o:spid="_x0000_s1026" o:spt="100" style="position:absolute;left:0pt;margin-left:90pt;margin-top:218.15pt;height:0.1pt;width:310.45pt;mso-position-horizontal-relative:page;mso-wrap-distance-bottom:0pt;mso-wrap-distance-top:0pt;z-index:-251633664;mso-width-relative:page;mso-height-relative:page;" filled="f" stroked="t" coordsize="3942715,1" o:gfxdata="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g+duraAAAACwEAAA8A&#10;AAAAAAAAAQAgAAAAIgAAAGRycy9kb3ducmV2LnhtbFBLAQIUABQAAAAIAIdO4kBdfTxcFQIAAHwE&#10;AAAOAAAAAAAAAAEAIAAAACk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ragraph">
                  <wp:posOffset>3086100</wp:posOffset>
                </wp:positionV>
                <wp:extent cx="3942715" cy="1270"/>
                <wp:effectExtent l="0" t="0" r="0" b="0"/>
                <wp:wrapTopAndBottom/>
                <wp:docPr id="66" name="Graphic 66"/>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6" o:spid="_x0000_s1026" o:spt="100" style="position:absolute;left:0pt;margin-left:90pt;margin-top:243pt;height:0.1pt;width:310.45pt;mso-position-horizontal-relative:page;mso-wrap-distance-bottom:0pt;mso-wrap-distance-top:0pt;z-index:-251632640;mso-width-relative:page;mso-height-relative:page;" filled="f" stroked="t" coordsize="3942715,1" o:gfxdata="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kqFbtgAAAALAQAADwAA&#10;AAAAAAABACAAAAAiAAAAZHJzL2Rvd25yZXYueG1sUEsBAhQAFAAAAAgAh07iQBAPc/4WAgAAfAQA&#10;AA4AAAAAAAAAAQAgAAAAJw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ragraph">
                  <wp:posOffset>3401060</wp:posOffset>
                </wp:positionV>
                <wp:extent cx="3942715" cy="1270"/>
                <wp:effectExtent l="0" t="0" r="0" b="0"/>
                <wp:wrapTopAndBottom/>
                <wp:docPr id="67" name="Graphic 67"/>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7" o:spid="_x0000_s1026" o:spt="100" style="position:absolute;left:0pt;margin-left:90pt;margin-top:267.8pt;height:0.1pt;width:310.45pt;mso-position-horizontal-relative:page;mso-wrap-distance-bottom:0pt;mso-wrap-distance-top:0pt;z-index:-251632640;mso-width-relative:page;mso-height-relative:page;" filled="f" stroked="t" coordsize="3942715,1" o:gfxdata="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VNNp2gAAAAsBAAAP&#10;AAAAAAAAAAEAIAAAACIAAABkcnMvZG93bnJldi54bWxQSwECFAAUAAAACACHTuJAKyG2nxYCAAB8&#10;BAAADgAAAAAAAAABACAAAAApAQAAZHJzL2Uyb0RvYy54bWxQSwUGAAAAAAYABgBZAQAAsQU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3716655</wp:posOffset>
                </wp:positionV>
                <wp:extent cx="3942715" cy="1270"/>
                <wp:effectExtent l="0" t="0" r="0" b="0"/>
                <wp:wrapTopAndBottom/>
                <wp:docPr id="68" name="Graphic 68"/>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8" o:spid="_x0000_s1026" o:spt="100" style="position:absolute;left:0pt;margin-left:90pt;margin-top:292.65pt;height:0.1pt;width:310.45pt;mso-position-horizontal-relative:page;mso-wrap-distance-bottom:0pt;mso-wrap-distance-top:0pt;z-index:-251631616;mso-width-relative:page;mso-height-relative:page;" filled="f" stroked="t" coordsize="3942715,1" o:gfxdata="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dF9yTZAAAACwEAAA8A&#10;AAAAAAAAAQAgAAAAIgAAAGRycy9kb3ducmV2LnhtbFBLAQIUABQAAAAIAIdO4kCRkFfZFgIAAHwE&#10;AAAOAAAAAAAAAAEAIAAAACg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4032250</wp:posOffset>
                </wp:positionV>
                <wp:extent cx="3942715" cy="1270"/>
                <wp:effectExtent l="0" t="0" r="0" b="0"/>
                <wp:wrapTopAndBottom/>
                <wp:docPr id="69" name="Graphic 69"/>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69" o:spid="_x0000_s1026" o:spt="100" style="position:absolute;left:0pt;margin-left:90pt;margin-top:317.5pt;height:0.1pt;width:310.45pt;mso-position-horizontal-relative:page;mso-wrap-distance-bottom:0pt;mso-wrap-distance-top:0pt;z-index:-251631616;mso-width-relative:page;mso-height-relative:page;" filled="f" stroked="t" coordsize="3942715,1" o:gfxdata="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SzAs9gAAAALAQAADwAA&#10;AAAAAAABACAAAAAiAAAAZHJzL2Rvd25yZXYueG1sUEsBAhQAFAAAAAgAh07iQKq+krgWAgAAfAQA&#10;AA4AAAAAAAAAAQAgAAAAJw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ragraph">
                  <wp:posOffset>4347845</wp:posOffset>
                </wp:positionV>
                <wp:extent cx="3942715" cy="1270"/>
                <wp:effectExtent l="0" t="0" r="0" b="0"/>
                <wp:wrapTopAndBottom/>
                <wp:docPr id="70" name="Graphic 70"/>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0" o:spid="_x0000_s1026" o:spt="100" style="position:absolute;left:0pt;margin-left:90pt;margin-top:342.35pt;height:0.1pt;width:310.45pt;mso-position-horizontal-relative:page;mso-wrap-distance-bottom:0pt;mso-wrap-distance-top:0pt;z-index:-251630592;mso-width-relative:page;mso-height-relative:page;" filled="f" stroked="t" coordsize="3942715,1" o:gfxdata="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9hGUdoAAAALAQAADwAA&#10;AAAAAAABACAAAAAiAAAAZHJzL2Rvd25yZXYueG1sUEsBAhQAFAAAAAgAh07iQMHB9tAUAgAAfAQA&#10;AA4AAAAAAAAAAQAgAAAAKQ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ragraph">
                  <wp:posOffset>4662805</wp:posOffset>
                </wp:positionV>
                <wp:extent cx="3942715" cy="1270"/>
                <wp:effectExtent l="0" t="0" r="0" b="0"/>
                <wp:wrapTopAndBottom/>
                <wp:docPr id="71" name="Graphic 71"/>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1" o:spid="_x0000_s1026" o:spt="100" style="position:absolute;left:0pt;margin-left:90pt;margin-top:367.15pt;height:0.1pt;width:310.45pt;mso-position-horizontal-relative:page;mso-wrap-distance-bottom:0pt;mso-wrap-distance-top:0pt;z-index:-251630592;mso-width-relative:page;mso-height-relative:page;" filled="f" stroked="t" coordsize="3942715,1" o:gfxdata="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moHPPaAAAACwEAAA8A&#10;AAAAAAAAAQAgAAAAIgAAAGRycy9kb3ducmV2LnhtbFBLAQIUABQAAAAIAIdO4kD67zOxFQIAAHwE&#10;AAAOAAAAAAAAAAEAIAAAACk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6912" behindDoc="1" locked="0" layoutInCell="1" allowOverlap="1">
                <wp:simplePos x="0" y="0"/>
                <wp:positionH relativeFrom="page">
                  <wp:posOffset>1143000</wp:posOffset>
                </wp:positionH>
                <wp:positionV relativeFrom="paragraph">
                  <wp:posOffset>4978400</wp:posOffset>
                </wp:positionV>
                <wp:extent cx="3942715" cy="1270"/>
                <wp:effectExtent l="0" t="0" r="0" b="0"/>
                <wp:wrapTopAndBottom/>
                <wp:docPr id="72" name="Graphic 72"/>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2" o:spid="_x0000_s1026" o:spt="100" style="position:absolute;left:0pt;margin-left:90pt;margin-top:392pt;height:0.1pt;width:310.45pt;mso-position-horizontal-relative:page;mso-wrap-distance-bottom:0pt;mso-wrap-distance-top:0pt;z-index:-251629568;mso-width-relative:page;mso-height-relative:page;" filled="f" stroked="t" coordsize="3942715,1" o:gfxdata="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n3O932AAAAAsBAAAPAAAA&#10;AAAAAAEAIAAAACIAAABkcnMvZG93bnJldi54bWxQSwECFAAUAAAACACHTuJAt518ExUCAAB8BAAA&#10;DgAAAAAAAAABACAAAAAnAQAAZHJzL2Uyb0RvYy54bWxQSwUGAAAAAAYABgBZAQAArgU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6912" behindDoc="1" locked="0" layoutInCell="1" allowOverlap="1">
                <wp:simplePos x="0" y="0"/>
                <wp:positionH relativeFrom="page">
                  <wp:posOffset>1143000</wp:posOffset>
                </wp:positionH>
                <wp:positionV relativeFrom="paragraph">
                  <wp:posOffset>5293995</wp:posOffset>
                </wp:positionV>
                <wp:extent cx="3942715" cy="1270"/>
                <wp:effectExtent l="0" t="0" r="0" b="0"/>
                <wp:wrapTopAndBottom/>
                <wp:docPr id="73" name="Graphic 73"/>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3" o:spid="_x0000_s1026" o:spt="100" style="position:absolute;left:0pt;margin-left:90pt;margin-top:416.85pt;height:0.1pt;width:310.45pt;mso-position-horizontal-relative:page;mso-wrap-distance-bottom:0pt;mso-wrap-distance-top:0pt;z-index:-251629568;mso-width-relative:page;mso-height-relative:page;" filled="f" stroked="t" coordsize="3942715,1" o:gfxdata="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bfTtbZAAAACwEAAA8A&#10;AAAAAAAAAQAgAAAAIgAAAGRycy9kb3ducmV2LnhtbFBLAQIUABQAAAAIAIdO4kCMs7lyFgIAAHwE&#10;AAAOAAAAAAAAAAEAIAAAACg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ragraph">
                  <wp:posOffset>5607685</wp:posOffset>
                </wp:positionV>
                <wp:extent cx="3942715" cy="1270"/>
                <wp:effectExtent l="0" t="0" r="0" b="0"/>
                <wp:wrapTopAndBottom/>
                <wp:docPr id="74" name="Graphic 74"/>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4" o:spid="_x0000_s1026" o:spt="100" style="position:absolute;left:0pt;margin-left:90pt;margin-top:441.55pt;height:0.1pt;width:310.45pt;mso-position-horizontal-relative:page;mso-wrap-distance-bottom:0pt;mso-wrap-distance-top:0pt;z-index:-251628544;mso-width-relative:page;mso-height-relative:page;" filled="f" stroked="t" coordsize="3942715,1" o:gfxdata="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d6NYvZAAAACwEAAA8A&#10;AAAAAAAAAQAgAAAAIgAAAGRycy9kb3ducmV2LnhtbFBLAQIUABQAAAAIAIdO4kBsf5OMFgIAAHwE&#10;AAAOAAAAAAAAAAEAIAAAACgBAABkcnMvZTJvRG9jLnhtbFBLBQYAAAAABgAGAFkBAACwBQ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ragraph">
                  <wp:posOffset>5923280</wp:posOffset>
                </wp:positionV>
                <wp:extent cx="3942715" cy="1270"/>
                <wp:effectExtent l="0" t="0" r="0" b="0"/>
                <wp:wrapTopAndBottom/>
                <wp:docPr id="75" name="Graphic 75"/>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5" o:spid="_x0000_s1026" o:spt="100" style="position:absolute;left:0pt;margin-left:90pt;margin-top:466.4pt;height:0.1pt;width:310.45pt;mso-position-horizontal-relative:page;mso-wrap-distance-bottom:0pt;mso-wrap-distance-top:0pt;z-index:-251628544;mso-width-relative:page;mso-height-relative:page;" filled="f" stroked="t" coordsize="3942715,1" o:gfxdata="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4191dkAAAALAQAADwAA&#10;AAAAAAABACAAAAAiAAAAZHJzL2Rvd25yZXYueG1sUEsBAhQAFAAAAAgAh07iQFdRVu0VAgAAfAQA&#10;AA4AAAAAAAAAAQAgAAAAKAEAAGRycy9lMm9Eb2MueG1sUEsFBgAAAAAGAAYAWQEAAK8FAAAAAA==&#10;" path="m0,0l3942291,0e">
                <v:fill on="f" focussize="0,0"/>
                <v:stroke weight="0.625196850393701pt" color="#000000" joinstyle="round"/>
                <v:imagedata o:title=""/>
                <o:lock v:ext="edit" aspectratio="f"/>
                <v:textbox inset="0mm,0mm,0mm,0mm"/>
                <w10:wrap type="topAndBottom"/>
              </v:shape>
            </w:pict>
          </mc:Fallback>
        </mc:AlternateContent>
      </w:r>
      <w:r>
        <w:rPr>
          <w:rFonts w:ascii="Cambria"/>
          <w:sz w:val="20"/>
        </w:rP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ragraph">
                  <wp:posOffset>6238875</wp:posOffset>
                </wp:positionV>
                <wp:extent cx="3942715" cy="1270"/>
                <wp:effectExtent l="0" t="0" r="0" b="0"/>
                <wp:wrapTopAndBottom/>
                <wp:docPr id="76" name="Graphic 76"/>
                <wp:cNvGraphicFramePr/>
                <a:graphic xmlns:a="http://schemas.openxmlformats.org/drawingml/2006/main">
                  <a:graphicData uri="http://schemas.microsoft.com/office/word/2010/wordprocessingShape">
                    <wps:wsp>
                      <wps:cNvSpPr/>
                      <wps:spPr>
                        <a:xfrm>
                          <a:off x="0" y="0"/>
                          <a:ext cx="3942715" cy="1270"/>
                        </a:xfrm>
                        <a:custGeom>
                          <a:avLst/>
                          <a:gdLst/>
                          <a:ahLst/>
                          <a:cxnLst/>
                          <a:rect l="l" t="t" r="r" b="b"/>
                          <a:pathLst>
                            <a:path w="3942715">
                              <a:moveTo>
                                <a:pt x="0" y="0"/>
                              </a:moveTo>
                              <a:lnTo>
                                <a:pt x="3942291"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6" o:spid="_x0000_s1026" o:spt="100" style="position:absolute;left:0pt;margin-left:90pt;margin-top:491.25pt;height:0.1pt;width:310.45pt;mso-position-horizontal-relative:page;mso-wrap-distance-bottom:0pt;mso-wrap-distance-top:0pt;z-index:-251627520;mso-width-relative:page;mso-height-relative:page;" filled="f" stroked="t" coordsize="3942715,1" o:gfxdata="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EY1c2gAAAAsBAAAP&#10;AAAAAAAAAAEAIAAAACIAAABkcnMvZG93bnJldi54bWxQSwECFAAUAAAACACHTuJAGiMZTxYCAAB8&#10;BAAADgAAAAAAAAABACAAAAApAQAAZHJzL2Uyb0RvYy54bWxQSwUGAAAAAAYABgBZAQAAsQUAAAAA&#10;" path="m0,0l3942291,0e">
                <v:fill on="f" focussize="0,0"/>
                <v:stroke weight="0.625196850393701pt" color="#000000" joinstyle="round"/>
                <v:imagedata o:title=""/>
                <o:lock v:ext="edit" aspectratio="f"/>
                <v:textbox inset="0mm,0mm,0mm,0mm"/>
                <w10:wrap type="topAndBottom"/>
              </v:shape>
            </w:pict>
          </mc:Fallback>
        </mc:AlternateContent>
      </w:r>
    </w:p>
    <w:p w14:paraId="27CA8F3C">
      <w:pPr>
        <w:pStyle w:val="7"/>
        <w:spacing w:before="232"/>
        <w:rPr>
          <w:rFonts w:ascii="Cambria"/>
          <w:sz w:val="20"/>
        </w:rPr>
      </w:pPr>
    </w:p>
    <w:p w14:paraId="487796AF">
      <w:pPr>
        <w:pStyle w:val="7"/>
        <w:spacing w:before="232"/>
        <w:rPr>
          <w:rFonts w:ascii="Cambria"/>
          <w:sz w:val="20"/>
        </w:rPr>
      </w:pPr>
    </w:p>
    <w:p w14:paraId="5AF52AC3">
      <w:pPr>
        <w:pStyle w:val="7"/>
        <w:spacing w:before="232"/>
        <w:rPr>
          <w:rFonts w:ascii="Cambria"/>
          <w:sz w:val="20"/>
        </w:rPr>
      </w:pPr>
    </w:p>
    <w:p w14:paraId="2DF3F058">
      <w:pPr>
        <w:pStyle w:val="7"/>
        <w:spacing w:before="232"/>
        <w:rPr>
          <w:rFonts w:ascii="Cambria"/>
          <w:sz w:val="20"/>
        </w:rPr>
      </w:pPr>
    </w:p>
    <w:p w14:paraId="46AD7B99">
      <w:pPr>
        <w:pStyle w:val="7"/>
        <w:spacing w:before="229"/>
        <w:rPr>
          <w:rFonts w:ascii="Cambria"/>
          <w:sz w:val="20"/>
        </w:rPr>
      </w:pPr>
    </w:p>
    <w:p w14:paraId="7D10E2B9">
      <w:pPr>
        <w:pStyle w:val="7"/>
        <w:spacing w:before="232"/>
        <w:rPr>
          <w:rFonts w:ascii="Cambria"/>
          <w:sz w:val="20"/>
        </w:rPr>
      </w:pPr>
    </w:p>
    <w:p w14:paraId="39E34757">
      <w:pPr>
        <w:pStyle w:val="7"/>
        <w:spacing w:before="232"/>
        <w:rPr>
          <w:rFonts w:ascii="Cambria"/>
          <w:sz w:val="20"/>
        </w:rPr>
      </w:pPr>
    </w:p>
    <w:p w14:paraId="0607DFB7">
      <w:pPr>
        <w:pStyle w:val="7"/>
        <w:spacing w:before="232"/>
        <w:rPr>
          <w:rFonts w:ascii="Cambria"/>
          <w:sz w:val="20"/>
        </w:rPr>
      </w:pPr>
    </w:p>
    <w:p w14:paraId="6333DFCF">
      <w:pPr>
        <w:pStyle w:val="7"/>
        <w:spacing w:before="232"/>
        <w:rPr>
          <w:rFonts w:ascii="Cambria"/>
          <w:sz w:val="20"/>
        </w:rPr>
      </w:pPr>
    </w:p>
    <w:p w14:paraId="0CBCAC29">
      <w:pPr>
        <w:pStyle w:val="7"/>
        <w:spacing w:before="232"/>
        <w:rPr>
          <w:rFonts w:ascii="Cambria"/>
          <w:sz w:val="20"/>
        </w:rPr>
      </w:pPr>
    </w:p>
    <w:p w14:paraId="555FF6C2">
      <w:pPr>
        <w:pStyle w:val="7"/>
        <w:spacing w:before="232"/>
        <w:rPr>
          <w:rFonts w:ascii="Cambria"/>
          <w:sz w:val="20"/>
        </w:rPr>
      </w:pPr>
    </w:p>
    <w:p w14:paraId="5ED68CA7">
      <w:pPr>
        <w:pStyle w:val="7"/>
        <w:spacing w:before="232"/>
        <w:rPr>
          <w:rFonts w:ascii="Cambria"/>
          <w:sz w:val="20"/>
        </w:rPr>
      </w:pPr>
    </w:p>
    <w:p w14:paraId="704A01CB">
      <w:pPr>
        <w:pStyle w:val="7"/>
        <w:spacing w:before="232"/>
        <w:rPr>
          <w:rFonts w:ascii="Cambria"/>
          <w:sz w:val="20"/>
        </w:rPr>
      </w:pPr>
    </w:p>
    <w:p w14:paraId="6D721FE8">
      <w:pPr>
        <w:pStyle w:val="7"/>
        <w:spacing w:before="232"/>
        <w:rPr>
          <w:rFonts w:ascii="Cambria"/>
          <w:sz w:val="20"/>
        </w:rPr>
      </w:pPr>
    </w:p>
    <w:p w14:paraId="33D73914">
      <w:pPr>
        <w:pStyle w:val="7"/>
        <w:spacing w:before="232"/>
        <w:rPr>
          <w:rFonts w:ascii="Cambria"/>
          <w:sz w:val="20"/>
        </w:rPr>
      </w:pPr>
    </w:p>
    <w:p w14:paraId="2FBEA6EB">
      <w:pPr>
        <w:pStyle w:val="7"/>
        <w:spacing w:before="232"/>
        <w:rPr>
          <w:rFonts w:ascii="Cambria"/>
          <w:sz w:val="20"/>
        </w:rPr>
      </w:pPr>
    </w:p>
    <w:p w14:paraId="796D861D">
      <w:pPr>
        <w:pStyle w:val="7"/>
        <w:spacing w:before="229"/>
        <w:rPr>
          <w:rFonts w:ascii="Cambria"/>
          <w:sz w:val="20"/>
        </w:rPr>
      </w:pPr>
    </w:p>
    <w:p w14:paraId="2137A660">
      <w:pPr>
        <w:pStyle w:val="7"/>
        <w:spacing w:before="232"/>
        <w:rPr>
          <w:rFonts w:ascii="Cambria"/>
          <w:sz w:val="20"/>
        </w:rPr>
      </w:pPr>
    </w:p>
    <w:p w14:paraId="0F69CD9B">
      <w:pPr>
        <w:pStyle w:val="7"/>
        <w:spacing w:before="232"/>
        <w:rPr>
          <w:rFonts w:ascii="Cambria"/>
          <w:sz w:val="20"/>
        </w:rPr>
      </w:pPr>
    </w:p>
    <w:p w14:paraId="0E1DEEDD">
      <w:pPr>
        <w:pStyle w:val="7"/>
        <w:rPr>
          <w:rFonts w:ascii="Cambria"/>
          <w:sz w:val="22"/>
        </w:rPr>
      </w:pPr>
    </w:p>
    <w:p w14:paraId="76091DA6">
      <w:pPr>
        <w:pStyle w:val="7"/>
        <w:spacing w:before="79"/>
        <w:rPr>
          <w:rFonts w:ascii="Cambria"/>
          <w:sz w:val="22"/>
        </w:rPr>
      </w:pPr>
    </w:p>
    <w:p w14:paraId="6579F1DE">
      <w:pPr>
        <w:spacing w:before="0"/>
        <w:ind w:left="360" w:right="0" w:firstLine="0"/>
        <w:jc w:val="left"/>
        <w:rPr>
          <w:rFonts w:ascii="Cambria"/>
          <w:sz w:val="22"/>
        </w:rPr>
      </w:pPr>
      <w:r>
        <w:rPr>
          <w:rFonts w:ascii="Cambria"/>
          <w:spacing w:val="-2"/>
          <w:sz w:val="22"/>
        </w:rPr>
        <w:t>Reflection</w:t>
      </w:r>
      <w:r>
        <w:rPr>
          <w:rFonts w:ascii="Cambria"/>
          <w:spacing w:val="6"/>
          <w:sz w:val="22"/>
        </w:rPr>
        <w:t xml:space="preserve"> </w:t>
      </w:r>
      <w:r>
        <w:rPr>
          <w:rFonts w:ascii="Cambria"/>
          <w:spacing w:val="-2"/>
          <w:sz w:val="22"/>
        </w:rPr>
        <w:t>Prompt:</w:t>
      </w:r>
    </w:p>
    <w:p w14:paraId="0CE2BAC2">
      <w:pPr>
        <w:spacing w:after="0"/>
        <w:jc w:val="left"/>
        <w:rPr>
          <w:rFonts w:ascii="Cambria"/>
          <w:sz w:val="22"/>
        </w:rPr>
        <w:sectPr>
          <w:pgSz w:w="12240" w:h="15840"/>
          <w:pgMar w:top="1820" w:right="360" w:bottom="720" w:left="1440" w:header="0" w:footer="523" w:gutter="0"/>
          <w:cols w:space="720" w:num="1"/>
        </w:sectPr>
      </w:pPr>
    </w:p>
    <w:p w14:paraId="4B7A1527">
      <w:pPr>
        <w:spacing w:before="81" w:line="276" w:lineRule="auto"/>
        <w:ind w:left="360" w:right="1515" w:firstLine="0"/>
        <w:jc w:val="left"/>
        <w:rPr>
          <w:rFonts w:ascii="Cambria"/>
          <w:sz w:val="22"/>
        </w:rPr>
      </w:pPr>
      <w:r>
        <w:rPr>
          <w:rFonts w:ascii="Cambria"/>
          <w:sz w:val="22"/>
        </w:rPr>
        <w:t>What</w:t>
      </w:r>
      <w:r>
        <w:rPr>
          <w:rFonts w:ascii="Cambria"/>
          <w:spacing w:val="-2"/>
          <w:sz w:val="22"/>
        </w:rPr>
        <w:t xml:space="preserve"> </w:t>
      </w:r>
      <w:r>
        <w:rPr>
          <w:rFonts w:ascii="Cambria"/>
          <w:sz w:val="22"/>
        </w:rPr>
        <w:t>are</w:t>
      </w:r>
      <w:r>
        <w:rPr>
          <w:rFonts w:ascii="Cambria"/>
          <w:spacing w:val="-2"/>
          <w:sz w:val="22"/>
        </w:rPr>
        <w:t xml:space="preserve"> </w:t>
      </w:r>
      <w:r>
        <w:rPr>
          <w:rFonts w:ascii="Cambria"/>
          <w:sz w:val="22"/>
        </w:rPr>
        <w:t>two</w:t>
      </w:r>
      <w:r>
        <w:rPr>
          <w:rFonts w:ascii="Cambria"/>
          <w:spacing w:val="-2"/>
          <w:sz w:val="22"/>
        </w:rPr>
        <w:t xml:space="preserve"> </w:t>
      </w:r>
      <w:r>
        <w:rPr>
          <w:rFonts w:ascii="Cambria"/>
          <w:sz w:val="22"/>
        </w:rPr>
        <w:t>things</w:t>
      </w:r>
      <w:r>
        <w:rPr>
          <w:rFonts w:ascii="Cambria"/>
          <w:spacing w:val="-2"/>
          <w:sz w:val="22"/>
        </w:rPr>
        <w:t xml:space="preserve"> </w:t>
      </w:r>
      <w:r>
        <w:rPr>
          <w:rFonts w:ascii="Cambria"/>
          <w:sz w:val="22"/>
        </w:rPr>
        <w:t>I</w:t>
      </w:r>
      <w:r>
        <w:rPr>
          <w:rFonts w:ascii="Cambria"/>
          <w:spacing w:val="-2"/>
          <w:sz w:val="22"/>
        </w:rPr>
        <w:t xml:space="preserve"> </w:t>
      </w:r>
      <w:r>
        <w:rPr>
          <w:rFonts w:ascii="Cambria"/>
          <w:sz w:val="22"/>
        </w:rPr>
        <w:t>learned</w:t>
      </w:r>
      <w:r>
        <w:rPr>
          <w:rFonts w:ascii="Cambria"/>
          <w:spacing w:val="-2"/>
          <w:sz w:val="22"/>
        </w:rPr>
        <w:t xml:space="preserve"> </w:t>
      </w:r>
      <w:r>
        <w:rPr>
          <w:rFonts w:ascii="Cambria"/>
          <w:sz w:val="22"/>
        </w:rPr>
        <w:t>during</w:t>
      </w:r>
      <w:r>
        <w:rPr>
          <w:rFonts w:ascii="Cambria"/>
          <w:spacing w:val="-2"/>
          <w:sz w:val="22"/>
        </w:rPr>
        <w:t xml:space="preserve"> </w:t>
      </w:r>
      <w:r>
        <w:rPr>
          <w:rFonts w:ascii="Cambria"/>
          <w:sz w:val="22"/>
        </w:rPr>
        <w:t>orientation</w:t>
      </w:r>
      <w:r>
        <w:rPr>
          <w:rFonts w:ascii="Cambria"/>
          <w:spacing w:val="-2"/>
          <w:sz w:val="22"/>
        </w:rPr>
        <w:t xml:space="preserve"> </w:t>
      </w:r>
      <w:r>
        <w:rPr>
          <w:rFonts w:ascii="Cambria"/>
          <w:sz w:val="22"/>
        </w:rPr>
        <w:t>that</w:t>
      </w:r>
      <w:r>
        <w:rPr>
          <w:rFonts w:ascii="Cambria"/>
          <w:spacing w:val="-2"/>
          <w:sz w:val="22"/>
        </w:rPr>
        <w:t xml:space="preserve"> </w:t>
      </w:r>
      <w:r>
        <w:rPr>
          <w:rFonts w:ascii="Cambria"/>
          <w:sz w:val="22"/>
        </w:rPr>
        <w:t>will</w:t>
      </w:r>
      <w:r>
        <w:rPr>
          <w:rFonts w:ascii="Cambria"/>
          <w:spacing w:val="-2"/>
          <w:sz w:val="22"/>
        </w:rPr>
        <w:t xml:space="preserve"> </w:t>
      </w:r>
      <w:r>
        <w:rPr>
          <w:rFonts w:ascii="Cambria"/>
          <w:sz w:val="22"/>
        </w:rPr>
        <w:t>help</w:t>
      </w:r>
      <w:r>
        <w:rPr>
          <w:rFonts w:ascii="Cambria"/>
          <w:spacing w:val="-2"/>
          <w:sz w:val="22"/>
        </w:rPr>
        <w:t xml:space="preserve"> </w:t>
      </w:r>
      <w:r>
        <w:rPr>
          <w:rFonts w:ascii="Cambria"/>
          <w:sz w:val="22"/>
        </w:rPr>
        <w:t>me</w:t>
      </w:r>
      <w:r>
        <w:rPr>
          <w:rFonts w:ascii="Cambria"/>
          <w:spacing w:val="-2"/>
          <w:sz w:val="22"/>
        </w:rPr>
        <w:t xml:space="preserve"> </w:t>
      </w:r>
      <w:r>
        <w:rPr>
          <w:rFonts w:ascii="Cambria"/>
          <w:sz w:val="22"/>
        </w:rPr>
        <w:t>support</w:t>
      </w:r>
      <w:r>
        <w:rPr>
          <w:rFonts w:ascii="Cambria"/>
          <w:spacing w:val="-2"/>
          <w:sz w:val="22"/>
        </w:rPr>
        <w:t xml:space="preserve"> </w:t>
      </w:r>
      <w:r>
        <w:rPr>
          <w:rFonts w:ascii="Cambria"/>
          <w:sz w:val="22"/>
        </w:rPr>
        <w:t xml:space="preserve">individuals </w:t>
      </w:r>
      <w:r>
        <w:rPr>
          <w:rFonts w:ascii="Cambria"/>
          <w:spacing w:val="-2"/>
          <w:sz w:val="22"/>
        </w:rPr>
        <w:t>effectively?</w:t>
      </w:r>
    </w:p>
    <w:p w14:paraId="6C986B7A">
      <w:pPr>
        <w:pStyle w:val="7"/>
        <w:spacing w:before="238"/>
        <w:rPr>
          <w:rFonts w:ascii="Cambria"/>
          <w:sz w:val="22"/>
        </w:rPr>
      </w:pPr>
    </w:p>
    <w:p w14:paraId="31EE672B">
      <w:pPr>
        <w:tabs>
          <w:tab w:val="left" w:pos="4986"/>
        </w:tabs>
        <w:spacing w:before="1"/>
        <w:ind w:left="360" w:right="0" w:firstLine="0"/>
        <w:jc w:val="left"/>
        <w:rPr>
          <w:rFonts w:ascii="Times New Roman"/>
          <w:sz w:val="22"/>
        </w:rPr>
      </w:pPr>
      <w:r>
        <w:rPr>
          <w:rFonts w:ascii="Cambria"/>
          <w:sz w:val="22"/>
        </w:rPr>
        <w:t xml:space="preserve">1. </w:t>
      </w:r>
      <w:r>
        <w:rPr>
          <w:rFonts w:ascii="Times New Roman"/>
          <w:sz w:val="22"/>
          <w:u w:val="single"/>
        </w:rPr>
        <w:tab/>
      </w:r>
    </w:p>
    <w:p w14:paraId="537DC930">
      <w:pPr>
        <w:tabs>
          <w:tab w:val="left" w:pos="4987"/>
        </w:tabs>
        <w:spacing w:before="239"/>
        <w:ind w:left="360" w:right="0" w:firstLine="0"/>
        <w:jc w:val="left"/>
        <w:rPr>
          <w:rFonts w:ascii="Cambria"/>
          <w:sz w:val="22"/>
        </w:rPr>
      </w:pPr>
      <w:r>
        <w:rPr>
          <w:rFonts w:ascii="Cambria"/>
          <w:sz w:val="22"/>
        </w:rPr>
        <w:t xml:space="preserve">2. </w:t>
      </w:r>
      <w:r>
        <w:rPr>
          <w:rFonts w:ascii="Cambria"/>
          <w:sz w:val="22"/>
          <w:u w:val="single"/>
        </w:rPr>
        <w:tab/>
      </w:r>
    </w:p>
    <w:p w14:paraId="01639801">
      <w:pPr>
        <w:pStyle w:val="7"/>
        <w:rPr>
          <w:rFonts w:ascii="Cambria"/>
          <w:sz w:val="22"/>
        </w:rPr>
      </w:pPr>
    </w:p>
    <w:p w14:paraId="06C0FCFB">
      <w:pPr>
        <w:pStyle w:val="7"/>
        <w:spacing w:before="21"/>
        <w:rPr>
          <w:rFonts w:ascii="Cambria"/>
          <w:sz w:val="22"/>
        </w:rPr>
      </w:pPr>
    </w:p>
    <w:p w14:paraId="54DC1234">
      <w:pPr>
        <w:spacing w:before="0"/>
        <w:ind w:left="360" w:right="0" w:firstLine="0"/>
        <w:jc w:val="left"/>
        <w:rPr>
          <w:rFonts w:ascii="Cambria"/>
          <w:sz w:val="22"/>
        </w:rPr>
      </w:pPr>
      <w:r>
        <w:rPr>
          <w:rFonts w:ascii="Cambria"/>
          <w:sz w:val="22"/>
        </w:rPr>
        <w:t>Questions</w:t>
      </w:r>
      <w:r>
        <w:rPr>
          <w:rFonts w:ascii="Cambria"/>
          <w:spacing w:val="6"/>
          <w:sz w:val="22"/>
        </w:rPr>
        <w:t xml:space="preserve"> </w:t>
      </w:r>
      <w:r>
        <w:rPr>
          <w:rFonts w:ascii="Cambria"/>
          <w:sz w:val="22"/>
        </w:rPr>
        <w:t>I</w:t>
      </w:r>
      <w:r>
        <w:rPr>
          <w:rFonts w:ascii="Cambria"/>
          <w:spacing w:val="6"/>
          <w:sz w:val="22"/>
        </w:rPr>
        <w:t xml:space="preserve"> </w:t>
      </w:r>
      <w:r>
        <w:rPr>
          <w:rFonts w:ascii="Cambria"/>
          <w:sz w:val="22"/>
        </w:rPr>
        <w:t>Still</w:t>
      </w:r>
      <w:r>
        <w:rPr>
          <w:rFonts w:ascii="Cambria"/>
          <w:spacing w:val="6"/>
          <w:sz w:val="22"/>
        </w:rPr>
        <w:t xml:space="preserve"> </w:t>
      </w:r>
      <w:r>
        <w:rPr>
          <w:rFonts w:ascii="Cambria"/>
          <w:spacing w:val="-2"/>
          <w:sz w:val="22"/>
        </w:rPr>
        <w:t>Have:</w:t>
      </w:r>
    </w:p>
    <w:p w14:paraId="2D66521F">
      <w:pPr>
        <w:spacing w:before="235"/>
        <w:ind w:left="360" w:right="0" w:firstLine="0"/>
        <w:jc w:val="left"/>
        <w:rPr>
          <w:rFonts w:ascii="Cambria"/>
          <w:sz w:val="22"/>
        </w:rPr>
      </w:pPr>
      <w:r>
        <w:rPr>
          <w:rFonts w:ascii="Cambria"/>
          <w:spacing w:val="-5"/>
          <w:sz w:val="22"/>
        </w:rPr>
        <w:t>1.</w:t>
      </w:r>
    </w:p>
    <w:p w14:paraId="3BC1B8A6">
      <w:pPr>
        <w:pStyle w:val="7"/>
        <w:rPr>
          <w:rFonts w:ascii="Cambria"/>
          <w:sz w:val="18"/>
        </w:rPr>
      </w:pPr>
      <w:r>
        <w:rPr>
          <w:rFonts w:ascii="Cambria"/>
          <w:sz w:val="18"/>
        </w:rPr>
        <mc:AlternateContent>
          <mc:Choice Requires="wps">
            <w:drawing>
              <wp:anchor distT="0" distB="0" distL="0" distR="0" simplePos="0" relativeHeight="251688960" behindDoc="1" locked="0" layoutInCell="1" allowOverlap="1">
                <wp:simplePos x="0" y="0"/>
                <wp:positionH relativeFrom="page">
                  <wp:posOffset>1318895</wp:posOffset>
                </wp:positionH>
                <wp:positionV relativeFrom="paragraph">
                  <wp:posOffset>149860</wp:posOffset>
                </wp:positionV>
                <wp:extent cx="2749550" cy="1270"/>
                <wp:effectExtent l="0" t="0" r="0" b="0"/>
                <wp:wrapTopAndBottom/>
                <wp:docPr id="77" name="Graphic 77"/>
                <wp:cNvGraphicFramePr/>
                <a:graphic xmlns:a="http://schemas.openxmlformats.org/drawingml/2006/main">
                  <a:graphicData uri="http://schemas.microsoft.com/office/word/2010/wordprocessingShape">
                    <wps:wsp>
                      <wps:cNvSpPr/>
                      <wps:spPr>
                        <a:xfrm>
                          <a:off x="0" y="0"/>
                          <a:ext cx="2749550" cy="1270"/>
                        </a:xfrm>
                        <a:custGeom>
                          <a:avLst/>
                          <a:gdLst/>
                          <a:ahLst/>
                          <a:cxnLst/>
                          <a:rect l="l" t="t" r="r" b="b"/>
                          <a:pathLst>
                            <a:path w="2749550">
                              <a:moveTo>
                                <a:pt x="0" y="0"/>
                              </a:moveTo>
                              <a:lnTo>
                                <a:pt x="2749229"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7" o:spid="_x0000_s1026" o:spt="100" style="position:absolute;left:0pt;margin-left:103.85pt;margin-top:11.8pt;height:0.1pt;width:216.5pt;mso-position-horizontal-relative:page;mso-wrap-distance-bottom:0pt;mso-wrap-distance-top:0pt;z-index:-251627520;mso-width-relative:page;mso-height-relative:page;" filled="f" stroked="t" coordsize="2749550,1" o:gfxdata="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Up7o/XAAAACQEAAA8AAAAA&#10;AAAAAQAgAAAAIgAAAGRycy9kb3ducmV2LnhtbFBLAQIUABQAAAAIAIdO4kBbIcImFQIAAHwEAAAO&#10;AAAAAAAAAAEAIAAAACYBAABkcnMvZTJvRG9jLnhtbFBLBQYAAAAABgAGAFkBAACtBQAAAAA=&#10;" path="m0,0l2749229,0e">
                <v:fill on="f" focussize="0,0"/>
                <v:stroke weight="0.625196850393701pt" color="#000000" joinstyle="round"/>
                <v:imagedata o:title=""/>
                <o:lock v:ext="edit" aspectratio="f"/>
                <v:textbox inset="0mm,0mm,0mm,0mm"/>
                <w10:wrap type="topAndBottom"/>
              </v:shape>
            </w:pict>
          </mc:Fallback>
        </mc:AlternateContent>
      </w:r>
    </w:p>
    <w:p w14:paraId="14952883">
      <w:pPr>
        <w:spacing w:before="30"/>
        <w:ind w:left="637" w:right="0" w:firstLine="0"/>
        <w:jc w:val="left"/>
        <w:rPr>
          <w:rFonts w:ascii="Cambria"/>
          <w:sz w:val="22"/>
        </w:rPr>
      </w:pPr>
      <w:r>
        <w:rPr>
          <w:rFonts w:ascii="Cambria"/>
          <w:spacing w:val="-10"/>
          <w:sz w:val="22"/>
        </w:rPr>
        <w:t>_</w:t>
      </w:r>
    </w:p>
    <w:p w14:paraId="25DF6231">
      <w:pPr>
        <w:spacing w:before="7"/>
        <w:ind w:left="360" w:right="0" w:firstLine="0"/>
        <w:jc w:val="left"/>
        <w:rPr>
          <w:rFonts w:ascii="Cambria"/>
          <w:sz w:val="22"/>
        </w:rPr>
      </w:pPr>
      <w:r>
        <w:rPr>
          <w:rFonts w:ascii="Cambria"/>
          <w:spacing w:val="-5"/>
          <w:sz w:val="22"/>
        </w:rPr>
        <w:t>2.</w:t>
      </w:r>
    </w:p>
    <w:p w14:paraId="4E508EDE">
      <w:pPr>
        <w:pStyle w:val="7"/>
        <w:rPr>
          <w:rFonts w:ascii="Cambria"/>
          <w:sz w:val="18"/>
        </w:rPr>
      </w:pPr>
      <w:r>
        <w:rPr>
          <w:rFonts w:ascii="Cambria"/>
          <w:sz w:val="18"/>
        </w:rPr>
        <mc:AlternateContent>
          <mc:Choice Requires="wps">
            <w:drawing>
              <wp:anchor distT="0" distB="0" distL="0" distR="0" simplePos="0" relativeHeight="251689984" behindDoc="1" locked="0" layoutInCell="1" allowOverlap="1">
                <wp:simplePos x="0" y="0"/>
                <wp:positionH relativeFrom="page">
                  <wp:posOffset>1318895</wp:posOffset>
                </wp:positionH>
                <wp:positionV relativeFrom="paragraph">
                  <wp:posOffset>149225</wp:posOffset>
                </wp:positionV>
                <wp:extent cx="2749550" cy="127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2749550" cy="1270"/>
                        </a:xfrm>
                        <a:custGeom>
                          <a:avLst/>
                          <a:gdLst/>
                          <a:ahLst/>
                          <a:cxnLst/>
                          <a:rect l="l" t="t" r="r" b="b"/>
                          <a:pathLst>
                            <a:path w="2749550">
                              <a:moveTo>
                                <a:pt x="0" y="0"/>
                              </a:moveTo>
                              <a:lnTo>
                                <a:pt x="2749229"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8" o:spid="_x0000_s1026" o:spt="100" style="position:absolute;left:0pt;margin-left:103.85pt;margin-top:11.75pt;height:0.1pt;width:216.5pt;mso-position-horizontal-relative:page;mso-wrap-distance-bottom:0pt;mso-wrap-distance-top:0pt;z-index:-251626496;mso-width-relative:page;mso-height-relative:page;" filled="f" stroked="t" coordsize="2749550,1" o:gfxdata="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XEkajXAAAACQEAAA8AAAAA&#10;AAAAAQAgAAAAIgAAAGRycy9kb3ducmV2LnhtbFBLAQIUABQAAAAIAIdO4kDhkCNgFQIAAHwEAAAO&#10;AAAAAAAAAAEAIAAAACYBAABkcnMvZTJvRG9jLnhtbFBLBQYAAAAABgAGAFkBAACtBQAAAAA=&#10;" path="m0,0l2749229,0e">
                <v:fill on="f" focussize="0,0"/>
                <v:stroke weight="0.625196850393701pt" color="#000000" joinstyle="round"/>
                <v:imagedata o:title=""/>
                <o:lock v:ext="edit" aspectratio="f"/>
                <v:textbox inset="0mm,0mm,0mm,0mm"/>
                <w10:wrap type="topAndBottom"/>
              </v:shape>
            </w:pict>
          </mc:Fallback>
        </mc:AlternateContent>
      </w:r>
    </w:p>
    <w:p w14:paraId="48AEB03F">
      <w:pPr>
        <w:spacing w:before="30"/>
        <w:ind w:left="637" w:right="0" w:firstLine="0"/>
        <w:jc w:val="left"/>
        <w:rPr>
          <w:rFonts w:ascii="Cambria"/>
          <w:sz w:val="22"/>
        </w:rPr>
      </w:pPr>
      <w:r>
        <w:rPr>
          <w:rFonts w:ascii="Cambria"/>
          <w:spacing w:val="-10"/>
          <w:sz w:val="22"/>
        </w:rPr>
        <w:t>_</w:t>
      </w:r>
    </w:p>
    <w:p w14:paraId="55987586">
      <w:pPr>
        <w:spacing w:before="7"/>
        <w:ind w:left="360" w:right="0" w:firstLine="0"/>
        <w:jc w:val="left"/>
        <w:rPr>
          <w:rFonts w:ascii="Cambria"/>
          <w:sz w:val="22"/>
        </w:rPr>
      </w:pPr>
      <w:r>
        <w:rPr>
          <w:rFonts w:ascii="Cambria"/>
          <w:sz w:val="22"/>
        </w:rPr>
        <mc:AlternateContent>
          <mc:Choice Requires="wps">
            <w:drawing>
              <wp:anchor distT="0" distB="0" distL="0" distR="0" simplePos="0" relativeHeight="251662336" behindDoc="0" locked="0" layoutInCell="1" allowOverlap="1">
                <wp:simplePos x="0" y="0"/>
                <wp:positionH relativeFrom="page">
                  <wp:posOffset>1318895</wp:posOffset>
                </wp:positionH>
                <wp:positionV relativeFrom="paragraph">
                  <wp:posOffset>149225</wp:posOffset>
                </wp:positionV>
                <wp:extent cx="2749550" cy="1270"/>
                <wp:effectExtent l="0" t="0" r="0" b="0"/>
                <wp:wrapNone/>
                <wp:docPr id="79" name="Graphic 79"/>
                <wp:cNvGraphicFramePr/>
                <a:graphic xmlns:a="http://schemas.openxmlformats.org/drawingml/2006/main">
                  <a:graphicData uri="http://schemas.microsoft.com/office/word/2010/wordprocessingShape">
                    <wps:wsp>
                      <wps:cNvSpPr/>
                      <wps:spPr>
                        <a:xfrm>
                          <a:off x="0" y="0"/>
                          <a:ext cx="2749550" cy="1270"/>
                        </a:xfrm>
                        <a:custGeom>
                          <a:avLst/>
                          <a:gdLst/>
                          <a:ahLst/>
                          <a:cxnLst/>
                          <a:rect l="l" t="t" r="r" b="b"/>
                          <a:pathLst>
                            <a:path w="2749550">
                              <a:moveTo>
                                <a:pt x="0" y="0"/>
                              </a:moveTo>
                              <a:lnTo>
                                <a:pt x="2749229"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79" o:spid="_x0000_s1026" o:spt="100" style="position:absolute;left:0pt;margin-left:103.85pt;margin-top:11.75pt;height:0.1pt;width:216.5pt;mso-position-horizontal-relative:page;z-index:251662336;mso-width-relative:page;mso-height-relative:page;" filled="f" stroked="t" coordsize="2749550,1" o:gfxdata="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XEkajXAAAACQEAAA8AAAAA&#10;AAAAAQAgAAAAIgAAAGRycy9kb3ducmV2LnhtbFBLAQIUABQAAAAIAIdO4kDavuYBFQIAAHwEAAAO&#10;AAAAAAAAAAEAIAAAACYBAABkcnMvZTJvRG9jLnhtbFBLBQYAAAAABgAGAFkBAACtBQAAAAA=&#10;" path="m0,0l2749229,0e">
                <v:fill on="f" focussize="0,0"/>
                <v:stroke weight="0.625196850393701pt" color="#000000" joinstyle="round"/>
                <v:imagedata o:title=""/>
                <o:lock v:ext="edit" aspectratio="f"/>
                <v:textbox inset="0mm,0mm,0mm,0mm"/>
              </v:shape>
            </w:pict>
          </mc:Fallback>
        </mc:AlternateContent>
      </w:r>
      <w:r>
        <w:rPr>
          <w:rFonts w:ascii="Cambria"/>
          <w:spacing w:val="-5"/>
          <w:sz w:val="22"/>
        </w:rPr>
        <w:t>3.</w:t>
      </w:r>
    </w:p>
    <w:p w14:paraId="14FAEABF">
      <w:pPr>
        <w:spacing w:before="7"/>
        <w:ind w:left="637" w:right="0" w:firstLine="0"/>
        <w:jc w:val="left"/>
        <w:rPr>
          <w:rFonts w:ascii="Cambria"/>
          <w:sz w:val="22"/>
        </w:rPr>
      </w:pPr>
      <w:r>
        <w:rPr>
          <w:rFonts w:ascii="Cambria"/>
          <w:spacing w:val="-10"/>
          <w:sz w:val="22"/>
        </w:rPr>
        <w:t>_</w:t>
      </w:r>
    </w:p>
    <w:p w14:paraId="503BE5F8">
      <w:pPr>
        <w:spacing w:before="7"/>
        <w:ind w:left="360" w:right="0" w:firstLine="0"/>
        <w:jc w:val="left"/>
        <w:rPr>
          <w:rFonts w:ascii="Cambria"/>
          <w:sz w:val="22"/>
        </w:rPr>
      </w:pPr>
      <w:r>
        <w:rPr>
          <w:rFonts w:ascii="Cambria"/>
          <w:spacing w:val="-5"/>
          <w:sz w:val="22"/>
        </w:rPr>
        <w:t>4.</w:t>
      </w:r>
    </w:p>
    <w:p w14:paraId="5B2B6910">
      <w:pPr>
        <w:pStyle w:val="7"/>
        <w:rPr>
          <w:rFonts w:ascii="Cambria"/>
          <w:sz w:val="18"/>
        </w:rPr>
      </w:pPr>
      <w:r>
        <w:rPr>
          <w:rFonts w:ascii="Cambria"/>
          <w:sz w:val="18"/>
        </w:rPr>
        <mc:AlternateContent>
          <mc:Choice Requires="wps">
            <w:drawing>
              <wp:anchor distT="0" distB="0" distL="0" distR="0" simplePos="0" relativeHeight="251689984" behindDoc="1" locked="0" layoutInCell="1" allowOverlap="1">
                <wp:simplePos x="0" y="0"/>
                <wp:positionH relativeFrom="page">
                  <wp:posOffset>1318895</wp:posOffset>
                </wp:positionH>
                <wp:positionV relativeFrom="paragraph">
                  <wp:posOffset>149225</wp:posOffset>
                </wp:positionV>
                <wp:extent cx="2749550" cy="1270"/>
                <wp:effectExtent l="0" t="0" r="0" b="0"/>
                <wp:wrapTopAndBottom/>
                <wp:docPr id="80" name="Graphic 80"/>
                <wp:cNvGraphicFramePr/>
                <a:graphic xmlns:a="http://schemas.openxmlformats.org/drawingml/2006/main">
                  <a:graphicData uri="http://schemas.microsoft.com/office/word/2010/wordprocessingShape">
                    <wps:wsp>
                      <wps:cNvSpPr/>
                      <wps:spPr>
                        <a:xfrm>
                          <a:off x="0" y="0"/>
                          <a:ext cx="2749550" cy="1270"/>
                        </a:xfrm>
                        <a:custGeom>
                          <a:avLst/>
                          <a:gdLst/>
                          <a:ahLst/>
                          <a:cxnLst/>
                          <a:rect l="l" t="t" r="r" b="b"/>
                          <a:pathLst>
                            <a:path w="2749550">
                              <a:moveTo>
                                <a:pt x="0" y="0"/>
                              </a:moveTo>
                              <a:lnTo>
                                <a:pt x="2749229"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80" o:spid="_x0000_s1026" o:spt="100" style="position:absolute;left:0pt;margin-left:103.85pt;margin-top:11.75pt;height:0.1pt;width:216.5pt;mso-position-horizontal-relative:page;mso-wrap-distance-bottom:0pt;mso-wrap-distance-top:0pt;z-index:-251626496;mso-width-relative:page;mso-height-relative:page;" filled="f" stroked="t" coordsize="2749550,1" o:gfxdata="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XEkajXAAAACQEAAA8AAAAA&#10;AAAAAQAgAAAAIgAAAGRycy9kb3ducmV2LnhtbFBLAQIUABQAAAAIAIdO4kCYVhrzFQIAAHwEAAAO&#10;AAAAAAAAAAEAIAAAACYBAABkcnMvZTJvRG9jLnhtbFBLBQYAAAAABgAGAFkBAACtBQAAAAA=&#10;" path="m0,0l2749229,0e">
                <v:fill on="f" focussize="0,0"/>
                <v:stroke weight="0.625196850393701pt" color="#000000" joinstyle="round"/>
                <v:imagedata o:title=""/>
                <o:lock v:ext="edit" aspectratio="f"/>
                <v:textbox inset="0mm,0mm,0mm,0mm"/>
                <w10:wrap type="topAndBottom"/>
              </v:shape>
            </w:pict>
          </mc:Fallback>
        </mc:AlternateContent>
      </w:r>
    </w:p>
    <w:p w14:paraId="19BBCBF7">
      <w:pPr>
        <w:spacing w:before="30"/>
        <w:ind w:left="637" w:right="0" w:firstLine="0"/>
        <w:jc w:val="left"/>
        <w:rPr>
          <w:rFonts w:ascii="Cambria"/>
          <w:sz w:val="22"/>
        </w:rPr>
      </w:pPr>
      <w:r>
        <w:rPr>
          <w:rFonts w:ascii="Cambria"/>
          <w:spacing w:val="-10"/>
          <w:sz w:val="22"/>
        </w:rPr>
        <w:t>_</w:t>
      </w:r>
    </w:p>
    <w:p w14:paraId="08B8D330">
      <w:pPr>
        <w:spacing w:before="7"/>
        <w:ind w:left="360" w:right="0" w:firstLine="0"/>
        <w:jc w:val="left"/>
        <w:rPr>
          <w:rFonts w:ascii="Cambria"/>
          <w:sz w:val="22"/>
        </w:rPr>
      </w:pPr>
      <w:r>
        <w:rPr>
          <w:rFonts w:ascii="Cambria"/>
          <w:spacing w:val="-5"/>
          <w:sz w:val="22"/>
        </w:rPr>
        <w:t>5.</w:t>
      </w:r>
    </w:p>
    <w:p w14:paraId="042BD9B5">
      <w:pPr>
        <w:pStyle w:val="7"/>
        <w:rPr>
          <w:rFonts w:ascii="Cambria"/>
          <w:sz w:val="18"/>
        </w:rPr>
      </w:pPr>
      <w:r>
        <w:rPr>
          <w:rFonts w:ascii="Cambria"/>
          <w:sz w:val="18"/>
        </w:rPr>
        <mc:AlternateContent>
          <mc:Choice Requires="wps">
            <w:drawing>
              <wp:anchor distT="0" distB="0" distL="0" distR="0" simplePos="0" relativeHeight="251691008" behindDoc="1" locked="0" layoutInCell="1" allowOverlap="1">
                <wp:simplePos x="0" y="0"/>
                <wp:positionH relativeFrom="page">
                  <wp:posOffset>1318895</wp:posOffset>
                </wp:positionH>
                <wp:positionV relativeFrom="paragraph">
                  <wp:posOffset>149225</wp:posOffset>
                </wp:positionV>
                <wp:extent cx="2749550" cy="1270"/>
                <wp:effectExtent l="0" t="0" r="0" b="0"/>
                <wp:wrapTopAndBottom/>
                <wp:docPr id="81" name="Graphic 81"/>
                <wp:cNvGraphicFramePr/>
                <a:graphic xmlns:a="http://schemas.openxmlformats.org/drawingml/2006/main">
                  <a:graphicData uri="http://schemas.microsoft.com/office/word/2010/wordprocessingShape">
                    <wps:wsp>
                      <wps:cNvSpPr/>
                      <wps:spPr>
                        <a:xfrm>
                          <a:off x="0" y="0"/>
                          <a:ext cx="2749550" cy="1270"/>
                        </a:xfrm>
                        <a:custGeom>
                          <a:avLst/>
                          <a:gdLst/>
                          <a:ahLst/>
                          <a:cxnLst/>
                          <a:rect l="l" t="t" r="r" b="b"/>
                          <a:pathLst>
                            <a:path w="2749550">
                              <a:moveTo>
                                <a:pt x="0" y="0"/>
                              </a:moveTo>
                              <a:lnTo>
                                <a:pt x="2749229" y="0"/>
                              </a:lnTo>
                            </a:path>
                          </a:pathLst>
                        </a:custGeom>
                        <a:ln w="7940">
                          <a:solidFill>
                            <a:srgbClr val="000000"/>
                          </a:solidFill>
                          <a:prstDash val="solid"/>
                        </a:ln>
                      </wps:spPr>
                      <wps:bodyPr wrap="square" lIns="0" tIns="0" rIns="0" bIns="0" rtlCol="0">
                        <a:noAutofit/>
                      </wps:bodyPr>
                    </wps:wsp>
                  </a:graphicData>
                </a:graphic>
              </wp:anchor>
            </w:drawing>
          </mc:Choice>
          <mc:Fallback>
            <w:pict>
              <v:shape id="Graphic 81" o:spid="_x0000_s1026" o:spt="100" style="position:absolute;left:0pt;margin-left:103.85pt;margin-top:11.75pt;height:0.1pt;width:216.5pt;mso-position-horizontal-relative:page;mso-wrap-distance-bottom:0pt;mso-wrap-distance-top:0pt;z-index:-251625472;mso-width-relative:page;mso-height-relative:page;" filled="f" stroked="t" coordsize="2749550,1" o:gfxdata="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FxJGo1wAAAAkBAAAPAAAA&#10;AAAAAAEAIAAAACIAAABkcnMvZG93bnJldi54bWxQSwECFAAUAAAACACHTuJAo3jfkhYCAAB8BAAA&#10;DgAAAAAAAAABACAAAAAmAQAAZHJzL2Uyb0RvYy54bWxQSwUGAAAAAAYABgBZAQAArgUAAAAA&#10;" path="m0,0l2749229,0e">
                <v:fill on="f" focussize="0,0"/>
                <v:stroke weight="0.625196850393701pt" color="#000000" joinstyle="round"/>
                <v:imagedata o:title=""/>
                <o:lock v:ext="edit" aspectratio="f"/>
                <v:textbox inset="0mm,0mm,0mm,0mm"/>
                <w10:wrap type="topAndBottom"/>
              </v:shape>
            </w:pict>
          </mc:Fallback>
        </mc:AlternateContent>
      </w:r>
    </w:p>
    <w:p w14:paraId="2B747304">
      <w:pPr>
        <w:spacing w:before="30"/>
        <w:ind w:left="637" w:right="0" w:firstLine="0"/>
        <w:jc w:val="left"/>
        <w:rPr>
          <w:rFonts w:ascii="Cambria"/>
          <w:sz w:val="22"/>
        </w:rPr>
      </w:pPr>
      <w:r>
        <w:rPr>
          <w:rFonts w:ascii="Cambria"/>
          <w:spacing w:val="-10"/>
          <w:sz w:val="22"/>
        </w:rPr>
        <w:t>_</w:t>
      </w:r>
    </w:p>
    <w:sectPr>
      <w:pgSz w:w="12240" w:h="15840"/>
      <w:pgMar w:top="1360" w:right="360" w:bottom="720" w:left="1440" w:header="0" w:footer="52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75731">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6794500</wp:posOffset>
              </wp:positionH>
              <wp:positionV relativeFrom="page">
                <wp:posOffset>9586595</wp:posOffset>
              </wp:positionV>
              <wp:extent cx="139700" cy="138430"/>
              <wp:effectExtent l="0" t="0" r="0" b="0"/>
              <wp:wrapNone/>
              <wp:docPr id="1" name="Textbox 1"/>
              <wp:cNvGraphicFramePr/>
              <a:graphic xmlns:a="http://schemas.openxmlformats.org/drawingml/2006/main">
                <a:graphicData uri="http://schemas.microsoft.com/office/word/2010/wordprocessingShape">
                  <wps:wsp>
                    <wps:cNvSpPr txBox="1"/>
                    <wps:spPr>
                      <a:xfrm>
                        <a:off x="0" y="0"/>
                        <a:ext cx="139700" cy="138430"/>
                      </a:xfrm>
                      <a:prstGeom prst="rect">
                        <a:avLst/>
                      </a:prstGeom>
                    </wps:spPr>
                    <wps:txbx>
                      <w:txbxContent>
                        <w:p w14:paraId="74BED4A4">
                          <w:pPr>
                            <w:spacing w:before="13"/>
                            <w:ind w:left="60" w:right="0" w:firstLine="0"/>
                            <w:jc w:val="left"/>
                            <w:rPr>
                              <w:rFonts w:ascii="Times New Roman"/>
                              <w:sz w:val="16"/>
                            </w:rPr>
                          </w:pPr>
                          <w:r>
                            <w:rPr>
                              <w:rFonts w:ascii="Times New Roman"/>
                              <w:spacing w:val="-10"/>
                              <w:sz w:val="16"/>
                            </w:rPr>
                            <w:fldChar w:fldCharType="begin"/>
                          </w:r>
                          <w:r>
                            <w:rPr>
                              <w:rFonts w:ascii="Times New Roman"/>
                              <w:spacing w:val="-10"/>
                              <w:sz w:val="16"/>
                            </w:rPr>
                            <w:instrText xml:space="preserve"> PAGE </w:instrText>
                          </w:r>
                          <w:r>
                            <w:rPr>
                              <w:rFonts w:ascii="Times New Roman"/>
                              <w:spacing w:val="-10"/>
                              <w:sz w:val="16"/>
                            </w:rPr>
                            <w:fldChar w:fldCharType="separate"/>
                          </w:r>
                          <w:r>
                            <w:rPr>
                              <w:rFonts w:ascii="Times New Roman"/>
                              <w:spacing w:val="-10"/>
                              <w:sz w:val="16"/>
                            </w:rPr>
                            <w:t>1</w:t>
                          </w:r>
                          <w:r>
                            <w:rPr>
                              <w:rFonts w:ascii="Times New Roman"/>
                              <w:spacing w:val="-10"/>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35pt;margin-top:754.85pt;height:10.9pt;width:11pt;mso-position-horizontal-relative:page;mso-position-vertical-relative:page;z-index:-251653120;mso-width-relative:page;mso-height-relative:page;" filled="f" stroked="f" coordsize="21600,21600" o:gfxdata="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0I&#10;Y4LZAAAADwEAAA8AAAAAAAAAAQAgAAAAIgAAAGRycy9kb3ducmV2LnhtbFBLAQIUABQAAAAIAIdO&#10;4kBeL2KNsAEAAHMDAAAOAAAAAAAAAAEAIAAAACgBAABkcnMvZTJvRG9jLnhtbFBLBQYAAAAABgAG&#10;AFkBAABKBQAAAAA=&#10;">
              <v:fill on="f" focussize="0,0"/>
              <v:stroke on="f"/>
              <v:imagedata o:title=""/>
              <o:lock v:ext="edit" aspectratio="f"/>
              <v:textbox inset="0mm,0mm,0mm,0mm">
                <w:txbxContent>
                  <w:p w14:paraId="74BED4A4">
                    <w:pPr>
                      <w:spacing w:before="13"/>
                      <w:ind w:left="60" w:right="0" w:firstLine="0"/>
                      <w:jc w:val="left"/>
                      <w:rPr>
                        <w:rFonts w:ascii="Times New Roman"/>
                        <w:sz w:val="16"/>
                      </w:rPr>
                    </w:pPr>
                    <w:r>
                      <w:rPr>
                        <w:rFonts w:ascii="Times New Roman"/>
                        <w:spacing w:val="-10"/>
                        <w:sz w:val="16"/>
                      </w:rPr>
                      <w:fldChar w:fldCharType="begin"/>
                    </w:r>
                    <w:r>
                      <w:rPr>
                        <w:rFonts w:ascii="Times New Roman"/>
                        <w:spacing w:val="-10"/>
                        <w:sz w:val="16"/>
                      </w:rPr>
                      <w:instrText xml:space="preserve"> PAGE </w:instrText>
                    </w:r>
                    <w:r>
                      <w:rPr>
                        <w:rFonts w:ascii="Times New Roman"/>
                        <w:spacing w:val="-10"/>
                        <w:sz w:val="16"/>
                      </w:rPr>
                      <w:fldChar w:fldCharType="separate"/>
                    </w:r>
                    <w:r>
                      <w:rPr>
                        <w:rFonts w:ascii="Times New Roman"/>
                        <w:spacing w:val="-10"/>
                        <w:sz w:val="16"/>
                      </w:rPr>
                      <w:t>1</w:t>
                    </w:r>
                    <w:r>
                      <w:rPr>
                        <w:rFonts w:ascii="Times New Roman"/>
                        <w:spacing w:val="-10"/>
                        <w:sz w:val="1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28053">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A716B">
    <w:pPr>
      <w:pStyle w:val="7"/>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D0997">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6769100</wp:posOffset>
              </wp:positionH>
              <wp:positionV relativeFrom="page">
                <wp:posOffset>9586595</wp:posOffset>
              </wp:positionV>
              <wp:extent cx="165100" cy="13843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100" cy="138430"/>
                      </a:xfrm>
                      <a:prstGeom prst="rect">
                        <a:avLst/>
                      </a:prstGeom>
                    </wps:spPr>
                    <wps:txbx>
                      <w:txbxContent>
                        <w:p w14:paraId="31DE76A7">
                          <w:pPr>
                            <w:spacing w:before="13"/>
                            <w:ind w:left="2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10</w:t>
                          </w:r>
                          <w:r>
                            <w:rPr>
                              <w:rFonts w:ascii="Times New Roman"/>
                              <w:spacing w:val="-5"/>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33pt;margin-top:754.85pt;height:10.9pt;width:13pt;mso-position-horizontal-relative:page;mso-position-vertical-relative:page;z-index:-251652096;mso-width-relative:page;mso-height-relative:page;" filled="f" stroked="f" coordsize="21600,21600" o:gfxdata="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K&#10;oxnm2QAAAA8BAAAPAAAAAAAAAAEAIAAAACIAAABkcnMvZG93bnJldi54bWxQSwECFAAUAAAACACH&#10;TuJA/orSc7EBAABzAwAADgAAAAAAAAABACAAAAAoAQAAZHJzL2Uyb0RvYy54bWxQSwUGAAAAAAYA&#10;BgBZAQAASwUAAAAA&#10;">
              <v:fill on="f" focussize="0,0"/>
              <v:stroke on="f"/>
              <v:imagedata o:title=""/>
              <o:lock v:ext="edit" aspectratio="f"/>
              <v:textbox inset="0mm,0mm,0mm,0mm">
                <w:txbxContent>
                  <w:p w14:paraId="31DE76A7">
                    <w:pPr>
                      <w:spacing w:before="13"/>
                      <w:ind w:left="2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10</w:t>
                    </w:r>
                    <w:r>
                      <w:rPr>
                        <w:rFonts w:ascii="Times New Roman"/>
                        <w:spacing w:val="-5"/>
                        <w:sz w:val="16"/>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C4B22">
    <w:pPr>
      <w:pStyle w:val="7"/>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51F65">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6743700</wp:posOffset>
              </wp:positionH>
              <wp:positionV relativeFrom="page">
                <wp:posOffset>9586595</wp:posOffset>
              </wp:positionV>
              <wp:extent cx="190500" cy="138430"/>
              <wp:effectExtent l="0" t="0" r="0" b="0"/>
              <wp:wrapNone/>
              <wp:docPr id="34" name="Textbox 34"/>
              <wp:cNvGraphicFramePr/>
              <a:graphic xmlns:a="http://schemas.openxmlformats.org/drawingml/2006/main">
                <a:graphicData uri="http://schemas.microsoft.com/office/word/2010/wordprocessingShape">
                  <wps:wsp>
                    <wps:cNvSpPr txBox="1"/>
                    <wps:spPr>
                      <a:xfrm>
                        <a:off x="0" y="0"/>
                        <a:ext cx="190500" cy="138430"/>
                      </a:xfrm>
                      <a:prstGeom prst="rect">
                        <a:avLst/>
                      </a:prstGeom>
                    </wps:spPr>
                    <wps:txbx>
                      <w:txbxContent>
                        <w:p w14:paraId="7EC9E0FF">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16</w:t>
                          </w:r>
                          <w:r>
                            <w:rPr>
                              <w:rFonts w:ascii="Times New Roman"/>
                              <w:spacing w:val="-5"/>
                              <w:sz w:val="16"/>
                            </w:rPr>
                            <w:fldChar w:fldCharType="end"/>
                          </w:r>
                        </w:p>
                      </w:txbxContent>
                    </wps:txbx>
                    <wps:bodyPr wrap="square" lIns="0" tIns="0" rIns="0" bIns="0" rtlCol="0">
                      <a:noAutofit/>
                    </wps:bodyPr>
                  </wps:wsp>
                </a:graphicData>
              </a:graphic>
            </wp:anchor>
          </w:drawing>
        </mc:Choice>
        <mc:Fallback>
          <w:pict>
            <v:shape id="Textbox 34" o:spid="_x0000_s1026" o:spt="202" type="#_x0000_t202" style="position:absolute;left:0pt;margin-left:531pt;margin-top:754.85pt;height:10.9pt;width:15pt;mso-position-horizontal-relative:page;mso-position-vertical-relative:page;z-index:-251652096;mso-width-relative:page;mso-height-relative:page;" filled="f" stroked="f" coordsize="21600,21600" o:gfxdata="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3OTpvZAAAADwEAAA8AAAAAAAAAAQAgAAAAIgAAAGRycy9kb3ducmV2LnhtbFBLAQIUABQAAAAI&#10;AIdO4kBuAO1rswEAAHUDAAAOAAAAAAAAAAEAIAAAACgBAABkcnMvZTJvRG9jLnhtbFBLBQYAAAAA&#10;BgAGAFkBAABNBQAAAAA=&#10;">
              <v:fill on="f" focussize="0,0"/>
              <v:stroke on="f"/>
              <v:imagedata o:title=""/>
              <o:lock v:ext="edit" aspectratio="f"/>
              <v:textbox inset="0mm,0mm,0mm,0mm">
                <w:txbxContent>
                  <w:p w14:paraId="7EC9E0FF">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16</w:t>
                    </w:r>
                    <w:r>
                      <w:rPr>
                        <w:rFonts w:ascii="Times New Roman"/>
                        <w:spacing w:val="-5"/>
                        <w:sz w:val="16"/>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9C07D">
    <w:pPr>
      <w:pStyle w:val="7"/>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23DEE">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6743700</wp:posOffset>
              </wp:positionH>
              <wp:positionV relativeFrom="page">
                <wp:posOffset>9586595</wp:posOffset>
              </wp:positionV>
              <wp:extent cx="190500" cy="138430"/>
              <wp:effectExtent l="0" t="0" r="0" b="0"/>
              <wp:wrapNone/>
              <wp:docPr id="38" name="Textbox 38"/>
              <wp:cNvGraphicFramePr/>
              <a:graphic xmlns:a="http://schemas.openxmlformats.org/drawingml/2006/main">
                <a:graphicData uri="http://schemas.microsoft.com/office/word/2010/wordprocessingShape">
                  <wps:wsp>
                    <wps:cNvSpPr txBox="1"/>
                    <wps:spPr>
                      <a:xfrm>
                        <a:off x="0" y="0"/>
                        <a:ext cx="190500" cy="138430"/>
                      </a:xfrm>
                      <a:prstGeom prst="rect">
                        <a:avLst/>
                      </a:prstGeom>
                    </wps:spPr>
                    <wps:txbx>
                      <w:txbxContent>
                        <w:p w14:paraId="2A05E903">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27</w:t>
                          </w:r>
                          <w:r>
                            <w:rPr>
                              <w:rFonts w:ascii="Times New Roman"/>
                              <w:spacing w:val="-5"/>
                              <w:sz w:val="16"/>
                            </w:rPr>
                            <w:fldChar w:fldCharType="end"/>
                          </w:r>
                        </w:p>
                      </w:txbxContent>
                    </wps:txbx>
                    <wps:bodyPr wrap="square" lIns="0" tIns="0" rIns="0" bIns="0" rtlCol="0">
                      <a:noAutofit/>
                    </wps:bodyPr>
                  </wps:wsp>
                </a:graphicData>
              </a:graphic>
            </wp:anchor>
          </w:drawing>
        </mc:Choice>
        <mc:Fallback>
          <w:pict>
            <v:shape id="Textbox 38" o:spid="_x0000_s1026" o:spt="202" type="#_x0000_t202" style="position:absolute;left:0pt;margin-left:531pt;margin-top:754.85pt;height:10.9pt;width:15pt;mso-position-horizontal-relative:page;mso-position-vertical-relative:page;z-index:-251651072;mso-width-relative:page;mso-height-relative:page;" filled="f" stroked="f" coordsize="21600,21600" o:gfxdata="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c5Om9kAAAAPAQAADwAAAAAAAAABACAAAAAiAAAAZHJzL2Rvd25yZXYueG1sUEsBAhQAFAAAAAgA&#10;h07iQKPyxBOyAQAAdQMAAA4AAAAAAAAAAQAgAAAAKAEAAGRycy9lMm9Eb2MueG1sUEsFBgAAAAAG&#10;AAYAWQEAAEwFAAAAAA==&#10;">
              <v:fill on="f" focussize="0,0"/>
              <v:stroke on="f"/>
              <v:imagedata o:title=""/>
              <o:lock v:ext="edit" aspectratio="f"/>
              <v:textbox inset="0mm,0mm,0mm,0mm">
                <w:txbxContent>
                  <w:p w14:paraId="2A05E903">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27</w:t>
                    </w:r>
                    <w:r>
                      <w:rPr>
                        <w:rFonts w:ascii="Times New Roman"/>
                        <w:spacing w:val="-5"/>
                        <w:sz w:val="16"/>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87FA4">
    <w:pPr>
      <w:pStyle w:val="7"/>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BC090">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6743700</wp:posOffset>
              </wp:positionH>
              <wp:positionV relativeFrom="page">
                <wp:posOffset>9586595</wp:posOffset>
              </wp:positionV>
              <wp:extent cx="190500" cy="138430"/>
              <wp:effectExtent l="0" t="0" r="0" b="0"/>
              <wp:wrapNone/>
              <wp:docPr id="41" name="Textbox 41"/>
              <wp:cNvGraphicFramePr/>
              <a:graphic xmlns:a="http://schemas.openxmlformats.org/drawingml/2006/main">
                <a:graphicData uri="http://schemas.microsoft.com/office/word/2010/wordprocessingShape">
                  <wps:wsp>
                    <wps:cNvSpPr txBox="1"/>
                    <wps:spPr>
                      <a:xfrm>
                        <a:off x="0" y="0"/>
                        <a:ext cx="190500" cy="138430"/>
                      </a:xfrm>
                      <a:prstGeom prst="rect">
                        <a:avLst/>
                      </a:prstGeom>
                    </wps:spPr>
                    <wps:txbx>
                      <w:txbxContent>
                        <w:p w14:paraId="556D7574">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33</w:t>
                          </w:r>
                          <w:r>
                            <w:rPr>
                              <w:rFonts w:ascii="Times New Roman"/>
                              <w:spacing w:val="-5"/>
                              <w:sz w:val="16"/>
                            </w:rPr>
                            <w:fldChar w:fldCharType="end"/>
                          </w:r>
                        </w:p>
                      </w:txbxContent>
                    </wps:txbx>
                    <wps:bodyPr wrap="square" lIns="0" tIns="0" rIns="0" bIns="0" rtlCol="0">
                      <a:noAutofit/>
                    </wps:bodyPr>
                  </wps:wsp>
                </a:graphicData>
              </a:graphic>
            </wp:anchor>
          </w:drawing>
        </mc:Choice>
        <mc:Fallback>
          <w:pict>
            <v:shape id="Textbox 41" o:spid="_x0000_s1026" o:spt="202" type="#_x0000_t202" style="position:absolute;left:0pt;margin-left:531pt;margin-top:754.85pt;height:10.9pt;width:15pt;mso-position-horizontal-relative:page;mso-position-vertical-relative:page;z-index:-251651072;mso-width-relative:page;mso-height-relative:page;" filled="f" stroked="f" coordsize="21600,21600" o:gfxdata="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3OTpvZAAAADwEAAA8AAAAAAAAAAQAgAAAAIgAAAGRycy9kb3ducmV2LnhtbFBLAQIUABQAAAAI&#10;AIdO4kAub9OaswEAAHUDAAAOAAAAAAAAAAEAIAAAACgBAABkcnMvZTJvRG9jLnhtbFBLBQYAAAAA&#10;BgAGAFkBAABNBQAAAAA=&#10;">
              <v:fill on="f" focussize="0,0"/>
              <v:stroke on="f"/>
              <v:imagedata o:title=""/>
              <o:lock v:ext="edit" aspectratio="f"/>
              <v:textbox inset="0mm,0mm,0mm,0mm">
                <w:txbxContent>
                  <w:p w14:paraId="556D7574">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33</w:t>
                    </w:r>
                    <w:r>
                      <w:rPr>
                        <w:rFonts w:ascii="Times New Roman"/>
                        <w:spacing w:val="-5"/>
                        <w:sz w:val="16"/>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B7C20">
    <w:pPr>
      <w:pStyle w:val="7"/>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53CD5">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6743700</wp:posOffset>
              </wp:positionH>
              <wp:positionV relativeFrom="page">
                <wp:posOffset>9586595</wp:posOffset>
              </wp:positionV>
              <wp:extent cx="190500" cy="138430"/>
              <wp:effectExtent l="0" t="0" r="0" b="0"/>
              <wp:wrapNone/>
              <wp:docPr id="43" name="Textbox 43"/>
              <wp:cNvGraphicFramePr/>
              <a:graphic xmlns:a="http://schemas.openxmlformats.org/drawingml/2006/main">
                <a:graphicData uri="http://schemas.microsoft.com/office/word/2010/wordprocessingShape">
                  <wps:wsp>
                    <wps:cNvSpPr txBox="1"/>
                    <wps:spPr>
                      <a:xfrm>
                        <a:off x="0" y="0"/>
                        <a:ext cx="190500" cy="138430"/>
                      </a:xfrm>
                      <a:prstGeom prst="rect">
                        <a:avLst/>
                      </a:prstGeom>
                    </wps:spPr>
                    <wps:txbx>
                      <w:txbxContent>
                        <w:p w14:paraId="291CD918">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36</w:t>
                          </w:r>
                          <w:r>
                            <w:rPr>
                              <w:rFonts w:ascii="Times New Roman"/>
                              <w:spacing w:val="-5"/>
                              <w:sz w:val="16"/>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531pt;margin-top:754.85pt;height:10.9pt;width:15pt;mso-position-horizontal-relative:page;mso-position-vertical-relative:page;z-index:-251650048;mso-width-relative:page;mso-height-relative:page;" filled="f" stroked="f" coordsize="21600,21600" o:gfxdata="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3OTpvZAAAADwEAAA8AAAAAAAAAAQAgAAAAIgAAAGRycy9kb3ducmV2LnhtbFBLAQIUABQAAAAI&#10;AIdO4kDsRrfVswEAAHUDAAAOAAAAAAAAAAEAIAAAACgBAABkcnMvZTJvRG9jLnhtbFBLBQYAAAAA&#10;BgAGAFkBAABNBQAAAAA=&#10;">
              <v:fill on="f" focussize="0,0"/>
              <v:stroke on="f"/>
              <v:imagedata o:title=""/>
              <o:lock v:ext="edit" aspectratio="f"/>
              <v:textbox inset="0mm,0mm,0mm,0mm">
                <w:txbxContent>
                  <w:p w14:paraId="291CD918">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36</w:t>
                    </w:r>
                    <w:r>
                      <w:rPr>
                        <w:rFonts w:ascii="Times New Roman"/>
                        <w:spacing w:val="-5"/>
                        <w:sz w:val="16"/>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7B80">
    <w:pPr>
      <w:pStyle w:val="7"/>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EBBA3">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6743700</wp:posOffset>
              </wp:positionH>
              <wp:positionV relativeFrom="page">
                <wp:posOffset>9586595</wp:posOffset>
              </wp:positionV>
              <wp:extent cx="190500" cy="13843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90500" cy="138430"/>
                      </a:xfrm>
                      <a:prstGeom prst="rect">
                        <a:avLst/>
                      </a:prstGeom>
                    </wps:spPr>
                    <wps:txbx>
                      <w:txbxContent>
                        <w:p w14:paraId="60DC6E3E">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48</w:t>
                          </w:r>
                          <w:r>
                            <w:rPr>
                              <w:rFonts w:ascii="Times New Roman"/>
                              <w:spacing w:val="-5"/>
                              <w:sz w:val="16"/>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left:531pt;margin-top:754.85pt;height:10.9pt;width:15pt;mso-position-horizontal-relative:page;mso-position-vertical-relative:page;z-index:-251650048;mso-width-relative:page;mso-height-relative:page;" filled="f" stroked="f" coordsize="21600,21600" o:gfxdata="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c5Om9kAAAAPAQAADwAAAAAAAAABACAAAAAiAAAAZHJzL2Rvd25yZXYueG1sUEsBAhQAFAAAAAgA&#10;h07iQIbagFuyAQAAdQMAAA4AAAAAAAAAAQAgAAAAKAEAAGRycy9lMm9Eb2MueG1sUEsFBgAAAAAG&#10;AAYAWQEAAEwFAAAAAA==&#10;">
              <v:fill on="f" focussize="0,0"/>
              <v:stroke on="f"/>
              <v:imagedata o:title=""/>
              <o:lock v:ext="edit" aspectratio="f"/>
              <v:textbox inset="0mm,0mm,0mm,0mm">
                <w:txbxContent>
                  <w:p w14:paraId="60DC6E3E">
                    <w:pPr>
                      <w:spacing w:before="13"/>
                      <w:ind w:left="60" w:right="0" w:firstLine="0"/>
                      <w:jc w:val="left"/>
                      <w:rPr>
                        <w:rFonts w:ascii="Times New Roman"/>
                        <w:sz w:val="16"/>
                      </w:rPr>
                    </w:pPr>
                    <w:r>
                      <w:rPr>
                        <w:rFonts w:ascii="Times New Roman"/>
                        <w:spacing w:val="-5"/>
                        <w:sz w:val="16"/>
                      </w:rPr>
                      <w:fldChar w:fldCharType="begin"/>
                    </w:r>
                    <w:r>
                      <w:rPr>
                        <w:rFonts w:ascii="Times New Roman"/>
                        <w:spacing w:val="-5"/>
                        <w:sz w:val="16"/>
                      </w:rPr>
                      <w:instrText xml:space="preserve"> PAGE </w:instrText>
                    </w:r>
                    <w:r>
                      <w:rPr>
                        <w:rFonts w:ascii="Times New Roman"/>
                        <w:spacing w:val="-5"/>
                        <w:sz w:val="16"/>
                      </w:rPr>
                      <w:fldChar w:fldCharType="separate"/>
                    </w:r>
                    <w:r>
                      <w:rPr>
                        <w:rFonts w:ascii="Times New Roman"/>
                        <w:spacing w:val="-5"/>
                        <w:sz w:val="16"/>
                      </w:rPr>
                      <w:t>48</w:t>
                    </w:r>
                    <w:r>
                      <w:rPr>
                        <w:rFonts w:ascii="Times New Roman"/>
                        <w:spacing w:val="-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480" w:hanging="176"/>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476" w:hanging="176"/>
      </w:pPr>
      <w:rPr>
        <w:rFonts w:hint="default"/>
        <w:lang w:val="en-US" w:eastAsia="en-US" w:bidi="ar-SA"/>
      </w:rPr>
    </w:lvl>
    <w:lvl w:ilvl="2" w:tentative="0">
      <w:start w:val="0"/>
      <w:numFmt w:val="bullet"/>
      <w:lvlText w:val="•"/>
      <w:lvlJc w:val="left"/>
      <w:pPr>
        <w:ind w:left="2472" w:hanging="176"/>
      </w:pPr>
      <w:rPr>
        <w:rFonts w:hint="default"/>
        <w:lang w:val="en-US" w:eastAsia="en-US" w:bidi="ar-SA"/>
      </w:rPr>
    </w:lvl>
    <w:lvl w:ilvl="3" w:tentative="0">
      <w:start w:val="0"/>
      <w:numFmt w:val="bullet"/>
      <w:lvlText w:val="•"/>
      <w:lvlJc w:val="left"/>
      <w:pPr>
        <w:ind w:left="3468" w:hanging="176"/>
      </w:pPr>
      <w:rPr>
        <w:rFonts w:hint="default"/>
        <w:lang w:val="en-US" w:eastAsia="en-US" w:bidi="ar-SA"/>
      </w:rPr>
    </w:lvl>
    <w:lvl w:ilvl="4" w:tentative="0">
      <w:start w:val="0"/>
      <w:numFmt w:val="bullet"/>
      <w:lvlText w:val="•"/>
      <w:lvlJc w:val="left"/>
      <w:pPr>
        <w:ind w:left="4464" w:hanging="176"/>
      </w:pPr>
      <w:rPr>
        <w:rFonts w:hint="default"/>
        <w:lang w:val="en-US" w:eastAsia="en-US" w:bidi="ar-SA"/>
      </w:rPr>
    </w:lvl>
    <w:lvl w:ilvl="5" w:tentative="0">
      <w:start w:val="0"/>
      <w:numFmt w:val="bullet"/>
      <w:lvlText w:val="•"/>
      <w:lvlJc w:val="left"/>
      <w:pPr>
        <w:ind w:left="5460" w:hanging="176"/>
      </w:pPr>
      <w:rPr>
        <w:rFonts w:hint="default"/>
        <w:lang w:val="en-US" w:eastAsia="en-US" w:bidi="ar-SA"/>
      </w:rPr>
    </w:lvl>
    <w:lvl w:ilvl="6" w:tentative="0">
      <w:start w:val="0"/>
      <w:numFmt w:val="bullet"/>
      <w:lvlText w:val="•"/>
      <w:lvlJc w:val="left"/>
      <w:pPr>
        <w:ind w:left="6456" w:hanging="176"/>
      </w:pPr>
      <w:rPr>
        <w:rFonts w:hint="default"/>
        <w:lang w:val="en-US" w:eastAsia="en-US" w:bidi="ar-SA"/>
      </w:rPr>
    </w:lvl>
    <w:lvl w:ilvl="7" w:tentative="0">
      <w:start w:val="0"/>
      <w:numFmt w:val="bullet"/>
      <w:lvlText w:val="•"/>
      <w:lvlJc w:val="left"/>
      <w:pPr>
        <w:ind w:left="7452" w:hanging="176"/>
      </w:pPr>
      <w:rPr>
        <w:rFonts w:hint="default"/>
        <w:lang w:val="en-US" w:eastAsia="en-US" w:bidi="ar-SA"/>
      </w:rPr>
    </w:lvl>
    <w:lvl w:ilvl="8" w:tentative="0">
      <w:start w:val="0"/>
      <w:numFmt w:val="bullet"/>
      <w:lvlText w:val="•"/>
      <w:lvlJc w:val="left"/>
      <w:pPr>
        <w:ind w:left="8448" w:hanging="176"/>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599" w:hanging="240"/>
        <w:jc w:val="left"/>
      </w:pPr>
      <w:rPr>
        <w:rFonts w:hint="default" w:ascii="Calibri" w:hAnsi="Calibri" w:eastAsia="Calibri" w:cs="Calibri"/>
        <w:b/>
        <w:bCs/>
        <w:i w:val="0"/>
        <w:iCs w:val="0"/>
        <w:spacing w:val="-1"/>
        <w:w w:val="100"/>
        <w:sz w:val="24"/>
        <w:szCs w:val="24"/>
        <w:lang w:val="en-US" w:eastAsia="en-US" w:bidi="ar-SA"/>
      </w:rPr>
    </w:lvl>
    <w:lvl w:ilvl="1" w:tentative="0">
      <w:start w:val="0"/>
      <w:numFmt w:val="bullet"/>
      <w:lvlText w:val="•"/>
      <w:lvlJc w:val="left"/>
      <w:pPr>
        <w:ind w:left="564" w:hanging="259"/>
      </w:pPr>
      <w:rPr>
        <w:rFonts w:hint="default" w:ascii="Times New Roman" w:hAnsi="Times New Roman" w:eastAsia="Times New Roman" w:cs="Times New Roman"/>
        <w:spacing w:val="0"/>
        <w:w w:val="100"/>
        <w:lang w:val="en-US" w:eastAsia="en-US" w:bidi="ar-SA"/>
      </w:rPr>
    </w:lvl>
    <w:lvl w:ilvl="2" w:tentative="0">
      <w:start w:val="0"/>
      <w:numFmt w:val="bullet"/>
      <w:lvlText w:val="•"/>
      <w:lvlJc w:val="left"/>
      <w:pPr>
        <w:ind w:left="620" w:hanging="259"/>
      </w:pPr>
      <w:rPr>
        <w:rFonts w:hint="default"/>
        <w:lang w:val="en-US" w:eastAsia="en-US" w:bidi="ar-SA"/>
      </w:rPr>
    </w:lvl>
    <w:lvl w:ilvl="3" w:tentative="0">
      <w:start w:val="0"/>
      <w:numFmt w:val="bullet"/>
      <w:lvlText w:val="•"/>
      <w:lvlJc w:val="left"/>
      <w:pPr>
        <w:ind w:left="1847" w:hanging="259"/>
      </w:pPr>
      <w:rPr>
        <w:rFonts w:hint="default"/>
        <w:lang w:val="en-US" w:eastAsia="en-US" w:bidi="ar-SA"/>
      </w:rPr>
    </w:lvl>
    <w:lvl w:ilvl="4" w:tentative="0">
      <w:start w:val="0"/>
      <w:numFmt w:val="bullet"/>
      <w:lvlText w:val="•"/>
      <w:lvlJc w:val="left"/>
      <w:pPr>
        <w:ind w:left="3075" w:hanging="259"/>
      </w:pPr>
      <w:rPr>
        <w:rFonts w:hint="default"/>
        <w:lang w:val="en-US" w:eastAsia="en-US" w:bidi="ar-SA"/>
      </w:rPr>
    </w:lvl>
    <w:lvl w:ilvl="5" w:tentative="0">
      <w:start w:val="0"/>
      <w:numFmt w:val="bullet"/>
      <w:lvlText w:val="•"/>
      <w:lvlJc w:val="left"/>
      <w:pPr>
        <w:ind w:left="4302" w:hanging="259"/>
      </w:pPr>
      <w:rPr>
        <w:rFonts w:hint="default"/>
        <w:lang w:val="en-US" w:eastAsia="en-US" w:bidi="ar-SA"/>
      </w:rPr>
    </w:lvl>
    <w:lvl w:ilvl="6" w:tentative="0">
      <w:start w:val="0"/>
      <w:numFmt w:val="bullet"/>
      <w:lvlText w:val="•"/>
      <w:lvlJc w:val="left"/>
      <w:pPr>
        <w:ind w:left="5530" w:hanging="259"/>
      </w:pPr>
      <w:rPr>
        <w:rFonts w:hint="default"/>
        <w:lang w:val="en-US" w:eastAsia="en-US" w:bidi="ar-SA"/>
      </w:rPr>
    </w:lvl>
    <w:lvl w:ilvl="7" w:tentative="0">
      <w:start w:val="0"/>
      <w:numFmt w:val="bullet"/>
      <w:lvlText w:val="•"/>
      <w:lvlJc w:val="left"/>
      <w:pPr>
        <w:ind w:left="6757" w:hanging="259"/>
      </w:pPr>
      <w:rPr>
        <w:rFonts w:hint="default"/>
        <w:lang w:val="en-US" w:eastAsia="en-US" w:bidi="ar-SA"/>
      </w:rPr>
    </w:lvl>
    <w:lvl w:ilvl="8" w:tentative="0">
      <w:start w:val="0"/>
      <w:numFmt w:val="bullet"/>
      <w:lvlText w:val="•"/>
      <w:lvlJc w:val="left"/>
      <w:pPr>
        <w:ind w:left="7985" w:hanging="259"/>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564" w:hanging="2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48" w:hanging="260"/>
      </w:pPr>
      <w:rPr>
        <w:rFonts w:hint="default"/>
        <w:lang w:val="en-US" w:eastAsia="en-US" w:bidi="ar-SA"/>
      </w:rPr>
    </w:lvl>
    <w:lvl w:ilvl="2" w:tentative="0">
      <w:start w:val="0"/>
      <w:numFmt w:val="bullet"/>
      <w:lvlText w:val="•"/>
      <w:lvlJc w:val="left"/>
      <w:pPr>
        <w:ind w:left="2536" w:hanging="260"/>
      </w:pPr>
      <w:rPr>
        <w:rFonts w:hint="default"/>
        <w:lang w:val="en-US" w:eastAsia="en-US" w:bidi="ar-SA"/>
      </w:rPr>
    </w:lvl>
    <w:lvl w:ilvl="3" w:tentative="0">
      <w:start w:val="0"/>
      <w:numFmt w:val="bullet"/>
      <w:lvlText w:val="•"/>
      <w:lvlJc w:val="left"/>
      <w:pPr>
        <w:ind w:left="3524" w:hanging="260"/>
      </w:pPr>
      <w:rPr>
        <w:rFonts w:hint="default"/>
        <w:lang w:val="en-US" w:eastAsia="en-US" w:bidi="ar-SA"/>
      </w:rPr>
    </w:lvl>
    <w:lvl w:ilvl="4" w:tentative="0">
      <w:start w:val="0"/>
      <w:numFmt w:val="bullet"/>
      <w:lvlText w:val="•"/>
      <w:lvlJc w:val="left"/>
      <w:pPr>
        <w:ind w:left="4512" w:hanging="260"/>
      </w:pPr>
      <w:rPr>
        <w:rFonts w:hint="default"/>
        <w:lang w:val="en-US" w:eastAsia="en-US" w:bidi="ar-SA"/>
      </w:rPr>
    </w:lvl>
    <w:lvl w:ilvl="5" w:tentative="0">
      <w:start w:val="0"/>
      <w:numFmt w:val="bullet"/>
      <w:lvlText w:val="•"/>
      <w:lvlJc w:val="left"/>
      <w:pPr>
        <w:ind w:left="5500" w:hanging="260"/>
      </w:pPr>
      <w:rPr>
        <w:rFonts w:hint="default"/>
        <w:lang w:val="en-US" w:eastAsia="en-US" w:bidi="ar-SA"/>
      </w:rPr>
    </w:lvl>
    <w:lvl w:ilvl="6" w:tentative="0">
      <w:start w:val="0"/>
      <w:numFmt w:val="bullet"/>
      <w:lvlText w:val="•"/>
      <w:lvlJc w:val="left"/>
      <w:pPr>
        <w:ind w:left="6488" w:hanging="260"/>
      </w:pPr>
      <w:rPr>
        <w:rFonts w:hint="default"/>
        <w:lang w:val="en-US" w:eastAsia="en-US" w:bidi="ar-SA"/>
      </w:rPr>
    </w:lvl>
    <w:lvl w:ilvl="7" w:tentative="0">
      <w:start w:val="0"/>
      <w:numFmt w:val="bullet"/>
      <w:lvlText w:val="•"/>
      <w:lvlJc w:val="left"/>
      <w:pPr>
        <w:ind w:left="7476" w:hanging="260"/>
      </w:pPr>
      <w:rPr>
        <w:rFonts w:hint="default"/>
        <w:lang w:val="en-US" w:eastAsia="en-US" w:bidi="ar-SA"/>
      </w:rPr>
    </w:lvl>
    <w:lvl w:ilvl="8" w:tentative="0">
      <w:start w:val="0"/>
      <w:numFmt w:val="bullet"/>
      <w:lvlText w:val="•"/>
      <w:lvlJc w:val="left"/>
      <w:pPr>
        <w:ind w:left="8464" w:hanging="260"/>
      </w:pPr>
      <w:rPr>
        <w:rFonts w:hint="default"/>
        <w:lang w:val="en-US" w:eastAsia="en-US" w:bidi="ar-SA"/>
      </w:rPr>
    </w:lvl>
  </w:abstractNum>
  <w:abstractNum w:abstractNumId="3">
    <w:nsid w:val="C8879AEF"/>
    <w:multiLevelType w:val="multilevel"/>
    <w:tmpl w:val="C8879AEF"/>
    <w:lvl w:ilvl="0" w:tentative="0">
      <w:start w:val="1"/>
      <w:numFmt w:val="decimal"/>
      <w:lvlText w:val="%1."/>
      <w:lvlJc w:val="left"/>
      <w:pPr>
        <w:ind w:left="686" w:hanging="327"/>
        <w:jc w:val="left"/>
      </w:pPr>
      <w:rPr>
        <w:rFonts w:hint="default" w:ascii="Cambria" w:hAnsi="Cambria" w:eastAsia="Cambria" w:cs="Cambria"/>
        <w:b w:val="0"/>
        <w:bCs w:val="0"/>
        <w:i w:val="0"/>
        <w:iCs w:val="0"/>
        <w:spacing w:val="-1"/>
        <w:w w:val="100"/>
        <w:sz w:val="22"/>
        <w:szCs w:val="22"/>
        <w:lang w:val="en-US" w:eastAsia="en-US" w:bidi="ar-SA"/>
      </w:rPr>
    </w:lvl>
    <w:lvl w:ilvl="1" w:tentative="0">
      <w:start w:val="0"/>
      <w:numFmt w:val="bullet"/>
      <w:lvlText w:val="•"/>
      <w:lvlJc w:val="left"/>
      <w:pPr>
        <w:ind w:left="547" w:hanging="237"/>
      </w:pPr>
      <w:rPr>
        <w:rFonts w:hint="default" w:ascii="Times New Roman" w:hAnsi="Times New Roman" w:eastAsia="Times New Roman" w:cs="Times New Roman"/>
        <w:spacing w:val="0"/>
        <w:w w:val="100"/>
        <w:lang w:val="en-US" w:eastAsia="en-US" w:bidi="ar-SA"/>
      </w:rPr>
    </w:lvl>
    <w:lvl w:ilvl="2" w:tentative="0">
      <w:start w:val="1"/>
      <w:numFmt w:val="decimal"/>
      <w:lvlText w:val="%3."/>
      <w:lvlJc w:val="left"/>
      <w:pPr>
        <w:ind w:left="919" w:hanging="356"/>
        <w:jc w:val="left"/>
      </w:pPr>
      <w:rPr>
        <w:rFonts w:hint="default" w:ascii="Cambria" w:hAnsi="Cambria" w:eastAsia="Cambria" w:cs="Cambria"/>
        <w:b w:val="0"/>
        <w:bCs w:val="0"/>
        <w:i w:val="0"/>
        <w:iCs w:val="0"/>
        <w:spacing w:val="-1"/>
        <w:w w:val="100"/>
        <w:sz w:val="24"/>
        <w:szCs w:val="24"/>
        <w:lang w:val="en-US" w:eastAsia="en-US" w:bidi="ar-SA"/>
      </w:rPr>
    </w:lvl>
    <w:lvl w:ilvl="3" w:tentative="0">
      <w:start w:val="0"/>
      <w:numFmt w:val="bullet"/>
      <w:lvlText w:val="•"/>
      <w:lvlJc w:val="left"/>
      <w:pPr>
        <w:ind w:left="2110" w:hanging="356"/>
      </w:pPr>
      <w:rPr>
        <w:rFonts w:hint="default"/>
        <w:lang w:val="en-US" w:eastAsia="en-US" w:bidi="ar-SA"/>
      </w:rPr>
    </w:lvl>
    <w:lvl w:ilvl="4" w:tentative="0">
      <w:start w:val="0"/>
      <w:numFmt w:val="bullet"/>
      <w:lvlText w:val="•"/>
      <w:lvlJc w:val="left"/>
      <w:pPr>
        <w:ind w:left="3300" w:hanging="356"/>
      </w:pPr>
      <w:rPr>
        <w:rFonts w:hint="default"/>
        <w:lang w:val="en-US" w:eastAsia="en-US" w:bidi="ar-SA"/>
      </w:rPr>
    </w:lvl>
    <w:lvl w:ilvl="5" w:tentative="0">
      <w:start w:val="0"/>
      <w:numFmt w:val="bullet"/>
      <w:lvlText w:val="•"/>
      <w:lvlJc w:val="left"/>
      <w:pPr>
        <w:ind w:left="4490" w:hanging="356"/>
      </w:pPr>
      <w:rPr>
        <w:rFonts w:hint="default"/>
        <w:lang w:val="en-US" w:eastAsia="en-US" w:bidi="ar-SA"/>
      </w:rPr>
    </w:lvl>
    <w:lvl w:ilvl="6" w:tentative="0">
      <w:start w:val="0"/>
      <w:numFmt w:val="bullet"/>
      <w:lvlText w:val="•"/>
      <w:lvlJc w:val="left"/>
      <w:pPr>
        <w:ind w:left="5680" w:hanging="356"/>
      </w:pPr>
      <w:rPr>
        <w:rFonts w:hint="default"/>
        <w:lang w:val="en-US" w:eastAsia="en-US" w:bidi="ar-SA"/>
      </w:rPr>
    </w:lvl>
    <w:lvl w:ilvl="7" w:tentative="0">
      <w:start w:val="0"/>
      <w:numFmt w:val="bullet"/>
      <w:lvlText w:val="•"/>
      <w:lvlJc w:val="left"/>
      <w:pPr>
        <w:ind w:left="6870" w:hanging="356"/>
      </w:pPr>
      <w:rPr>
        <w:rFonts w:hint="default"/>
        <w:lang w:val="en-US" w:eastAsia="en-US" w:bidi="ar-SA"/>
      </w:rPr>
    </w:lvl>
    <w:lvl w:ilvl="8" w:tentative="0">
      <w:start w:val="0"/>
      <w:numFmt w:val="bullet"/>
      <w:lvlText w:val="•"/>
      <w:lvlJc w:val="left"/>
      <w:pPr>
        <w:ind w:left="8060" w:hanging="356"/>
      </w:pPr>
      <w:rPr>
        <w:rFonts w:hint="default"/>
        <w:lang w:val="en-US" w:eastAsia="en-US" w:bidi="ar-SA"/>
      </w:rPr>
    </w:lvl>
  </w:abstractNum>
  <w:abstractNum w:abstractNumId="4">
    <w:nsid w:val="CF092B84"/>
    <w:multiLevelType w:val="multilevel"/>
    <w:tmpl w:val="CF092B84"/>
    <w:lvl w:ilvl="0" w:tentative="0">
      <w:start w:val="0"/>
      <w:numFmt w:val="bullet"/>
      <w:lvlText w:val="•"/>
      <w:lvlJc w:val="left"/>
      <w:pPr>
        <w:ind w:left="564" w:hanging="259"/>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48" w:hanging="259"/>
      </w:pPr>
      <w:rPr>
        <w:rFonts w:hint="default"/>
        <w:lang w:val="en-US" w:eastAsia="en-US" w:bidi="ar-SA"/>
      </w:rPr>
    </w:lvl>
    <w:lvl w:ilvl="2" w:tentative="0">
      <w:start w:val="0"/>
      <w:numFmt w:val="bullet"/>
      <w:lvlText w:val="•"/>
      <w:lvlJc w:val="left"/>
      <w:pPr>
        <w:ind w:left="2536" w:hanging="259"/>
      </w:pPr>
      <w:rPr>
        <w:rFonts w:hint="default"/>
        <w:lang w:val="en-US" w:eastAsia="en-US" w:bidi="ar-SA"/>
      </w:rPr>
    </w:lvl>
    <w:lvl w:ilvl="3" w:tentative="0">
      <w:start w:val="0"/>
      <w:numFmt w:val="bullet"/>
      <w:lvlText w:val="•"/>
      <w:lvlJc w:val="left"/>
      <w:pPr>
        <w:ind w:left="3524" w:hanging="259"/>
      </w:pPr>
      <w:rPr>
        <w:rFonts w:hint="default"/>
        <w:lang w:val="en-US" w:eastAsia="en-US" w:bidi="ar-SA"/>
      </w:rPr>
    </w:lvl>
    <w:lvl w:ilvl="4" w:tentative="0">
      <w:start w:val="0"/>
      <w:numFmt w:val="bullet"/>
      <w:lvlText w:val="•"/>
      <w:lvlJc w:val="left"/>
      <w:pPr>
        <w:ind w:left="4512" w:hanging="259"/>
      </w:pPr>
      <w:rPr>
        <w:rFonts w:hint="default"/>
        <w:lang w:val="en-US" w:eastAsia="en-US" w:bidi="ar-SA"/>
      </w:rPr>
    </w:lvl>
    <w:lvl w:ilvl="5" w:tentative="0">
      <w:start w:val="0"/>
      <w:numFmt w:val="bullet"/>
      <w:lvlText w:val="•"/>
      <w:lvlJc w:val="left"/>
      <w:pPr>
        <w:ind w:left="5500" w:hanging="259"/>
      </w:pPr>
      <w:rPr>
        <w:rFonts w:hint="default"/>
        <w:lang w:val="en-US" w:eastAsia="en-US" w:bidi="ar-SA"/>
      </w:rPr>
    </w:lvl>
    <w:lvl w:ilvl="6" w:tentative="0">
      <w:start w:val="0"/>
      <w:numFmt w:val="bullet"/>
      <w:lvlText w:val="•"/>
      <w:lvlJc w:val="left"/>
      <w:pPr>
        <w:ind w:left="6488" w:hanging="259"/>
      </w:pPr>
      <w:rPr>
        <w:rFonts w:hint="default"/>
        <w:lang w:val="en-US" w:eastAsia="en-US" w:bidi="ar-SA"/>
      </w:rPr>
    </w:lvl>
    <w:lvl w:ilvl="7" w:tentative="0">
      <w:start w:val="0"/>
      <w:numFmt w:val="bullet"/>
      <w:lvlText w:val="•"/>
      <w:lvlJc w:val="left"/>
      <w:pPr>
        <w:ind w:left="7476" w:hanging="259"/>
      </w:pPr>
      <w:rPr>
        <w:rFonts w:hint="default"/>
        <w:lang w:val="en-US" w:eastAsia="en-US" w:bidi="ar-SA"/>
      </w:rPr>
    </w:lvl>
    <w:lvl w:ilvl="8" w:tentative="0">
      <w:start w:val="0"/>
      <w:numFmt w:val="bullet"/>
      <w:lvlText w:val="•"/>
      <w:lvlJc w:val="left"/>
      <w:pPr>
        <w:ind w:left="8464" w:hanging="259"/>
      </w:pPr>
      <w:rPr>
        <w:rFonts w:hint="default"/>
        <w:lang w:val="en-US" w:eastAsia="en-US" w:bidi="ar-SA"/>
      </w:rPr>
    </w:lvl>
  </w:abstractNum>
  <w:abstractNum w:abstractNumId="5">
    <w:nsid w:val="0053208E"/>
    <w:multiLevelType w:val="multilevel"/>
    <w:tmpl w:val="0053208E"/>
    <w:lvl w:ilvl="0" w:tentative="0">
      <w:start w:val="0"/>
      <w:numFmt w:val="bullet"/>
      <w:lvlText w:val="•"/>
      <w:lvlJc w:val="left"/>
      <w:pPr>
        <w:ind w:left="547" w:hanging="237"/>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1530" w:hanging="237"/>
      </w:pPr>
      <w:rPr>
        <w:rFonts w:hint="default"/>
        <w:lang w:val="en-US" w:eastAsia="en-US" w:bidi="ar-SA"/>
      </w:rPr>
    </w:lvl>
    <w:lvl w:ilvl="2" w:tentative="0">
      <w:start w:val="0"/>
      <w:numFmt w:val="bullet"/>
      <w:lvlText w:val="•"/>
      <w:lvlJc w:val="left"/>
      <w:pPr>
        <w:ind w:left="2520" w:hanging="237"/>
      </w:pPr>
      <w:rPr>
        <w:rFonts w:hint="default"/>
        <w:lang w:val="en-US" w:eastAsia="en-US" w:bidi="ar-SA"/>
      </w:rPr>
    </w:lvl>
    <w:lvl w:ilvl="3" w:tentative="0">
      <w:start w:val="0"/>
      <w:numFmt w:val="bullet"/>
      <w:lvlText w:val="•"/>
      <w:lvlJc w:val="left"/>
      <w:pPr>
        <w:ind w:left="3510" w:hanging="237"/>
      </w:pPr>
      <w:rPr>
        <w:rFonts w:hint="default"/>
        <w:lang w:val="en-US" w:eastAsia="en-US" w:bidi="ar-SA"/>
      </w:rPr>
    </w:lvl>
    <w:lvl w:ilvl="4" w:tentative="0">
      <w:start w:val="0"/>
      <w:numFmt w:val="bullet"/>
      <w:lvlText w:val="•"/>
      <w:lvlJc w:val="left"/>
      <w:pPr>
        <w:ind w:left="4500" w:hanging="237"/>
      </w:pPr>
      <w:rPr>
        <w:rFonts w:hint="default"/>
        <w:lang w:val="en-US" w:eastAsia="en-US" w:bidi="ar-SA"/>
      </w:rPr>
    </w:lvl>
    <w:lvl w:ilvl="5" w:tentative="0">
      <w:start w:val="0"/>
      <w:numFmt w:val="bullet"/>
      <w:lvlText w:val="•"/>
      <w:lvlJc w:val="left"/>
      <w:pPr>
        <w:ind w:left="5490" w:hanging="237"/>
      </w:pPr>
      <w:rPr>
        <w:rFonts w:hint="default"/>
        <w:lang w:val="en-US" w:eastAsia="en-US" w:bidi="ar-SA"/>
      </w:rPr>
    </w:lvl>
    <w:lvl w:ilvl="6" w:tentative="0">
      <w:start w:val="0"/>
      <w:numFmt w:val="bullet"/>
      <w:lvlText w:val="•"/>
      <w:lvlJc w:val="left"/>
      <w:pPr>
        <w:ind w:left="6480" w:hanging="237"/>
      </w:pPr>
      <w:rPr>
        <w:rFonts w:hint="default"/>
        <w:lang w:val="en-US" w:eastAsia="en-US" w:bidi="ar-SA"/>
      </w:rPr>
    </w:lvl>
    <w:lvl w:ilvl="7" w:tentative="0">
      <w:start w:val="0"/>
      <w:numFmt w:val="bullet"/>
      <w:lvlText w:val="•"/>
      <w:lvlJc w:val="left"/>
      <w:pPr>
        <w:ind w:left="7470" w:hanging="237"/>
      </w:pPr>
      <w:rPr>
        <w:rFonts w:hint="default"/>
        <w:lang w:val="en-US" w:eastAsia="en-US" w:bidi="ar-SA"/>
      </w:rPr>
    </w:lvl>
    <w:lvl w:ilvl="8" w:tentative="0">
      <w:start w:val="0"/>
      <w:numFmt w:val="bullet"/>
      <w:lvlText w:val="•"/>
      <w:lvlJc w:val="left"/>
      <w:pPr>
        <w:ind w:left="8460" w:hanging="237"/>
      </w:pPr>
      <w:rPr>
        <w:rFonts w:hint="default"/>
        <w:lang w:val="en-US" w:eastAsia="en-US" w:bidi="ar-SA"/>
      </w:rPr>
    </w:lvl>
  </w:abstractNum>
  <w:abstractNum w:abstractNumId="6">
    <w:nsid w:val="0248C179"/>
    <w:multiLevelType w:val="multilevel"/>
    <w:tmpl w:val="0248C179"/>
    <w:lvl w:ilvl="0" w:tentative="0">
      <w:start w:val="0"/>
      <w:numFmt w:val="bullet"/>
      <w:lvlText w:val="•"/>
      <w:lvlJc w:val="left"/>
      <w:pPr>
        <w:ind w:left="547" w:hanging="238"/>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1530" w:hanging="238"/>
      </w:pPr>
      <w:rPr>
        <w:rFonts w:hint="default"/>
        <w:lang w:val="en-US" w:eastAsia="en-US" w:bidi="ar-SA"/>
      </w:rPr>
    </w:lvl>
    <w:lvl w:ilvl="2" w:tentative="0">
      <w:start w:val="0"/>
      <w:numFmt w:val="bullet"/>
      <w:lvlText w:val="•"/>
      <w:lvlJc w:val="left"/>
      <w:pPr>
        <w:ind w:left="2520" w:hanging="238"/>
      </w:pPr>
      <w:rPr>
        <w:rFonts w:hint="default"/>
        <w:lang w:val="en-US" w:eastAsia="en-US" w:bidi="ar-SA"/>
      </w:rPr>
    </w:lvl>
    <w:lvl w:ilvl="3" w:tentative="0">
      <w:start w:val="0"/>
      <w:numFmt w:val="bullet"/>
      <w:lvlText w:val="•"/>
      <w:lvlJc w:val="left"/>
      <w:pPr>
        <w:ind w:left="3510" w:hanging="238"/>
      </w:pPr>
      <w:rPr>
        <w:rFonts w:hint="default"/>
        <w:lang w:val="en-US" w:eastAsia="en-US" w:bidi="ar-SA"/>
      </w:rPr>
    </w:lvl>
    <w:lvl w:ilvl="4" w:tentative="0">
      <w:start w:val="0"/>
      <w:numFmt w:val="bullet"/>
      <w:lvlText w:val="•"/>
      <w:lvlJc w:val="left"/>
      <w:pPr>
        <w:ind w:left="4500" w:hanging="238"/>
      </w:pPr>
      <w:rPr>
        <w:rFonts w:hint="default"/>
        <w:lang w:val="en-US" w:eastAsia="en-US" w:bidi="ar-SA"/>
      </w:rPr>
    </w:lvl>
    <w:lvl w:ilvl="5" w:tentative="0">
      <w:start w:val="0"/>
      <w:numFmt w:val="bullet"/>
      <w:lvlText w:val="•"/>
      <w:lvlJc w:val="left"/>
      <w:pPr>
        <w:ind w:left="5490" w:hanging="238"/>
      </w:pPr>
      <w:rPr>
        <w:rFonts w:hint="default"/>
        <w:lang w:val="en-US" w:eastAsia="en-US" w:bidi="ar-SA"/>
      </w:rPr>
    </w:lvl>
    <w:lvl w:ilvl="6" w:tentative="0">
      <w:start w:val="0"/>
      <w:numFmt w:val="bullet"/>
      <w:lvlText w:val="•"/>
      <w:lvlJc w:val="left"/>
      <w:pPr>
        <w:ind w:left="6480" w:hanging="238"/>
      </w:pPr>
      <w:rPr>
        <w:rFonts w:hint="default"/>
        <w:lang w:val="en-US" w:eastAsia="en-US" w:bidi="ar-SA"/>
      </w:rPr>
    </w:lvl>
    <w:lvl w:ilvl="7" w:tentative="0">
      <w:start w:val="0"/>
      <w:numFmt w:val="bullet"/>
      <w:lvlText w:val="•"/>
      <w:lvlJc w:val="left"/>
      <w:pPr>
        <w:ind w:left="7470" w:hanging="238"/>
      </w:pPr>
      <w:rPr>
        <w:rFonts w:hint="default"/>
        <w:lang w:val="en-US" w:eastAsia="en-US" w:bidi="ar-SA"/>
      </w:rPr>
    </w:lvl>
    <w:lvl w:ilvl="8" w:tentative="0">
      <w:start w:val="0"/>
      <w:numFmt w:val="bullet"/>
      <w:lvlText w:val="•"/>
      <w:lvlJc w:val="left"/>
      <w:pPr>
        <w:ind w:left="8460" w:hanging="238"/>
      </w:pPr>
      <w:rPr>
        <w:rFonts w:hint="default"/>
        <w:lang w:val="en-US" w:eastAsia="en-US" w:bidi="ar-SA"/>
      </w:rPr>
    </w:lvl>
  </w:abstractNum>
  <w:abstractNum w:abstractNumId="7">
    <w:nsid w:val="03D62ECE"/>
    <w:multiLevelType w:val="multilevel"/>
    <w:tmpl w:val="03D62ECE"/>
    <w:lvl w:ilvl="0" w:tentative="0">
      <w:start w:val="1"/>
      <w:numFmt w:val="decimal"/>
      <w:lvlText w:val="%1."/>
      <w:lvlJc w:val="left"/>
      <w:pPr>
        <w:ind w:left="717" w:hanging="358"/>
        <w:jc w:val="left"/>
      </w:pPr>
      <w:rPr>
        <w:rFonts w:hint="default" w:ascii="Calibri" w:hAnsi="Calibri" w:eastAsia="Calibri" w:cs="Calibri"/>
        <w:b w:val="0"/>
        <w:bCs w:val="0"/>
        <w:i w:val="0"/>
        <w:iCs w:val="0"/>
        <w:spacing w:val="-1"/>
        <w:w w:val="100"/>
        <w:sz w:val="24"/>
        <w:szCs w:val="24"/>
        <w:lang w:val="en-US" w:eastAsia="en-US" w:bidi="ar-SA"/>
      </w:rPr>
    </w:lvl>
    <w:lvl w:ilvl="1" w:tentative="0">
      <w:start w:val="0"/>
      <w:numFmt w:val="bullet"/>
      <w:lvlText w:val="•"/>
      <w:lvlJc w:val="left"/>
      <w:pPr>
        <w:ind w:left="564" w:hanging="2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800" w:hanging="260"/>
      </w:pPr>
      <w:rPr>
        <w:rFonts w:hint="default"/>
        <w:lang w:val="en-US" w:eastAsia="en-US" w:bidi="ar-SA"/>
      </w:rPr>
    </w:lvl>
    <w:lvl w:ilvl="3" w:tentative="0">
      <w:start w:val="0"/>
      <w:numFmt w:val="bullet"/>
      <w:lvlText w:val="•"/>
      <w:lvlJc w:val="left"/>
      <w:pPr>
        <w:ind w:left="2880" w:hanging="260"/>
      </w:pPr>
      <w:rPr>
        <w:rFonts w:hint="default"/>
        <w:lang w:val="en-US" w:eastAsia="en-US" w:bidi="ar-SA"/>
      </w:rPr>
    </w:lvl>
    <w:lvl w:ilvl="4" w:tentative="0">
      <w:start w:val="0"/>
      <w:numFmt w:val="bullet"/>
      <w:lvlText w:val="•"/>
      <w:lvlJc w:val="left"/>
      <w:pPr>
        <w:ind w:left="3960" w:hanging="260"/>
      </w:pPr>
      <w:rPr>
        <w:rFonts w:hint="default"/>
        <w:lang w:val="en-US" w:eastAsia="en-US" w:bidi="ar-SA"/>
      </w:rPr>
    </w:lvl>
    <w:lvl w:ilvl="5" w:tentative="0">
      <w:start w:val="0"/>
      <w:numFmt w:val="bullet"/>
      <w:lvlText w:val="•"/>
      <w:lvlJc w:val="left"/>
      <w:pPr>
        <w:ind w:left="5040" w:hanging="260"/>
      </w:pPr>
      <w:rPr>
        <w:rFonts w:hint="default"/>
        <w:lang w:val="en-US" w:eastAsia="en-US" w:bidi="ar-SA"/>
      </w:rPr>
    </w:lvl>
    <w:lvl w:ilvl="6" w:tentative="0">
      <w:start w:val="0"/>
      <w:numFmt w:val="bullet"/>
      <w:lvlText w:val="•"/>
      <w:lvlJc w:val="left"/>
      <w:pPr>
        <w:ind w:left="6120" w:hanging="260"/>
      </w:pPr>
      <w:rPr>
        <w:rFonts w:hint="default"/>
        <w:lang w:val="en-US" w:eastAsia="en-US" w:bidi="ar-SA"/>
      </w:rPr>
    </w:lvl>
    <w:lvl w:ilvl="7" w:tentative="0">
      <w:start w:val="0"/>
      <w:numFmt w:val="bullet"/>
      <w:lvlText w:val="•"/>
      <w:lvlJc w:val="left"/>
      <w:pPr>
        <w:ind w:left="7200" w:hanging="260"/>
      </w:pPr>
      <w:rPr>
        <w:rFonts w:hint="default"/>
        <w:lang w:val="en-US" w:eastAsia="en-US" w:bidi="ar-SA"/>
      </w:rPr>
    </w:lvl>
    <w:lvl w:ilvl="8" w:tentative="0">
      <w:start w:val="0"/>
      <w:numFmt w:val="bullet"/>
      <w:lvlText w:val="•"/>
      <w:lvlJc w:val="left"/>
      <w:pPr>
        <w:ind w:left="8280" w:hanging="260"/>
      </w:pPr>
      <w:rPr>
        <w:rFonts w:hint="default"/>
        <w:lang w:val="en-US" w:eastAsia="en-US" w:bidi="ar-SA"/>
      </w:rPr>
    </w:lvl>
  </w:abstractNum>
  <w:abstractNum w:abstractNumId="8">
    <w:nsid w:val="25B654F3"/>
    <w:multiLevelType w:val="multilevel"/>
    <w:tmpl w:val="25B654F3"/>
    <w:lvl w:ilvl="0" w:tentative="0">
      <w:start w:val="0"/>
      <w:numFmt w:val="bullet"/>
      <w:lvlText w:val="•"/>
      <w:lvlJc w:val="left"/>
      <w:pPr>
        <w:ind w:left="503" w:hanging="148"/>
      </w:pPr>
      <w:rPr>
        <w:rFonts w:hint="default" w:ascii="Cambria" w:hAnsi="Cambria" w:eastAsia="Cambria" w:cs="Cambria"/>
        <w:spacing w:val="0"/>
        <w:w w:val="100"/>
        <w:lang w:val="en-US" w:eastAsia="en-US" w:bidi="ar-SA"/>
      </w:rPr>
    </w:lvl>
    <w:lvl w:ilvl="1" w:tentative="0">
      <w:start w:val="0"/>
      <w:numFmt w:val="bullet"/>
      <w:lvlText w:val="•"/>
      <w:lvlJc w:val="left"/>
      <w:pPr>
        <w:ind w:left="1494" w:hanging="148"/>
      </w:pPr>
      <w:rPr>
        <w:rFonts w:hint="default"/>
        <w:lang w:val="en-US" w:eastAsia="en-US" w:bidi="ar-SA"/>
      </w:rPr>
    </w:lvl>
    <w:lvl w:ilvl="2" w:tentative="0">
      <w:start w:val="0"/>
      <w:numFmt w:val="bullet"/>
      <w:lvlText w:val="•"/>
      <w:lvlJc w:val="left"/>
      <w:pPr>
        <w:ind w:left="2488" w:hanging="148"/>
      </w:pPr>
      <w:rPr>
        <w:rFonts w:hint="default"/>
        <w:lang w:val="en-US" w:eastAsia="en-US" w:bidi="ar-SA"/>
      </w:rPr>
    </w:lvl>
    <w:lvl w:ilvl="3" w:tentative="0">
      <w:start w:val="0"/>
      <w:numFmt w:val="bullet"/>
      <w:lvlText w:val="•"/>
      <w:lvlJc w:val="left"/>
      <w:pPr>
        <w:ind w:left="3482" w:hanging="148"/>
      </w:pPr>
      <w:rPr>
        <w:rFonts w:hint="default"/>
        <w:lang w:val="en-US" w:eastAsia="en-US" w:bidi="ar-SA"/>
      </w:rPr>
    </w:lvl>
    <w:lvl w:ilvl="4" w:tentative="0">
      <w:start w:val="0"/>
      <w:numFmt w:val="bullet"/>
      <w:lvlText w:val="•"/>
      <w:lvlJc w:val="left"/>
      <w:pPr>
        <w:ind w:left="4476" w:hanging="148"/>
      </w:pPr>
      <w:rPr>
        <w:rFonts w:hint="default"/>
        <w:lang w:val="en-US" w:eastAsia="en-US" w:bidi="ar-SA"/>
      </w:rPr>
    </w:lvl>
    <w:lvl w:ilvl="5" w:tentative="0">
      <w:start w:val="0"/>
      <w:numFmt w:val="bullet"/>
      <w:lvlText w:val="•"/>
      <w:lvlJc w:val="left"/>
      <w:pPr>
        <w:ind w:left="5470" w:hanging="148"/>
      </w:pPr>
      <w:rPr>
        <w:rFonts w:hint="default"/>
        <w:lang w:val="en-US" w:eastAsia="en-US" w:bidi="ar-SA"/>
      </w:rPr>
    </w:lvl>
    <w:lvl w:ilvl="6" w:tentative="0">
      <w:start w:val="0"/>
      <w:numFmt w:val="bullet"/>
      <w:lvlText w:val="•"/>
      <w:lvlJc w:val="left"/>
      <w:pPr>
        <w:ind w:left="6464" w:hanging="148"/>
      </w:pPr>
      <w:rPr>
        <w:rFonts w:hint="default"/>
        <w:lang w:val="en-US" w:eastAsia="en-US" w:bidi="ar-SA"/>
      </w:rPr>
    </w:lvl>
    <w:lvl w:ilvl="7" w:tentative="0">
      <w:start w:val="0"/>
      <w:numFmt w:val="bullet"/>
      <w:lvlText w:val="•"/>
      <w:lvlJc w:val="left"/>
      <w:pPr>
        <w:ind w:left="7458" w:hanging="148"/>
      </w:pPr>
      <w:rPr>
        <w:rFonts w:hint="default"/>
        <w:lang w:val="en-US" w:eastAsia="en-US" w:bidi="ar-SA"/>
      </w:rPr>
    </w:lvl>
    <w:lvl w:ilvl="8" w:tentative="0">
      <w:start w:val="0"/>
      <w:numFmt w:val="bullet"/>
      <w:lvlText w:val="•"/>
      <w:lvlJc w:val="left"/>
      <w:pPr>
        <w:ind w:left="8452" w:hanging="148"/>
      </w:pPr>
      <w:rPr>
        <w:rFonts w:hint="default"/>
        <w:lang w:val="en-US" w:eastAsia="en-US" w:bidi="ar-SA"/>
      </w:rPr>
    </w:lvl>
  </w:abstractNum>
  <w:abstractNum w:abstractNumId="9">
    <w:nsid w:val="2A8F537B"/>
    <w:multiLevelType w:val="multilevel"/>
    <w:tmpl w:val="2A8F537B"/>
    <w:lvl w:ilvl="0" w:tentative="0">
      <w:start w:val="1"/>
      <w:numFmt w:val="decimal"/>
      <w:lvlText w:val="%1."/>
      <w:lvlJc w:val="left"/>
      <w:pPr>
        <w:ind w:left="662" w:hanging="357"/>
        <w:jc w:val="left"/>
      </w:pPr>
      <w:rPr>
        <w:rFonts w:hint="default" w:ascii="Calibri" w:hAnsi="Calibri" w:eastAsia="Calibri" w:cs="Calibri"/>
        <w:b w:val="0"/>
        <w:bCs w:val="0"/>
        <w:i w:val="0"/>
        <w:iCs w:val="0"/>
        <w:spacing w:val="-1"/>
        <w:w w:val="100"/>
        <w:sz w:val="24"/>
        <w:szCs w:val="24"/>
        <w:lang w:val="en-US" w:eastAsia="en-US" w:bidi="ar-SA"/>
      </w:rPr>
    </w:lvl>
    <w:lvl w:ilvl="1" w:tentative="0">
      <w:start w:val="0"/>
      <w:numFmt w:val="bullet"/>
      <w:lvlText w:val="•"/>
      <w:lvlJc w:val="left"/>
      <w:pPr>
        <w:ind w:left="564" w:hanging="260"/>
      </w:pPr>
      <w:rPr>
        <w:rFonts w:hint="default" w:ascii="Times New Roman" w:hAnsi="Times New Roman" w:eastAsia="Times New Roman" w:cs="Times New Roman"/>
        <w:spacing w:val="0"/>
        <w:w w:val="100"/>
        <w:lang w:val="en-US" w:eastAsia="en-US" w:bidi="ar-SA"/>
      </w:rPr>
    </w:lvl>
    <w:lvl w:ilvl="2" w:tentative="0">
      <w:start w:val="0"/>
      <w:numFmt w:val="bullet"/>
      <w:lvlText w:val="•"/>
      <w:lvlJc w:val="left"/>
      <w:pPr>
        <w:ind w:left="1746" w:hanging="260"/>
      </w:pPr>
      <w:rPr>
        <w:rFonts w:hint="default"/>
        <w:lang w:val="en-US" w:eastAsia="en-US" w:bidi="ar-SA"/>
      </w:rPr>
    </w:lvl>
    <w:lvl w:ilvl="3" w:tentative="0">
      <w:start w:val="0"/>
      <w:numFmt w:val="bullet"/>
      <w:lvlText w:val="•"/>
      <w:lvlJc w:val="left"/>
      <w:pPr>
        <w:ind w:left="2833" w:hanging="260"/>
      </w:pPr>
      <w:rPr>
        <w:rFonts w:hint="default"/>
        <w:lang w:val="en-US" w:eastAsia="en-US" w:bidi="ar-SA"/>
      </w:rPr>
    </w:lvl>
    <w:lvl w:ilvl="4" w:tentative="0">
      <w:start w:val="0"/>
      <w:numFmt w:val="bullet"/>
      <w:lvlText w:val="•"/>
      <w:lvlJc w:val="left"/>
      <w:pPr>
        <w:ind w:left="3920" w:hanging="260"/>
      </w:pPr>
      <w:rPr>
        <w:rFonts w:hint="default"/>
        <w:lang w:val="en-US" w:eastAsia="en-US" w:bidi="ar-SA"/>
      </w:rPr>
    </w:lvl>
    <w:lvl w:ilvl="5" w:tentative="0">
      <w:start w:val="0"/>
      <w:numFmt w:val="bullet"/>
      <w:lvlText w:val="•"/>
      <w:lvlJc w:val="left"/>
      <w:pPr>
        <w:ind w:left="5006" w:hanging="260"/>
      </w:pPr>
      <w:rPr>
        <w:rFonts w:hint="default"/>
        <w:lang w:val="en-US" w:eastAsia="en-US" w:bidi="ar-SA"/>
      </w:rPr>
    </w:lvl>
    <w:lvl w:ilvl="6" w:tentative="0">
      <w:start w:val="0"/>
      <w:numFmt w:val="bullet"/>
      <w:lvlText w:val="•"/>
      <w:lvlJc w:val="left"/>
      <w:pPr>
        <w:ind w:left="6093" w:hanging="260"/>
      </w:pPr>
      <w:rPr>
        <w:rFonts w:hint="default"/>
        <w:lang w:val="en-US" w:eastAsia="en-US" w:bidi="ar-SA"/>
      </w:rPr>
    </w:lvl>
    <w:lvl w:ilvl="7" w:tentative="0">
      <w:start w:val="0"/>
      <w:numFmt w:val="bullet"/>
      <w:lvlText w:val="•"/>
      <w:lvlJc w:val="left"/>
      <w:pPr>
        <w:ind w:left="7180" w:hanging="260"/>
      </w:pPr>
      <w:rPr>
        <w:rFonts w:hint="default"/>
        <w:lang w:val="en-US" w:eastAsia="en-US" w:bidi="ar-SA"/>
      </w:rPr>
    </w:lvl>
    <w:lvl w:ilvl="8" w:tentative="0">
      <w:start w:val="0"/>
      <w:numFmt w:val="bullet"/>
      <w:lvlText w:val="•"/>
      <w:lvlJc w:val="left"/>
      <w:pPr>
        <w:ind w:left="8266" w:hanging="260"/>
      </w:pPr>
      <w:rPr>
        <w:rFonts w:hint="default"/>
        <w:lang w:val="en-US" w:eastAsia="en-US" w:bidi="ar-SA"/>
      </w:rPr>
    </w:lvl>
  </w:abstractNum>
  <w:abstractNum w:abstractNumId="10">
    <w:nsid w:val="4D4DC07F"/>
    <w:multiLevelType w:val="multilevel"/>
    <w:tmpl w:val="4D4DC07F"/>
    <w:lvl w:ilvl="0" w:tentative="0">
      <w:start w:val="1"/>
      <w:numFmt w:val="decimal"/>
      <w:lvlText w:val="%1."/>
      <w:lvlJc w:val="left"/>
      <w:pPr>
        <w:ind w:left="715" w:hanging="356"/>
        <w:jc w:val="left"/>
      </w:pPr>
      <w:rPr>
        <w:rFonts w:hint="default" w:ascii="Cambria" w:hAnsi="Cambria" w:eastAsia="Cambria" w:cs="Cambria"/>
        <w:b w:val="0"/>
        <w:bCs w:val="0"/>
        <w:i w:val="0"/>
        <w:iCs w:val="0"/>
        <w:spacing w:val="-1"/>
        <w:w w:val="100"/>
        <w:sz w:val="24"/>
        <w:szCs w:val="24"/>
        <w:lang w:val="en-US" w:eastAsia="en-US" w:bidi="ar-SA"/>
      </w:rPr>
    </w:lvl>
    <w:lvl w:ilvl="1" w:tentative="0">
      <w:start w:val="0"/>
      <w:numFmt w:val="bullet"/>
      <w:lvlText w:val="•"/>
      <w:lvlJc w:val="left"/>
      <w:pPr>
        <w:ind w:left="564" w:hanging="258"/>
      </w:pPr>
      <w:rPr>
        <w:rFonts w:hint="default" w:ascii="Times New Roman" w:hAnsi="Times New Roman" w:eastAsia="Times New Roman" w:cs="Times New Roman"/>
        <w:spacing w:val="0"/>
        <w:w w:val="100"/>
        <w:lang w:val="en-US" w:eastAsia="en-US" w:bidi="ar-SA"/>
      </w:rPr>
    </w:lvl>
    <w:lvl w:ilvl="2" w:tentative="0">
      <w:start w:val="0"/>
      <w:numFmt w:val="bullet"/>
      <w:lvlText w:val="•"/>
      <w:lvlJc w:val="left"/>
      <w:pPr>
        <w:ind w:left="1800" w:hanging="258"/>
      </w:pPr>
      <w:rPr>
        <w:rFonts w:hint="default"/>
        <w:lang w:val="en-US" w:eastAsia="en-US" w:bidi="ar-SA"/>
      </w:rPr>
    </w:lvl>
    <w:lvl w:ilvl="3" w:tentative="0">
      <w:start w:val="0"/>
      <w:numFmt w:val="bullet"/>
      <w:lvlText w:val="•"/>
      <w:lvlJc w:val="left"/>
      <w:pPr>
        <w:ind w:left="2880" w:hanging="258"/>
      </w:pPr>
      <w:rPr>
        <w:rFonts w:hint="default"/>
        <w:lang w:val="en-US" w:eastAsia="en-US" w:bidi="ar-SA"/>
      </w:rPr>
    </w:lvl>
    <w:lvl w:ilvl="4" w:tentative="0">
      <w:start w:val="0"/>
      <w:numFmt w:val="bullet"/>
      <w:lvlText w:val="•"/>
      <w:lvlJc w:val="left"/>
      <w:pPr>
        <w:ind w:left="3960" w:hanging="258"/>
      </w:pPr>
      <w:rPr>
        <w:rFonts w:hint="default"/>
        <w:lang w:val="en-US" w:eastAsia="en-US" w:bidi="ar-SA"/>
      </w:rPr>
    </w:lvl>
    <w:lvl w:ilvl="5" w:tentative="0">
      <w:start w:val="0"/>
      <w:numFmt w:val="bullet"/>
      <w:lvlText w:val="•"/>
      <w:lvlJc w:val="left"/>
      <w:pPr>
        <w:ind w:left="5040" w:hanging="258"/>
      </w:pPr>
      <w:rPr>
        <w:rFonts w:hint="default"/>
        <w:lang w:val="en-US" w:eastAsia="en-US" w:bidi="ar-SA"/>
      </w:rPr>
    </w:lvl>
    <w:lvl w:ilvl="6" w:tentative="0">
      <w:start w:val="0"/>
      <w:numFmt w:val="bullet"/>
      <w:lvlText w:val="•"/>
      <w:lvlJc w:val="left"/>
      <w:pPr>
        <w:ind w:left="6120" w:hanging="258"/>
      </w:pPr>
      <w:rPr>
        <w:rFonts w:hint="default"/>
        <w:lang w:val="en-US" w:eastAsia="en-US" w:bidi="ar-SA"/>
      </w:rPr>
    </w:lvl>
    <w:lvl w:ilvl="7" w:tentative="0">
      <w:start w:val="0"/>
      <w:numFmt w:val="bullet"/>
      <w:lvlText w:val="•"/>
      <w:lvlJc w:val="left"/>
      <w:pPr>
        <w:ind w:left="7200" w:hanging="258"/>
      </w:pPr>
      <w:rPr>
        <w:rFonts w:hint="default"/>
        <w:lang w:val="en-US" w:eastAsia="en-US" w:bidi="ar-SA"/>
      </w:rPr>
    </w:lvl>
    <w:lvl w:ilvl="8" w:tentative="0">
      <w:start w:val="0"/>
      <w:numFmt w:val="bullet"/>
      <w:lvlText w:val="•"/>
      <w:lvlJc w:val="left"/>
      <w:pPr>
        <w:ind w:left="8280" w:hanging="258"/>
      </w:pPr>
      <w:rPr>
        <w:rFonts w:hint="default"/>
        <w:lang w:val="en-US" w:eastAsia="en-US" w:bidi="ar-SA"/>
      </w:rPr>
    </w:lvl>
  </w:abstractNum>
  <w:abstractNum w:abstractNumId="11">
    <w:nsid w:val="59ADCABA"/>
    <w:multiLevelType w:val="multilevel"/>
    <w:tmpl w:val="59ADCABA"/>
    <w:lvl w:ilvl="0" w:tentative="0">
      <w:start w:val="0"/>
      <w:numFmt w:val="bullet"/>
      <w:lvlText w:val="•"/>
      <w:lvlJc w:val="left"/>
      <w:pPr>
        <w:ind w:left="535" w:hanging="176"/>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530" w:hanging="176"/>
      </w:pPr>
      <w:rPr>
        <w:rFonts w:hint="default"/>
        <w:lang w:val="en-US" w:eastAsia="en-US" w:bidi="ar-SA"/>
      </w:rPr>
    </w:lvl>
    <w:lvl w:ilvl="2" w:tentative="0">
      <w:start w:val="0"/>
      <w:numFmt w:val="bullet"/>
      <w:lvlText w:val="•"/>
      <w:lvlJc w:val="left"/>
      <w:pPr>
        <w:ind w:left="2520" w:hanging="176"/>
      </w:pPr>
      <w:rPr>
        <w:rFonts w:hint="default"/>
        <w:lang w:val="en-US" w:eastAsia="en-US" w:bidi="ar-SA"/>
      </w:rPr>
    </w:lvl>
    <w:lvl w:ilvl="3" w:tentative="0">
      <w:start w:val="0"/>
      <w:numFmt w:val="bullet"/>
      <w:lvlText w:val="•"/>
      <w:lvlJc w:val="left"/>
      <w:pPr>
        <w:ind w:left="3510" w:hanging="176"/>
      </w:pPr>
      <w:rPr>
        <w:rFonts w:hint="default"/>
        <w:lang w:val="en-US" w:eastAsia="en-US" w:bidi="ar-SA"/>
      </w:rPr>
    </w:lvl>
    <w:lvl w:ilvl="4" w:tentative="0">
      <w:start w:val="0"/>
      <w:numFmt w:val="bullet"/>
      <w:lvlText w:val="•"/>
      <w:lvlJc w:val="left"/>
      <w:pPr>
        <w:ind w:left="4500" w:hanging="176"/>
      </w:pPr>
      <w:rPr>
        <w:rFonts w:hint="default"/>
        <w:lang w:val="en-US" w:eastAsia="en-US" w:bidi="ar-SA"/>
      </w:rPr>
    </w:lvl>
    <w:lvl w:ilvl="5" w:tentative="0">
      <w:start w:val="0"/>
      <w:numFmt w:val="bullet"/>
      <w:lvlText w:val="•"/>
      <w:lvlJc w:val="left"/>
      <w:pPr>
        <w:ind w:left="5490" w:hanging="176"/>
      </w:pPr>
      <w:rPr>
        <w:rFonts w:hint="default"/>
        <w:lang w:val="en-US" w:eastAsia="en-US" w:bidi="ar-SA"/>
      </w:rPr>
    </w:lvl>
    <w:lvl w:ilvl="6" w:tentative="0">
      <w:start w:val="0"/>
      <w:numFmt w:val="bullet"/>
      <w:lvlText w:val="•"/>
      <w:lvlJc w:val="left"/>
      <w:pPr>
        <w:ind w:left="6480" w:hanging="176"/>
      </w:pPr>
      <w:rPr>
        <w:rFonts w:hint="default"/>
        <w:lang w:val="en-US" w:eastAsia="en-US" w:bidi="ar-SA"/>
      </w:rPr>
    </w:lvl>
    <w:lvl w:ilvl="7" w:tentative="0">
      <w:start w:val="0"/>
      <w:numFmt w:val="bullet"/>
      <w:lvlText w:val="•"/>
      <w:lvlJc w:val="left"/>
      <w:pPr>
        <w:ind w:left="7470" w:hanging="176"/>
      </w:pPr>
      <w:rPr>
        <w:rFonts w:hint="default"/>
        <w:lang w:val="en-US" w:eastAsia="en-US" w:bidi="ar-SA"/>
      </w:rPr>
    </w:lvl>
    <w:lvl w:ilvl="8" w:tentative="0">
      <w:start w:val="0"/>
      <w:numFmt w:val="bullet"/>
      <w:lvlText w:val="•"/>
      <w:lvlJc w:val="left"/>
      <w:pPr>
        <w:ind w:left="8460" w:hanging="176"/>
      </w:pPr>
      <w:rPr>
        <w:rFonts w:hint="default"/>
        <w:lang w:val="en-US" w:eastAsia="en-US" w:bidi="ar-SA"/>
      </w:rPr>
    </w:lvl>
  </w:abstractNum>
  <w:abstractNum w:abstractNumId="12">
    <w:nsid w:val="5A241D34"/>
    <w:multiLevelType w:val="multilevel"/>
    <w:tmpl w:val="5A241D34"/>
    <w:lvl w:ilvl="0" w:tentative="0">
      <w:start w:val="1"/>
      <w:numFmt w:val="decimal"/>
      <w:lvlText w:val="%1."/>
      <w:lvlJc w:val="left"/>
      <w:pPr>
        <w:ind w:left="686" w:hanging="327"/>
        <w:jc w:val="left"/>
      </w:pPr>
      <w:rPr>
        <w:rFonts w:hint="default" w:ascii="Cambria" w:hAnsi="Cambria" w:eastAsia="Cambria" w:cs="Cambria"/>
        <w:b w:val="0"/>
        <w:bCs w:val="0"/>
        <w:i w:val="0"/>
        <w:iCs w:val="0"/>
        <w:spacing w:val="-1"/>
        <w:w w:val="100"/>
        <w:sz w:val="22"/>
        <w:szCs w:val="22"/>
        <w:lang w:val="en-US" w:eastAsia="en-US" w:bidi="ar-SA"/>
      </w:rPr>
    </w:lvl>
    <w:lvl w:ilvl="1" w:tentative="0">
      <w:start w:val="0"/>
      <w:numFmt w:val="bullet"/>
      <w:lvlText w:val="•"/>
      <w:lvlJc w:val="left"/>
      <w:pPr>
        <w:ind w:left="547" w:hanging="237"/>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1764" w:hanging="237"/>
      </w:pPr>
      <w:rPr>
        <w:rFonts w:hint="default"/>
        <w:lang w:val="en-US" w:eastAsia="en-US" w:bidi="ar-SA"/>
      </w:rPr>
    </w:lvl>
    <w:lvl w:ilvl="3" w:tentative="0">
      <w:start w:val="0"/>
      <w:numFmt w:val="bullet"/>
      <w:lvlText w:val="•"/>
      <w:lvlJc w:val="left"/>
      <w:pPr>
        <w:ind w:left="2848" w:hanging="237"/>
      </w:pPr>
      <w:rPr>
        <w:rFonts w:hint="default"/>
        <w:lang w:val="en-US" w:eastAsia="en-US" w:bidi="ar-SA"/>
      </w:rPr>
    </w:lvl>
    <w:lvl w:ilvl="4" w:tentative="0">
      <w:start w:val="0"/>
      <w:numFmt w:val="bullet"/>
      <w:lvlText w:val="•"/>
      <w:lvlJc w:val="left"/>
      <w:pPr>
        <w:ind w:left="3933" w:hanging="237"/>
      </w:pPr>
      <w:rPr>
        <w:rFonts w:hint="default"/>
        <w:lang w:val="en-US" w:eastAsia="en-US" w:bidi="ar-SA"/>
      </w:rPr>
    </w:lvl>
    <w:lvl w:ilvl="5" w:tentative="0">
      <w:start w:val="0"/>
      <w:numFmt w:val="bullet"/>
      <w:lvlText w:val="•"/>
      <w:lvlJc w:val="left"/>
      <w:pPr>
        <w:ind w:left="5017" w:hanging="237"/>
      </w:pPr>
      <w:rPr>
        <w:rFonts w:hint="default"/>
        <w:lang w:val="en-US" w:eastAsia="en-US" w:bidi="ar-SA"/>
      </w:rPr>
    </w:lvl>
    <w:lvl w:ilvl="6" w:tentative="0">
      <w:start w:val="0"/>
      <w:numFmt w:val="bullet"/>
      <w:lvlText w:val="•"/>
      <w:lvlJc w:val="left"/>
      <w:pPr>
        <w:ind w:left="6102" w:hanging="237"/>
      </w:pPr>
      <w:rPr>
        <w:rFonts w:hint="default"/>
        <w:lang w:val="en-US" w:eastAsia="en-US" w:bidi="ar-SA"/>
      </w:rPr>
    </w:lvl>
    <w:lvl w:ilvl="7" w:tentative="0">
      <w:start w:val="0"/>
      <w:numFmt w:val="bullet"/>
      <w:lvlText w:val="•"/>
      <w:lvlJc w:val="left"/>
      <w:pPr>
        <w:ind w:left="7186" w:hanging="237"/>
      </w:pPr>
      <w:rPr>
        <w:rFonts w:hint="default"/>
        <w:lang w:val="en-US" w:eastAsia="en-US" w:bidi="ar-SA"/>
      </w:rPr>
    </w:lvl>
    <w:lvl w:ilvl="8" w:tentative="0">
      <w:start w:val="0"/>
      <w:numFmt w:val="bullet"/>
      <w:lvlText w:val="•"/>
      <w:lvlJc w:val="left"/>
      <w:pPr>
        <w:ind w:left="8271" w:hanging="237"/>
      </w:pPr>
      <w:rPr>
        <w:rFonts w:hint="default"/>
        <w:lang w:val="en-US" w:eastAsia="en-US" w:bidi="ar-SA"/>
      </w:rPr>
    </w:lvl>
  </w:abstractNum>
  <w:abstractNum w:abstractNumId="13">
    <w:nsid w:val="72183CF9"/>
    <w:multiLevelType w:val="multilevel"/>
    <w:tmpl w:val="72183CF9"/>
    <w:lvl w:ilvl="0" w:tentative="0">
      <w:start w:val="1"/>
      <w:numFmt w:val="decimal"/>
      <w:lvlText w:val="%1."/>
      <w:lvlJc w:val="left"/>
      <w:pPr>
        <w:ind w:left="686" w:hanging="327"/>
        <w:jc w:val="left"/>
      </w:pPr>
      <w:rPr>
        <w:rFonts w:hint="default" w:ascii="Cambria" w:hAnsi="Cambria" w:eastAsia="Cambria" w:cs="Cambria"/>
        <w:b w:val="0"/>
        <w:bCs w:val="0"/>
        <w:i w:val="0"/>
        <w:iCs w:val="0"/>
        <w:spacing w:val="-1"/>
        <w:w w:val="100"/>
        <w:sz w:val="22"/>
        <w:szCs w:val="22"/>
        <w:lang w:val="en-US" w:eastAsia="en-US" w:bidi="ar-SA"/>
      </w:rPr>
    </w:lvl>
    <w:lvl w:ilvl="1" w:tentative="0">
      <w:start w:val="0"/>
      <w:numFmt w:val="bullet"/>
      <w:lvlText w:val="•"/>
      <w:lvlJc w:val="left"/>
      <w:pPr>
        <w:ind w:left="1656" w:hanging="327"/>
      </w:pPr>
      <w:rPr>
        <w:rFonts w:hint="default"/>
        <w:lang w:val="en-US" w:eastAsia="en-US" w:bidi="ar-SA"/>
      </w:rPr>
    </w:lvl>
    <w:lvl w:ilvl="2" w:tentative="0">
      <w:start w:val="0"/>
      <w:numFmt w:val="bullet"/>
      <w:lvlText w:val="•"/>
      <w:lvlJc w:val="left"/>
      <w:pPr>
        <w:ind w:left="2632" w:hanging="327"/>
      </w:pPr>
      <w:rPr>
        <w:rFonts w:hint="default"/>
        <w:lang w:val="en-US" w:eastAsia="en-US" w:bidi="ar-SA"/>
      </w:rPr>
    </w:lvl>
    <w:lvl w:ilvl="3" w:tentative="0">
      <w:start w:val="0"/>
      <w:numFmt w:val="bullet"/>
      <w:lvlText w:val="•"/>
      <w:lvlJc w:val="left"/>
      <w:pPr>
        <w:ind w:left="3608" w:hanging="327"/>
      </w:pPr>
      <w:rPr>
        <w:rFonts w:hint="default"/>
        <w:lang w:val="en-US" w:eastAsia="en-US" w:bidi="ar-SA"/>
      </w:rPr>
    </w:lvl>
    <w:lvl w:ilvl="4" w:tentative="0">
      <w:start w:val="0"/>
      <w:numFmt w:val="bullet"/>
      <w:lvlText w:val="•"/>
      <w:lvlJc w:val="left"/>
      <w:pPr>
        <w:ind w:left="4584" w:hanging="327"/>
      </w:pPr>
      <w:rPr>
        <w:rFonts w:hint="default"/>
        <w:lang w:val="en-US" w:eastAsia="en-US" w:bidi="ar-SA"/>
      </w:rPr>
    </w:lvl>
    <w:lvl w:ilvl="5" w:tentative="0">
      <w:start w:val="0"/>
      <w:numFmt w:val="bullet"/>
      <w:lvlText w:val="•"/>
      <w:lvlJc w:val="left"/>
      <w:pPr>
        <w:ind w:left="5560" w:hanging="327"/>
      </w:pPr>
      <w:rPr>
        <w:rFonts w:hint="default"/>
        <w:lang w:val="en-US" w:eastAsia="en-US" w:bidi="ar-SA"/>
      </w:rPr>
    </w:lvl>
    <w:lvl w:ilvl="6" w:tentative="0">
      <w:start w:val="0"/>
      <w:numFmt w:val="bullet"/>
      <w:lvlText w:val="•"/>
      <w:lvlJc w:val="left"/>
      <w:pPr>
        <w:ind w:left="6536" w:hanging="327"/>
      </w:pPr>
      <w:rPr>
        <w:rFonts w:hint="default"/>
        <w:lang w:val="en-US" w:eastAsia="en-US" w:bidi="ar-SA"/>
      </w:rPr>
    </w:lvl>
    <w:lvl w:ilvl="7" w:tentative="0">
      <w:start w:val="0"/>
      <w:numFmt w:val="bullet"/>
      <w:lvlText w:val="•"/>
      <w:lvlJc w:val="left"/>
      <w:pPr>
        <w:ind w:left="7512" w:hanging="327"/>
      </w:pPr>
      <w:rPr>
        <w:rFonts w:hint="default"/>
        <w:lang w:val="en-US" w:eastAsia="en-US" w:bidi="ar-SA"/>
      </w:rPr>
    </w:lvl>
    <w:lvl w:ilvl="8" w:tentative="0">
      <w:start w:val="0"/>
      <w:numFmt w:val="bullet"/>
      <w:lvlText w:val="•"/>
      <w:lvlJc w:val="left"/>
      <w:pPr>
        <w:ind w:left="8488" w:hanging="327"/>
      </w:pPr>
      <w:rPr>
        <w:rFonts w:hint="default"/>
        <w:lang w:val="en-US" w:eastAsia="en-US" w:bidi="ar-SA"/>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498553F"/>
    <w:rsid w:val="7EA17A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01"/>
      <w:ind w:left="360"/>
      <w:outlineLvl w:val="1"/>
    </w:pPr>
    <w:rPr>
      <w:rFonts w:ascii="Calibri" w:hAnsi="Calibri" w:eastAsia="Calibri" w:cs="Calibri"/>
      <w:b/>
      <w:bCs/>
      <w:sz w:val="28"/>
      <w:szCs w:val="28"/>
      <w:lang w:val="en-US" w:eastAsia="en-US" w:bidi="ar-SA"/>
    </w:rPr>
  </w:style>
  <w:style w:type="paragraph" w:styleId="3">
    <w:name w:val="heading 2"/>
    <w:basedOn w:val="1"/>
    <w:qFormat/>
    <w:uiPriority w:val="1"/>
    <w:pPr>
      <w:ind w:left="356"/>
      <w:outlineLvl w:val="2"/>
    </w:pPr>
    <w:rPr>
      <w:rFonts w:ascii="Calibri" w:hAnsi="Calibri" w:eastAsia="Calibri" w:cs="Calibri"/>
      <w:b/>
      <w:bCs/>
      <w:sz w:val="26"/>
      <w:szCs w:val="26"/>
      <w:lang w:val="en-US" w:eastAsia="en-US" w:bidi="ar-SA"/>
    </w:rPr>
  </w:style>
  <w:style w:type="paragraph" w:styleId="4">
    <w:name w:val="heading 3"/>
    <w:basedOn w:val="1"/>
    <w:qFormat/>
    <w:uiPriority w:val="1"/>
    <w:pPr>
      <w:ind w:left="356"/>
      <w:outlineLvl w:val="3"/>
    </w:pPr>
    <w:rPr>
      <w:rFonts w:ascii="Calibri" w:hAnsi="Calibri" w:eastAsia="Calibri" w:cs="Calibri"/>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618" w:hanging="258"/>
    </w:pPr>
    <w:rPr>
      <w:rFonts w:ascii="Calibri" w:hAnsi="Calibri" w:eastAsia="Calibri" w:cs="Calibri"/>
      <w:lang w:val="en-US" w:eastAsia="en-US" w:bidi="ar-SA"/>
    </w:rPr>
  </w:style>
  <w:style w:type="paragraph" w:customStyle="1" w:styleId="10">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TotalTime>43</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2025-11-02T10:53:00Z</dcterms:created>
  <dc:creator>Subham Khatiwada</dc:creator>
  <cp:lastModifiedBy>Subham Khatiwada</cp:lastModifiedBy>
  <dcterms:modified xsi:type="dcterms:W3CDTF">2025-11-04T09:10:47Z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Adobe Express</vt:lpwstr>
  </property>
  <property fmtid="{D5CDD505-2E9C-101B-9397-08002B2CF9AE}" pid="4" name="LastSaved">
    <vt:filetime>2025-11-02T00:00:00Z</vt:filetime>
  </property>
  <property fmtid="{D5CDD505-2E9C-101B-9397-08002B2CF9AE}" pid="5" name="Producer">
    <vt:lpwstr>Adobe Express</vt:lpwstr>
  </property>
  <property fmtid="{D5CDD505-2E9C-101B-9397-08002B2CF9AE}" pid="6" name="KSOProductBuildVer">
    <vt:lpwstr>1033-12.2.0.23131</vt:lpwstr>
  </property>
  <property fmtid="{D5CDD505-2E9C-101B-9397-08002B2CF9AE}" pid="7" name="ICV">
    <vt:lpwstr>42045370CCBE47D784D3A9A69245DB53_12</vt:lpwstr>
  </property>
</Properties>
</file>