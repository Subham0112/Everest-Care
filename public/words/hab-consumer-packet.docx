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DA15B">
      <w:pPr>
        <w:pStyle w:val="3"/>
        <w:spacing w:before="91"/>
        <w:ind w:left="1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10"/>
        </w:rPr>
        <w:t>HAB</w:t>
      </w:r>
      <w:r>
        <w:rPr>
          <w:rFonts w:hint="default" w:ascii="Times New Roman" w:hAnsi="Times New Roman" w:cs="Times New Roman"/>
          <w:spacing w:val="-10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Consumer</w:t>
      </w:r>
      <w:r>
        <w:rPr>
          <w:rFonts w:hint="default" w:ascii="Times New Roman" w:hAnsi="Times New Roman" w:cs="Times New Roman"/>
          <w:spacing w:val="-9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Packet</w:t>
      </w:r>
      <w:r>
        <w:rPr>
          <w:rFonts w:hint="default" w:ascii="Times New Roman" w:hAnsi="Times New Roman" w:cs="Times New Roman"/>
          <w:spacing w:val="-4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–</w:t>
      </w:r>
      <w:r>
        <w:rPr>
          <w:rFonts w:hint="default" w:ascii="Times New Roman" w:hAnsi="Times New Roman" w:cs="Times New Roman"/>
          <w:spacing w:val="-9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Checklist</w:t>
      </w:r>
      <w:r>
        <w:rPr>
          <w:rFonts w:hint="default" w:ascii="Times New Roman" w:hAnsi="Times New Roman" w:cs="Times New Roman"/>
          <w:spacing w:val="-6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of</w:t>
      </w:r>
      <w:r>
        <w:rPr>
          <w:rFonts w:hint="default" w:ascii="Times New Roman" w:hAnsi="Times New Roman" w:cs="Times New Roman"/>
          <w:spacing w:val="-6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Required</w:t>
      </w:r>
      <w:r>
        <w:rPr>
          <w:rFonts w:hint="default" w:ascii="Times New Roman" w:hAnsi="Times New Roman" w:cs="Times New Roman"/>
          <w:spacing w:val="-7"/>
          <w:w w:val="11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</w:rPr>
        <w:t>Documents:</w:t>
      </w:r>
    </w:p>
    <w:p w14:paraId="323FB713">
      <w:pPr>
        <w:pStyle w:val="6"/>
        <w:spacing w:before="10"/>
        <w:ind w:left="0"/>
        <w:rPr>
          <w:rFonts w:hint="default" w:ascii="Times New Roman" w:hAnsi="Times New Roman" w:cs="Times New Roman"/>
          <w:b/>
          <w:sz w:val="14"/>
        </w:rPr>
      </w:pPr>
    </w:p>
    <w:tbl>
      <w:tblPr>
        <w:tblStyle w:val="5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6"/>
        <w:gridCol w:w="5618"/>
        <w:gridCol w:w="2581"/>
      </w:tblGrid>
      <w:tr w14:paraId="5D0BC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30345484">
            <w:pPr>
              <w:pStyle w:val="10"/>
              <w:ind w:left="15" w:right="9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w w:val="105"/>
                <w:sz w:val="22"/>
              </w:rPr>
              <w:t>Row</w:t>
            </w:r>
            <w:r>
              <w:rPr>
                <w:rFonts w:hint="default" w:ascii="Times New Roman" w:hAnsi="Times New Roman" w:cs="Times New Roman"/>
                <w:b/>
                <w:spacing w:val="-9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10"/>
                <w:w w:val="105"/>
                <w:sz w:val="22"/>
              </w:rPr>
              <w:t>#</w:t>
            </w:r>
          </w:p>
        </w:tc>
        <w:tc>
          <w:tcPr>
            <w:tcW w:w="5618" w:type="dxa"/>
          </w:tcPr>
          <w:p w14:paraId="23719E85">
            <w:pPr>
              <w:pStyle w:val="10"/>
              <w:ind w:left="1575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w w:val="115"/>
                <w:sz w:val="22"/>
              </w:rPr>
              <w:t>Documents/Assessment</w:t>
            </w:r>
          </w:p>
        </w:tc>
        <w:tc>
          <w:tcPr>
            <w:tcW w:w="2581" w:type="dxa"/>
          </w:tcPr>
          <w:p w14:paraId="71E1D064">
            <w:pPr>
              <w:pStyle w:val="10"/>
              <w:ind w:left="72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w w:val="110"/>
                <w:sz w:val="22"/>
              </w:rPr>
              <w:t>Completed</w:t>
            </w:r>
          </w:p>
        </w:tc>
      </w:tr>
      <w:tr w14:paraId="637F6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26" w:type="dxa"/>
          </w:tcPr>
          <w:p w14:paraId="542AB6B2">
            <w:pPr>
              <w:pStyle w:val="10"/>
              <w:spacing w:line="265" w:lineRule="exact"/>
              <w:ind w:left="15" w:right="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10"/>
                <w:w w:val="165"/>
                <w:sz w:val="22"/>
              </w:rPr>
              <w:t>1</w:t>
            </w:r>
          </w:p>
        </w:tc>
        <w:tc>
          <w:tcPr>
            <w:tcW w:w="5618" w:type="dxa"/>
          </w:tcPr>
          <w:p w14:paraId="2557CE89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w w:val="105"/>
                <w:sz w:val="22"/>
              </w:rPr>
              <w:t>Consumer</w:t>
            </w:r>
            <w:r>
              <w:rPr>
                <w:rFonts w:hint="default" w:ascii="Times New Roman" w:hAnsi="Times New Roman" w:cs="Times New Roman"/>
                <w:spacing w:val="-4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Face</w:t>
            </w:r>
            <w:r>
              <w:rPr>
                <w:rFonts w:hint="default" w:ascii="Times New Roman" w:hAnsi="Times New Roman" w:cs="Times New Roman"/>
                <w:spacing w:val="-7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Sheet</w:t>
            </w:r>
            <w:r>
              <w:rPr>
                <w:rFonts w:hint="default" w:ascii="Times New Roman" w:hAnsi="Times New Roman" w:cs="Times New Roman"/>
                <w:spacing w:val="-8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105"/>
                <w:sz w:val="22"/>
              </w:rPr>
              <w:t>(Demographics)</w:t>
            </w:r>
          </w:p>
        </w:tc>
        <w:tc>
          <w:tcPr>
            <w:tcW w:w="2581" w:type="dxa"/>
          </w:tcPr>
          <w:p w14:paraId="45DB05D2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60602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5AD33ABD">
            <w:pPr>
              <w:pStyle w:val="10"/>
              <w:spacing w:line="260" w:lineRule="exact"/>
              <w:ind w:left="15" w:right="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10"/>
                <w:w w:val="105"/>
                <w:sz w:val="22"/>
              </w:rPr>
              <w:t>2</w:t>
            </w:r>
          </w:p>
        </w:tc>
        <w:tc>
          <w:tcPr>
            <w:tcW w:w="5618" w:type="dxa"/>
          </w:tcPr>
          <w:p w14:paraId="75158D10">
            <w:pPr>
              <w:pStyle w:val="10"/>
              <w:spacing w:line="260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Copy</w:t>
            </w:r>
            <w:r>
              <w:rPr>
                <w:rFonts w:hint="default" w:ascii="Times New Roman" w:hAnsi="Times New Roman" w:cs="Times New Roman"/>
                <w:spacing w:val="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ISP</w:t>
            </w:r>
            <w:r>
              <w:rPr>
                <w:rFonts w:hint="default" w:ascii="Times New Roman" w:hAnsi="Times New Roman" w:cs="Times New Roman"/>
                <w:spacing w:val="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(Individual</w:t>
            </w:r>
            <w:r>
              <w:rPr>
                <w:rFonts w:hint="default" w:ascii="Times New Roman" w:hAnsi="Times New Roman" w:cs="Times New Roman"/>
                <w:spacing w:val="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Support</w:t>
            </w:r>
            <w:r>
              <w:rPr>
                <w:rFonts w:hint="default" w:ascii="Times New Roman" w:hAnsi="Times New Roman" w:cs="Times New Roman"/>
                <w:spacing w:val="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Plan)</w:t>
            </w:r>
          </w:p>
        </w:tc>
        <w:tc>
          <w:tcPr>
            <w:tcW w:w="2581" w:type="dxa"/>
          </w:tcPr>
          <w:p w14:paraId="50458C5E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538CE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26" w:type="dxa"/>
          </w:tcPr>
          <w:p w14:paraId="2B383EF5">
            <w:pPr>
              <w:pStyle w:val="10"/>
              <w:spacing w:line="266" w:lineRule="exact"/>
              <w:ind w:left="15" w:right="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>3</w:t>
            </w:r>
          </w:p>
        </w:tc>
        <w:tc>
          <w:tcPr>
            <w:tcW w:w="5618" w:type="dxa"/>
          </w:tcPr>
          <w:p w14:paraId="7E7A4C7A">
            <w:pPr>
              <w:pStyle w:val="10"/>
              <w:spacing w:line="266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Habilitation</w:t>
            </w:r>
            <w:r>
              <w:rPr>
                <w:rFonts w:hint="default" w:ascii="Times New Roman" w:hAnsi="Times New Roman" w:cs="Times New Roman"/>
                <w:spacing w:val="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Goals</w:t>
            </w:r>
            <w:r>
              <w:rPr>
                <w:rFonts w:hint="default" w:ascii="Times New Roman" w:hAnsi="Times New Roman" w:cs="Times New Roman"/>
                <w:spacing w:val="1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1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Outcomes</w:t>
            </w:r>
            <w:r>
              <w:rPr>
                <w:rFonts w:hint="default" w:ascii="Times New Roman" w:hAnsi="Times New Roman" w:cs="Times New Roman"/>
                <w:spacing w:val="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(from</w:t>
            </w:r>
            <w:r>
              <w:rPr>
                <w:rFonts w:hint="default" w:ascii="Times New Roman" w:hAnsi="Times New Roman" w:cs="Times New Roman"/>
                <w:spacing w:val="1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ISP)</w:t>
            </w:r>
          </w:p>
        </w:tc>
        <w:tc>
          <w:tcPr>
            <w:tcW w:w="2581" w:type="dxa"/>
          </w:tcPr>
          <w:p w14:paraId="2C58E81A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2431F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410904D6">
            <w:pPr>
              <w:pStyle w:val="10"/>
              <w:spacing w:line="260" w:lineRule="exact"/>
              <w:ind w:left="15" w:right="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>4</w:t>
            </w:r>
          </w:p>
        </w:tc>
        <w:tc>
          <w:tcPr>
            <w:tcW w:w="5618" w:type="dxa"/>
          </w:tcPr>
          <w:p w14:paraId="23827E2A">
            <w:pPr>
              <w:pStyle w:val="10"/>
              <w:spacing w:line="260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Habilitation</w:t>
            </w:r>
            <w:r>
              <w:rPr>
                <w:rFonts w:hint="default" w:ascii="Times New Roman" w:hAnsi="Times New Roman" w:cs="Times New Roman"/>
                <w:spacing w:val="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Daily/Monthly</w:t>
            </w:r>
            <w:r>
              <w:rPr>
                <w:rFonts w:hint="default" w:ascii="Times New Roman" w:hAnsi="Times New Roman" w:cs="Times New Roman"/>
                <w:spacing w:val="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Progress</w:t>
            </w:r>
            <w:r>
              <w:rPr>
                <w:rFonts w:hint="default" w:ascii="Times New Roman" w:hAnsi="Times New Roman" w:cs="Times New Roman"/>
                <w:spacing w:val="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Notes</w:t>
            </w:r>
            <w:r>
              <w:rPr>
                <w:rFonts w:hint="default" w:ascii="Times New Roman" w:hAnsi="Times New Roman" w:cs="Times New Roman"/>
                <w:spacing w:val="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Template</w:t>
            </w:r>
          </w:p>
        </w:tc>
        <w:tc>
          <w:tcPr>
            <w:tcW w:w="2581" w:type="dxa"/>
          </w:tcPr>
          <w:p w14:paraId="580F8839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1E635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6C54C147">
            <w:pPr>
              <w:pStyle w:val="10"/>
              <w:spacing w:line="265" w:lineRule="exact"/>
              <w:ind w:left="15" w:right="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>5</w:t>
            </w:r>
          </w:p>
        </w:tc>
        <w:tc>
          <w:tcPr>
            <w:tcW w:w="5618" w:type="dxa"/>
          </w:tcPr>
          <w:p w14:paraId="620E58C4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Service</w:t>
            </w:r>
            <w:r>
              <w:rPr>
                <w:rFonts w:hint="default" w:ascii="Times New Roman" w:hAnsi="Times New Roman" w:cs="Times New Roman"/>
                <w:spacing w:val="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Note</w:t>
            </w:r>
            <w:r>
              <w:rPr>
                <w:rFonts w:hint="default" w:ascii="Times New Roman" w:hAnsi="Times New Roman" w:cs="Times New Roman"/>
                <w:spacing w:val="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Log</w:t>
            </w:r>
            <w:r>
              <w:rPr>
                <w:rFonts w:hint="default" w:ascii="Times New Roman" w:hAnsi="Times New Roman" w:cs="Times New Roman"/>
                <w:spacing w:val="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Sheet</w:t>
            </w:r>
          </w:p>
        </w:tc>
        <w:tc>
          <w:tcPr>
            <w:tcW w:w="2581" w:type="dxa"/>
          </w:tcPr>
          <w:p w14:paraId="29CA69B8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7F575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26" w:type="dxa"/>
          </w:tcPr>
          <w:p w14:paraId="545AAD1A">
            <w:pPr>
              <w:pStyle w:val="10"/>
              <w:spacing w:line="265" w:lineRule="exact"/>
              <w:ind w:left="15" w:right="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>6</w:t>
            </w:r>
          </w:p>
        </w:tc>
        <w:tc>
          <w:tcPr>
            <w:tcW w:w="5618" w:type="dxa"/>
          </w:tcPr>
          <w:p w14:paraId="0DFD6D46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w w:val="105"/>
                <w:sz w:val="22"/>
              </w:rPr>
              <w:t>Consent</w:t>
            </w:r>
            <w:r>
              <w:rPr>
                <w:rFonts w:hint="default" w:ascii="Times New Roman" w:hAnsi="Times New Roman" w:cs="Times New Roman"/>
                <w:spacing w:val="-13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10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105"/>
                <w:sz w:val="22"/>
              </w:rPr>
              <w:t>Services</w:t>
            </w:r>
          </w:p>
        </w:tc>
        <w:tc>
          <w:tcPr>
            <w:tcW w:w="2581" w:type="dxa"/>
          </w:tcPr>
          <w:p w14:paraId="3B2DB3A1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487784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12C99B3F">
            <w:pPr>
              <w:pStyle w:val="10"/>
              <w:spacing w:line="265" w:lineRule="exact"/>
              <w:ind w:left="15" w:right="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10"/>
                <w:w w:val="110"/>
                <w:sz w:val="22"/>
              </w:rPr>
              <w:t>7</w:t>
            </w:r>
          </w:p>
        </w:tc>
        <w:tc>
          <w:tcPr>
            <w:tcW w:w="5618" w:type="dxa"/>
          </w:tcPr>
          <w:p w14:paraId="78D4B1C5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HIPAA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Acknowledgment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&amp;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Consent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Form</w:t>
            </w:r>
          </w:p>
        </w:tc>
        <w:tc>
          <w:tcPr>
            <w:tcW w:w="2581" w:type="dxa"/>
          </w:tcPr>
          <w:p w14:paraId="13ADFE1B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4A6DA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26" w:type="dxa"/>
          </w:tcPr>
          <w:p w14:paraId="4C9A9E94">
            <w:pPr>
              <w:pStyle w:val="10"/>
              <w:spacing w:line="265" w:lineRule="exact"/>
              <w:ind w:left="15" w:right="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>8</w:t>
            </w:r>
          </w:p>
        </w:tc>
        <w:tc>
          <w:tcPr>
            <w:tcW w:w="5618" w:type="dxa"/>
          </w:tcPr>
          <w:p w14:paraId="0FD98F9E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Emergency</w:t>
            </w:r>
            <w:r>
              <w:rPr>
                <w:rFonts w:hint="default" w:ascii="Times New Roman" w:hAnsi="Times New Roman" w:cs="Times New Roman"/>
                <w:spacing w:val="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Contact</w:t>
            </w:r>
            <w:r>
              <w:rPr>
                <w:rFonts w:hint="default" w:ascii="Times New Roman" w:hAnsi="Times New Roman" w:cs="Times New Roman"/>
                <w:spacing w:val="2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Information</w:t>
            </w:r>
            <w:r>
              <w:rPr>
                <w:rFonts w:hint="default" w:ascii="Times New Roman" w:hAnsi="Times New Roman" w:cs="Times New Roman"/>
                <w:spacing w:val="1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Form</w:t>
            </w:r>
          </w:p>
        </w:tc>
        <w:tc>
          <w:tcPr>
            <w:tcW w:w="2581" w:type="dxa"/>
          </w:tcPr>
          <w:p w14:paraId="7F90ACFD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4A7FF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48548E33">
            <w:pPr>
              <w:pStyle w:val="10"/>
              <w:spacing w:line="260" w:lineRule="exact"/>
              <w:ind w:left="15" w:right="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>9</w:t>
            </w:r>
          </w:p>
        </w:tc>
        <w:tc>
          <w:tcPr>
            <w:tcW w:w="5618" w:type="dxa"/>
          </w:tcPr>
          <w:p w14:paraId="03FA430E">
            <w:pPr>
              <w:pStyle w:val="10"/>
              <w:spacing w:line="260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Emergency</w:t>
            </w:r>
            <w:r>
              <w:rPr>
                <w:rFonts w:hint="default" w:ascii="Times New Roman" w:hAnsi="Times New Roman" w:cs="Times New Roman"/>
                <w:spacing w:val="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Medical</w:t>
            </w:r>
            <w:r>
              <w:rPr>
                <w:rFonts w:hint="default" w:ascii="Times New Roman" w:hAnsi="Times New Roman" w:cs="Times New Roman"/>
                <w:spacing w:val="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Plan</w:t>
            </w:r>
          </w:p>
        </w:tc>
        <w:tc>
          <w:tcPr>
            <w:tcW w:w="2581" w:type="dxa"/>
          </w:tcPr>
          <w:p w14:paraId="6BAFC660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73C39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2A2669FA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20"/>
                <w:sz w:val="22"/>
              </w:rPr>
              <w:t>10</w:t>
            </w:r>
          </w:p>
        </w:tc>
        <w:tc>
          <w:tcPr>
            <w:tcW w:w="5618" w:type="dxa"/>
          </w:tcPr>
          <w:p w14:paraId="2D5FF97F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Medication</w:t>
            </w:r>
            <w:r>
              <w:rPr>
                <w:rFonts w:hint="default" w:ascii="Times New Roman" w:hAnsi="Times New Roman" w:cs="Times New Roman"/>
                <w:spacing w:val="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Administration</w:t>
            </w:r>
            <w:r>
              <w:rPr>
                <w:rFonts w:hint="default" w:ascii="Times New Roman" w:hAnsi="Times New Roman" w:cs="Times New Roman"/>
                <w:spacing w:val="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Record</w:t>
            </w:r>
            <w:r>
              <w:rPr>
                <w:rFonts w:hint="default" w:ascii="Times New Roman" w:hAnsi="Times New Roman" w:cs="Times New Roman"/>
                <w:spacing w:val="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(if</w:t>
            </w:r>
            <w:r>
              <w:rPr>
                <w:rFonts w:hint="default" w:ascii="Times New Roman" w:hAnsi="Times New Roman" w:cs="Times New Roman"/>
                <w:spacing w:val="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applicable)</w:t>
            </w:r>
          </w:p>
        </w:tc>
        <w:tc>
          <w:tcPr>
            <w:tcW w:w="2581" w:type="dxa"/>
          </w:tcPr>
          <w:p w14:paraId="40E30E85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3BA78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26" w:type="dxa"/>
          </w:tcPr>
          <w:p w14:paraId="2A2A8B9D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65"/>
                <w:sz w:val="22"/>
              </w:rPr>
              <w:t>11</w:t>
            </w:r>
          </w:p>
        </w:tc>
        <w:tc>
          <w:tcPr>
            <w:tcW w:w="5618" w:type="dxa"/>
          </w:tcPr>
          <w:p w14:paraId="75430B67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Doctor’s</w:t>
            </w:r>
            <w:r>
              <w:rPr>
                <w:rFonts w:hint="default" w:ascii="Times New Roman" w:hAnsi="Times New Roman" w:cs="Times New Roman"/>
                <w:spacing w:val="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Orders</w:t>
            </w:r>
            <w:r>
              <w:rPr>
                <w:rFonts w:hint="default" w:ascii="Times New Roman" w:hAnsi="Times New Roman" w:cs="Times New Roman"/>
                <w:spacing w:val="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(if</w:t>
            </w:r>
            <w:r>
              <w:rPr>
                <w:rFonts w:hint="default" w:ascii="Times New Roman" w:hAnsi="Times New Roman" w:cs="Times New Roman"/>
                <w:spacing w:val="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required</w:t>
            </w:r>
            <w:r>
              <w:rPr>
                <w:rFonts w:hint="default" w:ascii="Times New Roman" w:hAnsi="Times New Roman" w:cs="Times New Roman"/>
                <w:spacing w:val="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services)</w:t>
            </w:r>
          </w:p>
        </w:tc>
        <w:tc>
          <w:tcPr>
            <w:tcW w:w="2581" w:type="dxa"/>
          </w:tcPr>
          <w:p w14:paraId="5AB6B6E7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74514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4EDEA374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30"/>
                <w:sz w:val="22"/>
              </w:rPr>
              <w:t>12</w:t>
            </w:r>
          </w:p>
        </w:tc>
        <w:tc>
          <w:tcPr>
            <w:tcW w:w="5618" w:type="dxa"/>
          </w:tcPr>
          <w:p w14:paraId="4CD86B47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Behavior</w:t>
            </w:r>
            <w:r>
              <w:rPr>
                <w:rFonts w:hint="default" w:ascii="Times New Roman" w:hAnsi="Times New Roman" w:cs="Times New Roman"/>
                <w:spacing w:val="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Support</w:t>
            </w:r>
            <w:r>
              <w:rPr>
                <w:rFonts w:hint="default" w:ascii="Times New Roman" w:hAnsi="Times New Roman" w:cs="Times New Roman"/>
                <w:spacing w:val="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Plan</w:t>
            </w:r>
            <w:r>
              <w:rPr>
                <w:rFonts w:hint="default" w:ascii="Times New Roman" w:hAnsi="Times New Roman" w:cs="Times New Roman"/>
                <w:spacing w:val="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(if</w:t>
            </w:r>
            <w:r>
              <w:rPr>
                <w:rFonts w:hint="default" w:ascii="Times New Roman" w:hAnsi="Times New Roman" w:cs="Times New Roman"/>
                <w:spacing w:val="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applicable)</w:t>
            </w:r>
          </w:p>
        </w:tc>
        <w:tc>
          <w:tcPr>
            <w:tcW w:w="2581" w:type="dxa"/>
          </w:tcPr>
          <w:p w14:paraId="49D1BCD6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0842AC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26" w:type="dxa"/>
          </w:tcPr>
          <w:p w14:paraId="273FB58E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25"/>
                <w:sz w:val="22"/>
              </w:rPr>
              <w:t>13</w:t>
            </w:r>
          </w:p>
        </w:tc>
        <w:tc>
          <w:tcPr>
            <w:tcW w:w="5618" w:type="dxa"/>
          </w:tcPr>
          <w:p w14:paraId="55A850F1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Incident</w:t>
            </w:r>
            <w:r>
              <w:rPr>
                <w:rFonts w:hint="default" w:ascii="Times New Roman" w:hAnsi="Times New Roman" w:cs="Times New Roman"/>
                <w:spacing w:val="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Management</w:t>
            </w:r>
            <w:r>
              <w:rPr>
                <w:rFonts w:hint="default" w:ascii="Times New Roman" w:hAnsi="Times New Roman" w:cs="Times New Roman"/>
                <w:spacing w:val="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Acknowledgment</w:t>
            </w:r>
          </w:p>
        </w:tc>
        <w:tc>
          <w:tcPr>
            <w:tcW w:w="2581" w:type="dxa"/>
          </w:tcPr>
          <w:p w14:paraId="5B972C44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0F14B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471A5190">
            <w:pPr>
              <w:pStyle w:val="10"/>
              <w:spacing w:line="261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25"/>
                <w:sz w:val="22"/>
              </w:rPr>
              <w:t>14</w:t>
            </w:r>
          </w:p>
        </w:tc>
        <w:tc>
          <w:tcPr>
            <w:tcW w:w="5618" w:type="dxa"/>
          </w:tcPr>
          <w:p w14:paraId="7834ACC4">
            <w:pPr>
              <w:pStyle w:val="10"/>
              <w:spacing w:line="261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Rights</w:t>
            </w:r>
            <w:r>
              <w:rPr>
                <w:rFonts w:hint="default" w:ascii="Times New Roman" w:hAnsi="Times New Roman" w:cs="Times New Roman"/>
                <w:spacing w:val="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Individuals</w:t>
            </w:r>
            <w:r>
              <w:rPr>
                <w:rFonts w:hint="default" w:ascii="Times New Roman" w:hAnsi="Times New Roman" w:cs="Times New Roman"/>
                <w:spacing w:val="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Receiving</w:t>
            </w:r>
            <w:r>
              <w:rPr>
                <w:rFonts w:hint="default" w:ascii="Times New Roman" w:hAnsi="Times New Roman" w:cs="Times New Roman"/>
                <w:spacing w:val="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Services</w:t>
            </w:r>
          </w:p>
        </w:tc>
        <w:tc>
          <w:tcPr>
            <w:tcW w:w="2581" w:type="dxa"/>
          </w:tcPr>
          <w:p w14:paraId="62310415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63E78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2B3562E1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25"/>
                <w:sz w:val="22"/>
              </w:rPr>
              <w:t>15</w:t>
            </w:r>
          </w:p>
        </w:tc>
        <w:tc>
          <w:tcPr>
            <w:tcW w:w="5618" w:type="dxa"/>
          </w:tcPr>
          <w:p w14:paraId="1C299FFA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Grievance</w:t>
            </w:r>
            <w:r>
              <w:rPr>
                <w:rFonts w:hint="default" w:ascii="Times New Roman" w:hAnsi="Times New Roman" w:cs="Times New Roman"/>
                <w:spacing w:val="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Policy</w:t>
            </w:r>
            <w:r>
              <w:rPr>
                <w:rFonts w:hint="default" w:ascii="Times New Roman" w:hAnsi="Times New Roman" w:cs="Times New Roman"/>
                <w:spacing w:val="1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Acknowledgment</w:t>
            </w:r>
          </w:p>
        </w:tc>
        <w:tc>
          <w:tcPr>
            <w:tcW w:w="2581" w:type="dxa"/>
          </w:tcPr>
          <w:p w14:paraId="088BF71C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07D8F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26" w:type="dxa"/>
          </w:tcPr>
          <w:p w14:paraId="6B3303D9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20"/>
                <w:sz w:val="22"/>
              </w:rPr>
              <w:t>16</w:t>
            </w:r>
          </w:p>
        </w:tc>
        <w:tc>
          <w:tcPr>
            <w:tcW w:w="5618" w:type="dxa"/>
          </w:tcPr>
          <w:p w14:paraId="2D9E4771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Orientation</w:t>
            </w:r>
            <w:r>
              <w:rPr>
                <w:rFonts w:hint="default" w:ascii="Times New Roman" w:hAnsi="Times New Roman" w:cs="Times New Roman"/>
                <w:spacing w:val="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Acknowledgment</w:t>
            </w:r>
          </w:p>
        </w:tc>
        <w:tc>
          <w:tcPr>
            <w:tcW w:w="2581" w:type="dxa"/>
          </w:tcPr>
          <w:p w14:paraId="59D637DB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50C1C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14683F8A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30"/>
                <w:sz w:val="22"/>
              </w:rPr>
              <w:t>17</w:t>
            </w:r>
          </w:p>
        </w:tc>
        <w:tc>
          <w:tcPr>
            <w:tcW w:w="5618" w:type="dxa"/>
          </w:tcPr>
          <w:p w14:paraId="28FEA6E4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Staff</w:t>
            </w:r>
            <w:r>
              <w:rPr>
                <w:rFonts w:hint="default" w:ascii="Times New Roman" w:hAnsi="Times New Roman" w:cs="Times New Roman"/>
                <w:spacing w:val="1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Signature</w:t>
            </w:r>
            <w:r>
              <w:rPr>
                <w:rFonts w:hint="default" w:ascii="Times New Roman" w:hAnsi="Times New Roman" w:cs="Times New Roman"/>
                <w:spacing w:val="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Sheet</w:t>
            </w:r>
            <w:r>
              <w:rPr>
                <w:rFonts w:hint="default" w:ascii="Times New Roman" w:hAnsi="Times New Roman" w:cs="Times New Roman"/>
                <w:spacing w:val="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(who</w:t>
            </w:r>
            <w:r>
              <w:rPr>
                <w:rFonts w:hint="default" w:ascii="Times New Roman" w:hAnsi="Times New Roman" w:cs="Times New Roman"/>
                <w:spacing w:val="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provides</w:t>
            </w:r>
            <w:r>
              <w:rPr>
                <w:rFonts w:hint="default" w:ascii="Times New Roman" w:hAnsi="Times New Roman" w:cs="Times New Roman"/>
                <w:spacing w:val="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services)</w:t>
            </w:r>
          </w:p>
        </w:tc>
        <w:tc>
          <w:tcPr>
            <w:tcW w:w="2581" w:type="dxa"/>
          </w:tcPr>
          <w:p w14:paraId="31F2BAE5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088701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126" w:type="dxa"/>
          </w:tcPr>
          <w:p w14:paraId="77807E4F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20"/>
                <w:sz w:val="22"/>
              </w:rPr>
              <w:t>18</w:t>
            </w:r>
          </w:p>
        </w:tc>
        <w:tc>
          <w:tcPr>
            <w:tcW w:w="5618" w:type="dxa"/>
          </w:tcPr>
          <w:p w14:paraId="4289C9C0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Training</w:t>
            </w:r>
            <w:r>
              <w:rPr>
                <w:rFonts w:hint="default" w:ascii="Times New Roman" w:hAnsi="Times New Roman" w:cs="Times New Roman"/>
                <w:spacing w:val="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Verification</w:t>
            </w:r>
            <w:r>
              <w:rPr>
                <w:rFonts w:hint="default" w:ascii="Times New Roman" w:hAnsi="Times New Roman" w:cs="Times New Roman"/>
                <w:spacing w:val="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Staff</w:t>
            </w:r>
            <w:r>
              <w:rPr>
                <w:rFonts w:hint="default" w:ascii="Times New Roman" w:hAnsi="Times New Roman" w:cs="Times New Roman"/>
                <w:spacing w:val="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Assigned</w:t>
            </w:r>
            <w:r>
              <w:rPr>
                <w:rFonts w:hint="default" w:ascii="Times New Roman" w:hAnsi="Times New Roman" w:cs="Times New Roman"/>
                <w:spacing w:val="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Consumer</w:t>
            </w:r>
          </w:p>
        </w:tc>
        <w:tc>
          <w:tcPr>
            <w:tcW w:w="2581" w:type="dxa"/>
          </w:tcPr>
          <w:p w14:paraId="1E77EC1F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2CBA6F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1C178E21">
            <w:pPr>
              <w:pStyle w:val="10"/>
              <w:spacing w:line="260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20"/>
                <w:sz w:val="22"/>
              </w:rPr>
              <w:t>19</w:t>
            </w:r>
          </w:p>
        </w:tc>
        <w:tc>
          <w:tcPr>
            <w:tcW w:w="5618" w:type="dxa"/>
          </w:tcPr>
          <w:p w14:paraId="61DA799E">
            <w:pPr>
              <w:pStyle w:val="10"/>
              <w:spacing w:line="260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2"/>
              </w:rPr>
              <w:t>Photo</w:t>
            </w:r>
            <w:r>
              <w:rPr>
                <w:rFonts w:hint="default" w:ascii="Times New Roman" w:hAnsi="Times New Roman" w:cs="Times New Roman"/>
                <w:spacing w:val="-1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105"/>
                <w:sz w:val="22"/>
              </w:rPr>
              <w:t>Consent/Refusal</w:t>
            </w:r>
            <w:r>
              <w:rPr>
                <w:rFonts w:hint="default" w:ascii="Times New Roman" w:hAnsi="Times New Roman" w:cs="Times New Roman"/>
                <w:spacing w:val="-1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w w:val="105"/>
                <w:sz w:val="22"/>
              </w:rPr>
              <w:t>Form</w:t>
            </w:r>
          </w:p>
        </w:tc>
        <w:tc>
          <w:tcPr>
            <w:tcW w:w="2581" w:type="dxa"/>
          </w:tcPr>
          <w:p w14:paraId="4B47F8B6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7F755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6424E2C4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20</w:t>
            </w:r>
          </w:p>
        </w:tc>
        <w:tc>
          <w:tcPr>
            <w:tcW w:w="5618" w:type="dxa"/>
          </w:tcPr>
          <w:p w14:paraId="61FD4A01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w w:val="105"/>
                <w:sz w:val="22"/>
              </w:rPr>
              <w:t>Copy</w:t>
            </w:r>
            <w:r>
              <w:rPr>
                <w:rFonts w:hint="default" w:ascii="Times New Roman" w:hAnsi="Times New Roman" w:cs="Times New Roman"/>
                <w:spacing w:val="-12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-8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Insurance</w:t>
            </w:r>
            <w:r>
              <w:rPr>
                <w:rFonts w:hint="default" w:ascii="Times New Roman" w:hAnsi="Times New Roman" w:cs="Times New Roman"/>
                <w:spacing w:val="-13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Card</w:t>
            </w:r>
            <w:r>
              <w:rPr>
                <w:rFonts w:hint="default" w:ascii="Times New Roman" w:hAnsi="Times New Roman" w:cs="Times New Roman"/>
                <w:spacing w:val="-10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10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State</w:t>
            </w:r>
            <w:r>
              <w:rPr>
                <w:rFonts w:hint="default" w:ascii="Times New Roman" w:hAnsi="Times New Roman" w:cs="Times New Roman"/>
                <w:spacing w:val="-12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7"/>
                <w:w w:val="105"/>
                <w:sz w:val="22"/>
              </w:rPr>
              <w:t>ID</w:t>
            </w:r>
          </w:p>
        </w:tc>
        <w:tc>
          <w:tcPr>
            <w:tcW w:w="2581" w:type="dxa"/>
          </w:tcPr>
          <w:p w14:paraId="26DDA9A8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79641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26" w:type="dxa"/>
          </w:tcPr>
          <w:p w14:paraId="31B13612">
            <w:pPr>
              <w:pStyle w:val="10"/>
              <w:spacing w:line="266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30"/>
                <w:sz w:val="22"/>
              </w:rPr>
              <w:t>21</w:t>
            </w:r>
          </w:p>
        </w:tc>
        <w:tc>
          <w:tcPr>
            <w:tcW w:w="5618" w:type="dxa"/>
          </w:tcPr>
          <w:p w14:paraId="3513E1FE">
            <w:pPr>
              <w:pStyle w:val="10"/>
              <w:spacing w:line="266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w w:val="105"/>
                <w:sz w:val="22"/>
              </w:rPr>
              <w:t>Copy</w:t>
            </w:r>
            <w:r>
              <w:rPr>
                <w:rFonts w:hint="default" w:ascii="Times New Roman" w:hAnsi="Times New Roman" w:cs="Times New Roman"/>
                <w:spacing w:val="-8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-10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Social</w:t>
            </w:r>
            <w:r>
              <w:rPr>
                <w:rFonts w:hint="default" w:ascii="Times New Roman" w:hAnsi="Times New Roman" w:cs="Times New Roman"/>
                <w:spacing w:val="-11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Security</w:t>
            </w:r>
            <w:r>
              <w:rPr>
                <w:rFonts w:hint="default" w:ascii="Times New Roman" w:hAnsi="Times New Roman" w:cs="Times New Roman"/>
                <w:spacing w:val="-8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w w:val="105"/>
                <w:sz w:val="22"/>
              </w:rPr>
              <w:t>Card</w:t>
            </w:r>
          </w:p>
        </w:tc>
        <w:tc>
          <w:tcPr>
            <w:tcW w:w="2581" w:type="dxa"/>
          </w:tcPr>
          <w:p w14:paraId="3B22397D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5B4A6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6DF05255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05"/>
                <w:sz w:val="22"/>
              </w:rPr>
              <w:t>22</w:t>
            </w:r>
          </w:p>
        </w:tc>
        <w:tc>
          <w:tcPr>
            <w:tcW w:w="5618" w:type="dxa"/>
          </w:tcPr>
          <w:p w14:paraId="7880526E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Emergency</w:t>
            </w:r>
            <w:r>
              <w:rPr>
                <w:rFonts w:hint="default" w:ascii="Times New Roman" w:hAnsi="Times New Roman" w:cs="Times New Roman"/>
                <w:spacing w:val="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Evacuation</w:t>
            </w:r>
            <w:r>
              <w:rPr>
                <w:rFonts w:hint="default" w:ascii="Times New Roman" w:hAnsi="Times New Roman" w:cs="Times New Roman"/>
                <w:spacing w:val="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Plan</w:t>
            </w:r>
            <w:r>
              <w:rPr>
                <w:rFonts w:hint="default" w:ascii="Times New Roman" w:hAnsi="Times New Roman" w:cs="Times New Roman"/>
                <w:spacing w:val="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(home</w:t>
            </w:r>
            <w:r>
              <w:rPr>
                <w:rFonts w:hint="default" w:ascii="Times New Roman" w:hAnsi="Times New Roman" w:cs="Times New Roman"/>
                <w:spacing w:val="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specific)</w:t>
            </w:r>
          </w:p>
        </w:tc>
        <w:tc>
          <w:tcPr>
            <w:tcW w:w="2581" w:type="dxa"/>
          </w:tcPr>
          <w:p w14:paraId="0022C77F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209EFF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26" w:type="dxa"/>
          </w:tcPr>
          <w:p w14:paraId="5E07A489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05"/>
                <w:sz w:val="22"/>
              </w:rPr>
              <w:t>23</w:t>
            </w:r>
          </w:p>
        </w:tc>
        <w:tc>
          <w:tcPr>
            <w:tcW w:w="5618" w:type="dxa"/>
          </w:tcPr>
          <w:p w14:paraId="645F1D03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w w:val="105"/>
                <w:sz w:val="22"/>
              </w:rPr>
              <w:t>ODP</w:t>
            </w:r>
            <w:r>
              <w:rPr>
                <w:rFonts w:hint="default" w:ascii="Times New Roman" w:hAnsi="Times New Roman" w:cs="Times New Roman"/>
                <w:spacing w:val="-12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Required</w:t>
            </w:r>
            <w:r>
              <w:rPr>
                <w:rFonts w:hint="default" w:ascii="Times New Roman" w:hAnsi="Times New Roman" w:cs="Times New Roman"/>
                <w:spacing w:val="-7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Assessments</w:t>
            </w:r>
            <w:r>
              <w:rPr>
                <w:rFonts w:hint="default" w:ascii="Times New Roman" w:hAnsi="Times New Roman" w:cs="Times New Roman"/>
                <w:spacing w:val="-12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(like</w:t>
            </w:r>
            <w:r>
              <w:rPr>
                <w:rFonts w:hint="default" w:ascii="Times New Roman" w:hAnsi="Times New Roman" w:cs="Times New Roman"/>
                <w:spacing w:val="-9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SIS,</w:t>
            </w:r>
            <w:r>
              <w:rPr>
                <w:rFonts w:hint="default" w:ascii="Times New Roman" w:hAnsi="Times New Roman" w:cs="Times New Roman"/>
                <w:spacing w:val="-8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5"/>
                <w:sz w:val="22"/>
              </w:rPr>
              <w:t>if</w:t>
            </w:r>
            <w:r>
              <w:rPr>
                <w:rFonts w:hint="default" w:ascii="Times New Roman" w:hAnsi="Times New Roman" w:cs="Times New Roman"/>
                <w:spacing w:val="-10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105"/>
                <w:sz w:val="22"/>
              </w:rPr>
              <w:t>available)</w:t>
            </w:r>
          </w:p>
        </w:tc>
        <w:tc>
          <w:tcPr>
            <w:tcW w:w="2581" w:type="dxa"/>
          </w:tcPr>
          <w:p w14:paraId="089B737D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31EA5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26" w:type="dxa"/>
          </w:tcPr>
          <w:p w14:paraId="46447F11">
            <w:pPr>
              <w:pStyle w:val="10"/>
              <w:spacing w:line="260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05"/>
                <w:sz w:val="22"/>
              </w:rPr>
              <w:t>24</w:t>
            </w:r>
          </w:p>
        </w:tc>
        <w:tc>
          <w:tcPr>
            <w:tcW w:w="5618" w:type="dxa"/>
          </w:tcPr>
          <w:p w14:paraId="1CDA2BD7">
            <w:pPr>
              <w:pStyle w:val="10"/>
              <w:spacing w:line="260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Backup</w:t>
            </w:r>
            <w:r>
              <w:rPr>
                <w:rFonts w:hint="default" w:ascii="Times New Roman" w:hAnsi="Times New Roman" w:cs="Times New Roman"/>
                <w:spacing w:val="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Plan</w:t>
            </w:r>
            <w:r>
              <w:rPr>
                <w:rFonts w:hint="default" w:ascii="Times New Roman" w:hAnsi="Times New Roman" w:cs="Times New Roman"/>
                <w:spacing w:val="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/</w:t>
            </w:r>
            <w:r>
              <w:rPr>
                <w:rFonts w:hint="default" w:ascii="Times New Roman" w:hAnsi="Times New Roman" w:cs="Times New Roman"/>
                <w:spacing w:val="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Contingency</w:t>
            </w:r>
            <w:r>
              <w:rPr>
                <w:rFonts w:hint="default" w:ascii="Times New Roman" w:hAnsi="Times New Roman" w:cs="Times New Roman"/>
                <w:spacing w:val="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Plan</w:t>
            </w:r>
          </w:p>
        </w:tc>
        <w:tc>
          <w:tcPr>
            <w:tcW w:w="2581" w:type="dxa"/>
          </w:tcPr>
          <w:p w14:paraId="317B1208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7FFDA6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126" w:type="dxa"/>
          </w:tcPr>
          <w:p w14:paraId="3A197C3A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05"/>
                <w:sz w:val="22"/>
              </w:rPr>
              <w:t>25</w:t>
            </w:r>
          </w:p>
        </w:tc>
        <w:tc>
          <w:tcPr>
            <w:tcW w:w="5618" w:type="dxa"/>
          </w:tcPr>
          <w:p w14:paraId="09573448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Service</w:t>
            </w:r>
            <w:r>
              <w:rPr>
                <w:rFonts w:hint="default" w:ascii="Times New Roman" w:hAnsi="Times New Roman" w:cs="Times New Roman"/>
                <w:spacing w:val="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Location</w:t>
            </w:r>
            <w:r>
              <w:rPr>
                <w:rFonts w:hint="default" w:ascii="Times New Roman" w:hAnsi="Times New Roman" w:cs="Times New Roman"/>
                <w:spacing w:val="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&amp;</w:t>
            </w:r>
            <w:r>
              <w:rPr>
                <w:rFonts w:hint="default" w:ascii="Times New Roman" w:hAnsi="Times New Roman" w:cs="Times New Roman"/>
                <w:spacing w:val="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Community</w:t>
            </w:r>
            <w:r>
              <w:rPr>
                <w:rFonts w:hint="default" w:ascii="Times New Roman" w:hAnsi="Times New Roman" w:cs="Times New Roman"/>
                <w:spacing w:val="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Integration</w:t>
            </w:r>
            <w:r>
              <w:rPr>
                <w:rFonts w:hint="default" w:ascii="Times New Roman" w:hAnsi="Times New Roman" w:cs="Times New Roman"/>
                <w:spacing w:val="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Preferences</w:t>
            </w:r>
          </w:p>
        </w:tc>
        <w:tc>
          <w:tcPr>
            <w:tcW w:w="2581" w:type="dxa"/>
          </w:tcPr>
          <w:p w14:paraId="25488A07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  <w:tr w14:paraId="2A843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26" w:type="dxa"/>
          </w:tcPr>
          <w:p w14:paraId="47D6CFE5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26</w:t>
            </w:r>
          </w:p>
        </w:tc>
        <w:tc>
          <w:tcPr>
            <w:tcW w:w="5618" w:type="dxa"/>
          </w:tcPr>
          <w:p w14:paraId="4ED1FC23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Most</w:t>
            </w:r>
            <w:r>
              <w:rPr>
                <w:rFonts w:hint="default" w:ascii="Times New Roman" w:hAnsi="Times New Roman" w:cs="Times New Roman"/>
                <w:spacing w:val="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Recent</w:t>
            </w:r>
            <w:r>
              <w:rPr>
                <w:rFonts w:hint="default" w:ascii="Times New Roman" w:hAnsi="Times New Roman" w:cs="Times New Roman"/>
                <w:spacing w:val="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ISP</w:t>
            </w:r>
            <w:r>
              <w:rPr>
                <w:rFonts w:hint="default" w:ascii="Times New Roman" w:hAnsi="Times New Roman" w:cs="Times New Roman"/>
                <w:spacing w:val="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Signature</w:t>
            </w:r>
            <w:r>
              <w:rPr>
                <w:rFonts w:hint="default" w:ascii="Times New Roman" w:hAnsi="Times New Roman" w:cs="Times New Roman"/>
                <w:spacing w:val="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Page</w:t>
            </w:r>
          </w:p>
        </w:tc>
        <w:tc>
          <w:tcPr>
            <w:tcW w:w="2581" w:type="dxa"/>
          </w:tcPr>
          <w:p w14:paraId="2D74E991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</w:tbl>
    <w:p w14:paraId="162F19AC">
      <w:pPr>
        <w:spacing w:after="0"/>
        <w:rPr>
          <w:rFonts w:hint="default" w:ascii="Times New Roman" w:hAnsi="Times New Roman" w:cs="Times New Roman"/>
          <w:sz w:val="20"/>
        </w:rPr>
        <w:sectPr>
          <w:headerReference r:id="rId5" w:type="default"/>
          <w:footerReference r:id="rId6" w:type="default"/>
          <w:type w:val="continuous"/>
          <w:pgSz w:w="12240" w:h="15840"/>
          <w:pgMar w:top="1860" w:right="1220" w:bottom="1240" w:left="1340" w:header="181" w:footer="1052" w:gutter="0"/>
          <w:pgNumType w:start="1"/>
          <w:cols w:space="720" w:num="1"/>
        </w:sectPr>
      </w:pPr>
    </w:p>
    <w:p w14:paraId="756CB1CA">
      <w:pPr>
        <w:pStyle w:val="6"/>
        <w:spacing w:before="4" w:after="1"/>
        <w:ind w:left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6"/>
        <w:gridCol w:w="5618"/>
        <w:gridCol w:w="2581"/>
      </w:tblGrid>
      <w:tr w14:paraId="3AB99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30" w:hRule="atLeast"/>
        </w:trPr>
        <w:tc>
          <w:tcPr>
            <w:tcW w:w="1126" w:type="dxa"/>
          </w:tcPr>
          <w:p w14:paraId="253AC84B">
            <w:pPr>
              <w:pStyle w:val="10"/>
              <w:spacing w:line="265" w:lineRule="exact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05"/>
                <w:sz w:val="22"/>
              </w:rPr>
              <w:t>27</w:t>
            </w:r>
          </w:p>
        </w:tc>
        <w:tc>
          <w:tcPr>
            <w:tcW w:w="5618" w:type="dxa"/>
          </w:tcPr>
          <w:p w14:paraId="76B63CB4">
            <w:pPr>
              <w:pStyle w:val="10"/>
              <w:spacing w:line="265" w:lineRule="exact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Team</w:t>
            </w:r>
            <w:r>
              <w:rPr>
                <w:rFonts w:hint="default" w:ascii="Times New Roman" w:hAnsi="Times New Roman" w:cs="Times New Roman"/>
                <w:spacing w:val="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Contact</w:t>
            </w:r>
            <w:r>
              <w:rPr>
                <w:rFonts w:hint="default" w:ascii="Times New Roman" w:hAnsi="Times New Roman" w:cs="Times New Roman"/>
                <w:spacing w:val="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List</w:t>
            </w:r>
          </w:p>
        </w:tc>
        <w:tc>
          <w:tcPr>
            <w:tcW w:w="2581" w:type="dxa"/>
          </w:tcPr>
          <w:p w14:paraId="04A1905D">
            <w:pPr>
              <w:pStyle w:val="10"/>
              <w:rPr>
                <w:rFonts w:hint="default" w:ascii="Times New Roman" w:hAnsi="Times New Roman" w:cs="Times New Roman"/>
                <w:sz w:val="22"/>
              </w:rPr>
            </w:pPr>
          </w:p>
        </w:tc>
      </w:tr>
    </w:tbl>
    <w:p w14:paraId="395492B7">
      <w:pPr>
        <w:pStyle w:val="6"/>
        <w:spacing w:before="176"/>
        <w:ind w:left="0"/>
        <w:rPr>
          <w:rFonts w:hint="default" w:ascii="Times New Roman" w:hAnsi="Times New Roman" w:cs="Times New Roman"/>
          <w:b/>
        </w:rPr>
      </w:pPr>
    </w:p>
    <w:p w14:paraId="6B0AF7D1">
      <w:pPr>
        <w:pStyle w:val="9"/>
        <w:numPr>
          <w:ilvl w:val="0"/>
          <w:numId w:val="1"/>
        </w:numPr>
        <w:tabs>
          <w:tab w:val="left" w:pos="329"/>
        </w:tabs>
        <w:spacing w:before="0" w:after="0" w:line="240" w:lineRule="auto"/>
        <w:ind w:left="329" w:right="0" w:hanging="22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w w:val="110"/>
          <w:sz w:val="22"/>
        </w:rPr>
        <w:t>Consumer Face</w:t>
      </w:r>
      <w:r>
        <w:rPr>
          <w:rFonts w:hint="default" w:ascii="Times New Roman" w:hAnsi="Times New Roman" w:cs="Times New Roman"/>
          <w:b/>
          <w:spacing w:val="-1"/>
          <w:w w:val="110"/>
          <w:sz w:val="22"/>
        </w:rPr>
        <w:t xml:space="preserve"> </w:t>
      </w:r>
      <w:r>
        <w:rPr>
          <w:rFonts w:hint="default" w:ascii="Times New Roman" w:hAnsi="Times New Roman" w:cs="Times New Roman"/>
          <w:b/>
          <w:w w:val="110"/>
          <w:sz w:val="22"/>
        </w:rPr>
        <w:t>Sheet</w:t>
      </w:r>
      <w:r>
        <w:rPr>
          <w:rFonts w:hint="default" w:ascii="Times New Roman" w:hAnsi="Times New Roman" w:cs="Times New Roman"/>
          <w:b/>
          <w:spacing w:val="4"/>
          <w:w w:val="110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22"/>
        </w:rPr>
        <w:t>(Demographics)</w:t>
      </w:r>
    </w:p>
    <w:p w14:paraId="4275A213">
      <w:pPr>
        <w:pStyle w:val="9"/>
        <w:numPr>
          <w:ilvl w:val="1"/>
          <w:numId w:val="1"/>
        </w:numPr>
        <w:tabs>
          <w:tab w:val="left" w:pos="820"/>
          <w:tab w:val="left" w:pos="7671"/>
        </w:tabs>
        <w:spacing w:before="191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Consumer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Name: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3"/>
          <w:w w:val="105"/>
          <w:sz w:val="22"/>
          <w:lang w:val="en-US"/>
        </w:rPr>
        <w:t>_____________________________________________</w:t>
      </w:r>
    </w:p>
    <w:p w14:paraId="7258F450">
      <w:pPr>
        <w:pStyle w:val="9"/>
        <w:numPr>
          <w:ilvl w:val="1"/>
          <w:numId w:val="1"/>
        </w:numPr>
        <w:tabs>
          <w:tab w:val="left" w:pos="820"/>
          <w:tab w:val="left" w:pos="3955"/>
        </w:tabs>
        <w:spacing w:before="21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 xml:space="preserve">DOB: </w:t>
      </w:r>
      <w:r>
        <w:rPr>
          <w:rFonts w:hint="default" w:ascii="Times New Roman" w:hAnsi="Times New Roman" w:cs="Times New Roman"/>
          <w:w w:val="105"/>
          <w:sz w:val="22"/>
          <w:lang w:val="en-US"/>
        </w:rPr>
        <w:t>_____________________________________________</w:t>
      </w:r>
    </w:p>
    <w:p w14:paraId="7EB76F25">
      <w:pPr>
        <w:pStyle w:val="9"/>
        <w:numPr>
          <w:ilvl w:val="1"/>
          <w:numId w:val="1"/>
        </w:numPr>
        <w:tabs>
          <w:tab w:val="left" w:pos="820"/>
          <w:tab w:val="left" w:pos="6520"/>
        </w:tabs>
        <w:spacing w:before="20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 xml:space="preserve">MA </w:t>
      </w:r>
      <w:r>
        <w:rPr>
          <w:rFonts w:hint="default" w:ascii="Times New Roman" w:hAnsi="Times New Roman" w:cs="Times New Roman"/>
          <w:sz w:val="22"/>
        </w:rPr>
        <w:t xml:space="preserve">#: </w:t>
      </w:r>
      <w:r>
        <w:rPr>
          <w:rFonts w:hint="default" w:ascii="Times New Roman" w:hAnsi="Times New Roman" w:cs="Times New Roman"/>
          <w:sz w:val="22"/>
          <w:lang w:val="en-US"/>
        </w:rPr>
        <w:t>______________________________________________</w:t>
      </w:r>
    </w:p>
    <w:p w14:paraId="3507A447">
      <w:pPr>
        <w:pStyle w:val="9"/>
        <w:numPr>
          <w:ilvl w:val="1"/>
          <w:numId w:val="1"/>
        </w:numPr>
        <w:tabs>
          <w:tab w:val="left" w:pos="820"/>
          <w:tab w:val="left" w:pos="6655"/>
        </w:tabs>
        <w:spacing w:before="204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Phone: </w:t>
      </w:r>
      <w:r>
        <w:rPr>
          <w:rFonts w:hint="default" w:ascii="Times New Roman" w:hAnsi="Times New Roman" w:cs="Times New Roman"/>
          <w:sz w:val="22"/>
          <w:lang w:val="en-US"/>
        </w:rPr>
        <w:t>________________________________________</w:t>
      </w:r>
    </w:p>
    <w:p w14:paraId="572E0D82">
      <w:pPr>
        <w:pStyle w:val="9"/>
        <w:numPr>
          <w:ilvl w:val="1"/>
          <w:numId w:val="1"/>
        </w:numPr>
        <w:tabs>
          <w:tab w:val="left" w:pos="820"/>
          <w:tab w:val="left" w:pos="6826"/>
        </w:tabs>
        <w:spacing w:before="204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 xml:space="preserve">Address: </w:t>
      </w:r>
      <w:r>
        <w:rPr>
          <w:rFonts w:hint="default" w:ascii="Times New Roman" w:hAnsi="Times New Roman" w:cs="Times New Roman"/>
          <w:w w:val="105"/>
          <w:sz w:val="22"/>
          <w:lang w:val="en-US"/>
        </w:rPr>
        <w:t>_________________________________________</w:t>
      </w:r>
    </w:p>
    <w:p w14:paraId="112A8DD7">
      <w:pPr>
        <w:pStyle w:val="9"/>
        <w:numPr>
          <w:ilvl w:val="1"/>
          <w:numId w:val="1"/>
        </w:numPr>
        <w:tabs>
          <w:tab w:val="left" w:pos="820"/>
          <w:tab w:val="left" w:pos="7595"/>
        </w:tabs>
        <w:spacing w:before="21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Primary Contact: </w:t>
      </w:r>
      <w:r>
        <w:rPr>
          <w:rFonts w:hint="default" w:ascii="Times New Roman" w:hAnsi="Times New Roman" w:cs="Times New Roman"/>
          <w:sz w:val="22"/>
          <w:lang w:val="en-US"/>
        </w:rPr>
        <w:t>____________________________________________</w:t>
      </w:r>
    </w:p>
    <w:p w14:paraId="773B54FB">
      <w:pPr>
        <w:pStyle w:val="9"/>
        <w:numPr>
          <w:ilvl w:val="1"/>
          <w:numId w:val="1"/>
        </w:numPr>
        <w:tabs>
          <w:tab w:val="left" w:pos="820"/>
        </w:tabs>
        <w:spacing w:before="19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Emergency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Contact</w:t>
      </w:r>
    </w:p>
    <w:p w14:paraId="6CAD70FB">
      <w:pPr>
        <w:pStyle w:val="6"/>
        <w:tabs>
          <w:tab w:val="left" w:pos="8656"/>
        </w:tabs>
        <w:spacing w:before="34"/>
        <w:ind w:left="821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pacing w:val="-2"/>
        </w:rPr>
        <w:t>(Name/Phone/Relationship):</w:t>
      </w:r>
      <w:r>
        <w:rPr>
          <w:rFonts w:hint="default" w:ascii="Times New Roman" w:hAnsi="Times New Roman" w:cs="Times New Roman"/>
          <w:spacing w:val="-2"/>
          <w:lang w:val="en-US"/>
        </w:rPr>
        <w:t>________________________________________</w:t>
      </w:r>
    </w:p>
    <w:p w14:paraId="5136AECB">
      <w:pPr>
        <w:pStyle w:val="9"/>
        <w:numPr>
          <w:ilvl w:val="1"/>
          <w:numId w:val="1"/>
        </w:numPr>
        <w:tabs>
          <w:tab w:val="left" w:pos="820"/>
          <w:tab w:val="left" w:pos="7996"/>
        </w:tabs>
        <w:spacing w:before="20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Support Coordinator: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spacing w:val="18"/>
          <w:sz w:val="22"/>
          <w:lang w:val="en-US"/>
        </w:rPr>
        <w:t>_____________________________________</w:t>
      </w:r>
    </w:p>
    <w:p w14:paraId="5090BF26">
      <w:pPr>
        <w:pStyle w:val="9"/>
        <w:numPr>
          <w:ilvl w:val="1"/>
          <w:numId w:val="1"/>
        </w:numPr>
        <w:tabs>
          <w:tab w:val="left" w:pos="820"/>
          <w:tab w:val="left" w:pos="6985"/>
        </w:tabs>
        <w:spacing w:before="204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 xml:space="preserve">Diagnosis: </w:t>
      </w:r>
      <w:r>
        <w:rPr>
          <w:rFonts w:hint="default" w:ascii="Times New Roman" w:hAnsi="Times New Roman" w:cs="Times New Roman"/>
          <w:w w:val="105"/>
          <w:sz w:val="22"/>
          <w:lang w:val="en-US"/>
        </w:rPr>
        <w:t>_________________________________________________</w:t>
      </w:r>
    </w:p>
    <w:p w14:paraId="687AF511">
      <w:pPr>
        <w:pStyle w:val="9"/>
        <w:numPr>
          <w:ilvl w:val="1"/>
          <w:numId w:val="1"/>
        </w:numPr>
        <w:tabs>
          <w:tab w:val="left" w:pos="820"/>
          <w:tab w:val="left" w:pos="8146"/>
        </w:tabs>
        <w:spacing w:before="20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Insurance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 xml:space="preserve">Information: </w:t>
      </w:r>
      <w:r>
        <w:rPr>
          <w:rFonts w:hint="default" w:ascii="Times New Roman" w:hAnsi="Times New Roman" w:cs="Times New Roman"/>
          <w:w w:val="105"/>
          <w:sz w:val="22"/>
          <w:lang w:val="en-US"/>
        </w:rPr>
        <w:t>___________________________________________</w:t>
      </w:r>
    </w:p>
    <w:p w14:paraId="556C9A4F">
      <w:pPr>
        <w:pStyle w:val="9"/>
        <w:numPr>
          <w:ilvl w:val="1"/>
          <w:numId w:val="1"/>
        </w:numPr>
        <w:tabs>
          <w:tab w:val="left" w:pos="820"/>
          <w:tab w:val="left" w:pos="6540"/>
        </w:tabs>
        <w:spacing w:before="20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 xml:space="preserve">MCO: </w:t>
      </w:r>
      <w:r>
        <w:rPr>
          <w:rFonts w:hint="default" w:ascii="Times New Roman" w:hAnsi="Times New Roman" w:cs="Times New Roman"/>
          <w:w w:val="105"/>
          <w:sz w:val="22"/>
          <w:lang w:val="en-US"/>
        </w:rPr>
        <w:t>___________________________________________________</w:t>
      </w:r>
    </w:p>
    <w:p w14:paraId="05CCB788">
      <w:pPr>
        <w:pStyle w:val="9"/>
        <w:numPr>
          <w:ilvl w:val="1"/>
          <w:numId w:val="1"/>
        </w:numPr>
        <w:tabs>
          <w:tab w:val="left" w:pos="820"/>
          <w:tab w:val="left" w:pos="5346"/>
        </w:tabs>
        <w:spacing w:before="20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Preferred Language: </w:t>
      </w:r>
      <w:r>
        <w:rPr>
          <w:rFonts w:hint="default" w:ascii="Times New Roman" w:hAnsi="Times New Roman" w:cs="Times New Roman"/>
          <w:sz w:val="22"/>
          <w:lang w:val="en-US"/>
        </w:rPr>
        <w:t>_____________________________________________</w:t>
      </w:r>
    </w:p>
    <w:p w14:paraId="5E80BF9B">
      <w:pPr>
        <w:pStyle w:val="3"/>
        <w:numPr>
          <w:ilvl w:val="0"/>
          <w:numId w:val="1"/>
        </w:numPr>
        <w:tabs>
          <w:tab w:val="left" w:pos="329"/>
        </w:tabs>
        <w:spacing w:before="189" w:after="0" w:line="240" w:lineRule="auto"/>
        <w:ind w:left="329" w:right="0" w:hanging="229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spacing w:val="-5"/>
          <w:w w:val="120"/>
        </w:rPr>
        <w:t>ISP</w:t>
      </w:r>
    </w:p>
    <w:p w14:paraId="602B7816">
      <w:pPr>
        <w:pStyle w:val="9"/>
        <w:numPr>
          <w:ilvl w:val="0"/>
          <w:numId w:val="1"/>
        </w:numPr>
        <w:tabs>
          <w:tab w:val="left" w:pos="329"/>
        </w:tabs>
        <w:spacing w:before="176" w:after="0" w:line="240" w:lineRule="auto"/>
        <w:ind w:left="329" w:right="0" w:hanging="22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pacing w:val="-2"/>
          <w:w w:val="110"/>
          <w:sz w:val="22"/>
        </w:rPr>
        <w:t>Habilitation</w:t>
      </w:r>
      <w:r>
        <w:rPr>
          <w:rFonts w:hint="default" w:ascii="Times New Roman" w:hAnsi="Times New Roman" w:cs="Times New Roman"/>
          <w:b/>
          <w:spacing w:val="-7"/>
          <w:w w:val="110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22"/>
        </w:rPr>
        <w:t>Goals and</w:t>
      </w:r>
      <w:r>
        <w:rPr>
          <w:rFonts w:hint="default" w:ascii="Times New Roman" w:hAnsi="Times New Roman" w:cs="Times New Roman"/>
          <w:b/>
          <w:spacing w:val="-4"/>
          <w:w w:val="110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22"/>
        </w:rPr>
        <w:t>Outcomes (from</w:t>
      </w:r>
      <w:r>
        <w:rPr>
          <w:rFonts w:hint="default" w:ascii="Times New Roman" w:hAnsi="Times New Roman" w:cs="Times New Roman"/>
          <w:b/>
          <w:spacing w:val="-4"/>
          <w:w w:val="110"/>
          <w:sz w:val="22"/>
        </w:rPr>
        <w:t xml:space="preserve"> ISP)</w:t>
      </w:r>
    </w:p>
    <w:p w14:paraId="22433876">
      <w:pPr>
        <w:pStyle w:val="9"/>
        <w:numPr>
          <w:ilvl w:val="1"/>
          <w:numId w:val="1"/>
        </w:numPr>
        <w:tabs>
          <w:tab w:val="left" w:pos="820"/>
          <w:tab w:val="left" w:pos="6785"/>
        </w:tabs>
        <w:spacing w:before="191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Goal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w w:val="110"/>
          <w:sz w:val="22"/>
        </w:rPr>
        <w:t xml:space="preserve">#1: </w:t>
      </w:r>
      <w:r>
        <w:rPr>
          <w:rFonts w:hint="default" w:ascii="Times New Roman" w:hAnsi="Times New Roman" w:cs="Times New Roman"/>
          <w:w w:val="110"/>
          <w:sz w:val="22"/>
          <w:lang w:val="en-US"/>
        </w:rPr>
        <w:t>______________________________________________</w:t>
      </w:r>
    </w:p>
    <w:p w14:paraId="78CCA54B">
      <w:pPr>
        <w:pStyle w:val="9"/>
        <w:numPr>
          <w:ilvl w:val="1"/>
          <w:numId w:val="1"/>
        </w:numPr>
        <w:tabs>
          <w:tab w:val="left" w:pos="820"/>
          <w:tab w:val="left" w:pos="6956"/>
        </w:tabs>
        <w:spacing w:before="20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 xml:space="preserve">Objective: </w:t>
      </w:r>
      <w:r>
        <w:rPr>
          <w:rFonts w:hint="default" w:ascii="Times New Roman" w:hAnsi="Times New Roman" w:cs="Times New Roman"/>
          <w:w w:val="105"/>
          <w:sz w:val="22"/>
          <w:lang w:val="en-US"/>
        </w:rPr>
        <w:t>_____________________________________________________</w:t>
      </w:r>
    </w:p>
    <w:p w14:paraId="623EB36F">
      <w:pPr>
        <w:pStyle w:val="9"/>
        <w:numPr>
          <w:ilvl w:val="1"/>
          <w:numId w:val="1"/>
        </w:numPr>
        <w:tabs>
          <w:tab w:val="left" w:pos="820"/>
          <w:tab w:val="left" w:pos="8486"/>
        </w:tabs>
        <w:spacing w:before="204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Staff</w:t>
      </w:r>
      <w:r>
        <w:rPr>
          <w:rFonts w:hint="default" w:ascii="Times New Roman" w:hAnsi="Times New Roman" w:cs="Times New Roman"/>
          <w:spacing w:val="2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Support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Instructions: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pacing w:val="27"/>
          <w:sz w:val="22"/>
          <w:lang w:val="en-US"/>
        </w:rPr>
        <w:t>_____________________________________</w:t>
      </w:r>
    </w:p>
    <w:p w14:paraId="4DD96A22">
      <w:pPr>
        <w:pStyle w:val="9"/>
        <w:numPr>
          <w:ilvl w:val="1"/>
          <w:numId w:val="1"/>
        </w:numPr>
        <w:tabs>
          <w:tab w:val="left" w:pos="820"/>
          <w:tab w:val="left" w:pos="7051"/>
        </w:tabs>
        <w:spacing w:before="21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 xml:space="preserve">Frequency: </w:t>
      </w:r>
      <w:r>
        <w:rPr>
          <w:rFonts w:hint="default" w:ascii="Times New Roman" w:hAnsi="Times New Roman" w:cs="Times New Roman"/>
          <w:w w:val="105"/>
          <w:sz w:val="22"/>
          <w:lang w:val="en-US"/>
        </w:rPr>
        <w:t>___________________________________________________</w:t>
      </w:r>
    </w:p>
    <w:p w14:paraId="779AE0A2">
      <w:pPr>
        <w:pStyle w:val="9"/>
        <w:numPr>
          <w:ilvl w:val="1"/>
          <w:numId w:val="1"/>
        </w:numPr>
        <w:tabs>
          <w:tab w:val="left" w:pos="820"/>
          <w:tab w:val="left" w:pos="8141"/>
        </w:tabs>
        <w:spacing w:before="204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Measurement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Method:</w:t>
      </w:r>
      <w:r>
        <w:rPr>
          <w:rFonts w:hint="default" w:ascii="Times New Roman" w:hAnsi="Times New Roman" w:cs="Times New Roman"/>
          <w:spacing w:val="20"/>
          <w:sz w:val="22"/>
        </w:rPr>
        <w:t xml:space="preserve"> </w:t>
      </w:r>
      <w:r>
        <w:rPr>
          <w:rFonts w:hint="default" w:ascii="Times New Roman" w:hAnsi="Times New Roman" w:cs="Times New Roman"/>
          <w:spacing w:val="20"/>
          <w:sz w:val="22"/>
          <w:lang w:val="en-US"/>
        </w:rPr>
        <w:t>____________________________________________</w:t>
      </w:r>
    </w:p>
    <w:p w14:paraId="3A139216">
      <w:pPr>
        <w:spacing w:before="196"/>
        <w:ind w:left="100" w:right="0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w w:val="105"/>
          <w:sz w:val="22"/>
        </w:rPr>
        <w:t>(Repeat</w:t>
      </w:r>
      <w:r>
        <w:rPr>
          <w:rFonts w:hint="default" w:ascii="Times New Roman" w:hAnsi="Times New Roman" w:cs="Times New Roman"/>
          <w:i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for</w:t>
      </w:r>
      <w:r>
        <w:rPr>
          <w:rFonts w:hint="default" w:ascii="Times New Roman" w:hAnsi="Times New Roman" w:cs="Times New Roman"/>
          <w:i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each</w:t>
      </w:r>
      <w:r>
        <w:rPr>
          <w:rFonts w:hint="default" w:ascii="Times New Roman" w:hAnsi="Times New Roman" w:cs="Times New Roman"/>
          <w:i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4"/>
          <w:w w:val="105"/>
          <w:sz w:val="22"/>
        </w:rPr>
        <w:t>goal)</w:t>
      </w:r>
    </w:p>
    <w:p w14:paraId="78A607C0">
      <w:pPr>
        <w:pStyle w:val="3"/>
        <w:numPr>
          <w:ilvl w:val="0"/>
          <w:numId w:val="1"/>
        </w:numPr>
        <w:tabs>
          <w:tab w:val="left" w:pos="329"/>
        </w:tabs>
        <w:spacing w:before="175" w:after="0" w:line="240" w:lineRule="auto"/>
        <w:ind w:left="329" w:right="0" w:hanging="229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spacing w:val="4"/>
        </w:rPr>
        <w:t>Habilitation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Daily/Monthly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Progress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Notes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Template</w:t>
      </w:r>
    </w:p>
    <w:p w14:paraId="3EEB6B5A">
      <w:pPr>
        <w:pStyle w:val="9"/>
        <w:numPr>
          <w:ilvl w:val="1"/>
          <w:numId w:val="1"/>
        </w:numPr>
        <w:tabs>
          <w:tab w:val="left" w:pos="820"/>
          <w:tab w:val="left" w:pos="3965"/>
        </w:tabs>
        <w:spacing w:before="192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 xml:space="preserve">Date: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1E4FA545">
      <w:pPr>
        <w:pStyle w:val="9"/>
        <w:numPr>
          <w:ilvl w:val="1"/>
          <w:numId w:val="1"/>
        </w:numPr>
        <w:tabs>
          <w:tab w:val="left" w:pos="820"/>
          <w:tab w:val="left" w:pos="4195"/>
        </w:tabs>
        <w:spacing w:before="204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>Time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In: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0F091D4B">
      <w:pPr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28420906">
      <w:pPr>
        <w:pStyle w:val="9"/>
        <w:numPr>
          <w:ilvl w:val="1"/>
          <w:numId w:val="1"/>
        </w:numPr>
        <w:tabs>
          <w:tab w:val="left" w:pos="820"/>
          <w:tab w:val="left" w:pos="4371"/>
        </w:tabs>
        <w:spacing w:before="10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>Time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Out: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2AAD0128">
      <w:pPr>
        <w:pStyle w:val="9"/>
        <w:numPr>
          <w:ilvl w:val="1"/>
          <w:numId w:val="1"/>
        </w:numPr>
        <w:tabs>
          <w:tab w:val="left" w:pos="820"/>
          <w:tab w:val="left" w:pos="8111"/>
        </w:tabs>
        <w:spacing w:before="20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Summary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 Activities: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7E33D051">
      <w:pPr>
        <w:pStyle w:val="9"/>
        <w:numPr>
          <w:ilvl w:val="1"/>
          <w:numId w:val="1"/>
        </w:numPr>
        <w:tabs>
          <w:tab w:val="left" w:pos="820"/>
          <w:tab w:val="left" w:pos="8196"/>
        </w:tabs>
        <w:spacing w:before="204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Progress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Toward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Goals: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3A522BE4">
      <w:pPr>
        <w:pStyle w:val="9"/>
        <w:numPr>
          <w:ilvl w:val="1"/>
          <w:numId w:val="1"/>
        </w:numPr>
        <w:tabs>
          <w:tab w:val="left" w:pos="820"/>
          <w:tab w:val="left" w:pos="4636"/>
        </w:tabs>
        <w:spacing w:before="20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10"/>
          <w:sz w:val="22"/>
        </w:rPr>
        <w:t>Staff</w:t>
      </w:r>
      <w:r>
        <w:rPr>
          <w:rFonts w:hint="default" w:ascii="Times New Roman" w:hAnsi="Times New Roman" w:cs="Times New Roman"/>
          <w:spacing w:val="-5"/>
          <w:w w:val="110"/>
          <w:sz w:val="22"/>
        </w:rPr>
        <w:t xml:space="preserve"> </w:t>
      </w:r>
      <w:r>
        <w:rPr>
          <w:rFonts w:hint="default" w:ascii="Times New Roman" w:hAnsi="Times New Roman" w:cs="Times New Roman"/>
          <w:w w:val="110"/>
          <w:sz w:val="22"/>
        </w:rPr>
        <w:t>Initials:</w:t>
      </w:r>
      <w:r>
        <w:rPr>
          <w:rFonts w:hint="default" w:ascii="Times New Roman" w:hAnsi="Times New Roman" w:cs="Times New Roman"/>
          <w:spacing w:val="-4"/>
          <w:w w:val="1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06697E3A">
      <w:pPr>
        <w:pStyle w:val="6"/>
        <w:spacing w:before="0"/>
        <w:ind w:left="0"/>
        <w:rPr>
          <w:rFonts w:hint="default" w:ascii="Times New Roman" w:hAnsi="Times New Roman" w:cs="Times New Roman"/>
        </w:rPr>
      </w:pPr>
    </w:p>
    <w:p w14:paraId="714A3DB5">
      <w:pPr>
        <w:pStyle w:val="6"/>
        <w:spacing w:before="134"/>
        <w:ind w:left="0"/>
        <w:rPr>
          <w:rFonts w:hint="default" w:ascii="Times New Roman" w:hAnsi="Times New Roman" w:cs="Times New Roman"/>
        </w:rPr>
      </w:pPr>
    </w:p>
    <w:p w14:paraId="30645C6E">
      <w:pPr>
        <w:pStyle w:val="3"/>
        <w:numPr>
          <w:ilvl w:val="0"/>
          <w:numId w:val="1"/>
        </w:numPr>
        <w:tabs>
          <w:tab w:val="left" w:pos="329"/>
        </w:tabs>
        <w:spacing w:before="1" w:after="0" w:line="240" w:lineRule="auto"/>
        <w:ind w:left="329" w:right="0" w:hanging="229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w w:val="110"/>
        </w:rPr>
        <w:t>Service</w:t>
      </w:r>
      <w:r>
        <w:rPr>
          <w:rFonts w:hint="default" w:ascii="Times New Roman" w:hAnsi="Times New Roman" w:cs="Times New Roman"/>
          <w:spacing w:val="-10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Note</w:t>
      </w:r>
      <w:r>
        <w:rPr>
          <w:rFonts w:hint="default" w:ascii="Times New Roman" w:hAnsi="Times New Roman" w:cs="Times New Roman"/>
          <w:spacing w:val="-9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Log</w:t>
      </w:r>
      <w:r>
        <w:rPr>
          <w:rFonts w:hint="default" w:ascii="Times New Roman" w:hAnsi="Times New Roman" w:cs="Times New Roman"/>
          <w:spacing w:val="-9"/>
          <w:w w:val="110"/>
        </w:rPr>
        <w:t xml:space="preserve"> </w:t>
      </w:r>
      <w:r>
        <w:rPr>
          <w:rFonts w:hint="default" w:ascii="Times New Roman" w:hAnsi="Times New Roman" w:cs="Times New Roman"/>
          <w:spacing w:val="-4"/>
          <w:w w:val="110"/>
        </w:rPr>
        <w:t>Sheet</w:t>
      </w:r>
    </w:p>
    <w:tbl>
      <w:tblPr>
        <w:tblStyle w:val="7"/>
        <w:tblpPr w:leftFromText="180" w:rightFromText="180" w:vertAnchor="text" w:horzAnchor="page" w:tblpX="1341" w:tblpY="11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1979"/>
        <w:gridCol w:w="1979"/>
        <w:gridCol w:w="1979"/>
        <w:gridCol w:w="1980"/>
      </w:tblGrid>
      <w:tr w14:paraId="75891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</w:tcPr>
          <w:p w14:paraId="51623565">
            <w:pPr>
              <w:pStyle w:val="6"/>
              <w:spacing w:before="220"/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Date</w:t>
            </w:r>
          </w:p>
        </w:tc>
        <w:tc>
          <w:tcPr>
            <w:tcW w:w="1979" w:type="dxa"/>
          </w:tcPr>
          <w:p w14:paraId="38089F29">
            <w:pPr>
              <w:pStyle w:val="6"/>
              <w:spacing w:before="220"/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Time In</w:t>
            </w:r>
          </w:p>
        </w:tc>
        <w:tc>
          <w:tcPr>
            <w:tcW w:w="1979" w:type="dxa"/>
          </w:tcPr>
          <w:p w14:paraId="0B1FAE58">
            <w:pPr>
              <w:pStyle w:val="6"/>
              <w:spacing w:before="220"/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Time Out</w:t>
            </w:r>
          </w:p>
        </w:tc>
        <w:tc>
          <w:tcPr>
            <w:tcW w:w="1979" w:type="dxa"/>
          </w:tcPr>
          <w:p w14:paraId="7CC9CC73">
            <w:pPr>
              <w:pStyle w:val="6"/>
              <w:spacing w:before="220"/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Service Provided</w:t>
            </w:r>
          </w:p>
        </w:tc>
        <w:tc>
          <w:tcPr>
            <w:tcW w:w="1980" w:type="dxa"/>
          </w:tcPr>
          <w:p w14:paraId="42CC4A65">
            <w:pPr>
              <w:pStyle w:val="6"/>
              <w:spacing w:before="220"/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Staff Signature</w:t>
            </w:r>
          </w:p>
        </w:tc>
      </w:tr>
      <w:tr w14:paraId="0D6CF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</w:tcPr>
          <w:p w14:paraId="20B7181A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979" w:type="dxa"/>
          </w:tcPr>
          <w:p w14:paraId="140E7CCF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979" w:type="dxa"/>
          </w:tcPr>
          <w:p w14:paraId="3A3B4DB0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979" w:type="dxa"/>
          </w:tcPr>
          <w:p w14:paraId="4BE43EB2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980" w:type="dxa"/>
          </w:tcPr>
          <w:p w14:paraId="67C2D2E9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 w14:paraId="108D9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</w:tcPr>
          <w:p w14:paraId="052D4AD3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979" w:type="dxa"/>
          </w:tcPr>
          <w:p w14:paraId="063A7919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979" w:type="dxa"/>
          </w:tcPr>
          <w:p w14:paraId="6DED3670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979" w:type="dxa"/>
          </w:tcPr>
          <w:p w14:paraId="5C1219BC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980" w:type="dxa"/>
          </w:tcPr>
          <w:p w14:paraId="171590CE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 w14:paraId="4828D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</w:tcPr>
          <w:p w14:paraId="121AD11F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979" w:type="dxa"/>
          </w:tcPr>
          <w:p w14:paraId="032AC810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979" w:type="dxa"/>
          </w:tcPr>
          <w:p w14:paraId="5676A403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979" w:type="dxa"/>
          </w:tcPr>
          <w:p w14:paraId="34AEC4BA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980" w:type="dxa"/>
          </w:tcPr>
          <w:p w14:paraId="23A51614">
            <w:pPr>
              <w:pStyle w:val="6"/>
              <w:spacing w:before="22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</w:tbl>
    <w:p w14:paraId="5BA07DC3">
      <w:pPr>
        <w:pStyle w:val="6"/>
        <w:spacing w:before="0"/>
        <w:ind w:left="0"/>
        <w:rPr>
          <w:rFonts w:hint="default" w:ascii="Times New Roman" w:hAnsi="Times New Roman" w:cs="Times New Roman"/>
        </w:rPr>
      </w:pPr>
    </w:p>
    <w:p w14:paraId="39FC9DFA">
      <w:pPr>
        <w:pStyle w:val="6"/>
        <w:spacing w:before="136"/>
        <w:ind w:left="0"/>
        <w:rPr>
          <w:rFonts w:hint="default" w:ascii="Times New Roman" w:hAnsi="Times New Roman" w:cs="Times New Roman"/>
        </w:rPr>
      </w:pPr>
    </w:p>
    <w:p w14:paraId="21598013">
      <w:pPr>
        <w:pStyle w:val="9"/>
        <w:numPr>
          <w:ilvl w:val="0"/>
          <w:numId w:val="1"/>
        </w:numPr>
        <w:tabs>
          <w:tab w:val="left" w:pos="424"/>
        </w:tabs>
        <w:spacing w:before="0" w:after="0" w:line="240" w:lineRule="auto"/>
        <w:ind w:left="424" w:right="0" w:hanging="324"/>
        <w:jc w:val="left"/>
        <w:rPr>
          <w:rFonts w:hint="default" w:ascii="Times New Roman" w:hAnsi="Times New Roman" w:cs="Times New Roman"/>
          <w:color w:val="0E4660"/>
          <w:sz w:val="32"/>
        </w:rPr>
      </w:pPr>
      <w:bookmarkStart w:id="0" w:name="6. Consent for Services Agreement"/>
      <w:bookmarkEnd w:id="0"/>
      <w:r>
        <w:rPr>
          <w:rFonts w:hint="default" w:ascii="Times New Roman" w:hAnsi="Times New Roman" w:cs="Times New Roman"/>
          <w:b/>
          <w:w w:val="110"/>
          <w:sz w:val="36"/>
        </w:rPr>
        <w:t>Consent</w:t>
      </w:r>
      <w:r>
        <w:rPr>
          <w:rFonts w:hint="default" w:ascii="Times New Roman" w:hAnsi="Times New Roman" w:cs="Times New Roman"/>
          <w:b/>
          <w:spacing w:val="12"/>
          <w:w w:val="110"/>
          <w:sz w:val="36"/>
        </w:rPr>
        <w:t xml:space="preserve"> </w:t>
      </w:r>
      <w:r>
        <w:rPr>
          <w:rFonts w:hint="default" w:ascii="Times New Roman" w:hAnsi="Times New Roman" w:cs="Times New Roman"/>
          <w:b/>
          <w:w w:val="110"/>
          <w:sz w:val="36"/>
        </w:rPr>
        <w:t>for</w:t>
      </w:r>
      <w:r>
        <w:rPr>
          <w:rFonts w:hint="default" w:ascii="Times New Roman" w:hAnsi="Times New Roman" w:cs="Times New Roman"/>
          <w:b/>
          <w:spacing w:val="12"/>
          <w:w w:val="110"/>
          <w:sz w:val="36"/>
        </w:rPr>
        <w:t xml:space="preserve"> </w:t>
      </w:r>
      <w:r>
        <w:rPr>
          <w:rFonts w:hint="default" w:ascii="Times New Roman" w:hAnsi="Times New Roman" w:cs="Times New Roman"/>
          <w:b/>
          <w:w w:val="110"/>
          <w:sz w:val="36"/>
        </w:rPr>
        <w:t>Services</w:t>
      </w:r>
      <w:r>
        <w:rPr>
          <w:rFonts w:hint="default" w:ascii="Times New Roman" w:hAnsi="Times New Roman" w:cs="Times New Roman"/>
          <w:b/>
          <w:spacing w:val="3"/>
          <w:w w:val="110"/>
          <w:sz w:val="3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6"/>
        </w:rPr>
        <w:t>Agreement</w:t>
      </w:r>
    </w:p>
    <w:p w14:paraId="24224213">
      <w:pPr>
        <w:spacing w:before="306" w:line="237" w:lineRule="auto"/>
        <w:ind w:left="100" w:right="59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>This</w:t>
      </w:r>
      <w:r>
        <w:rPr>
          <w:rFonts w:hint="default" w:ascii="Times New Roman" w:hAnsi="Times New Roman" w:cs="Times New Roman"/>
          <w:spacing w:val="-1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Consent</w:t>
      </w:r>
      <w:r>
        <w:rPr>
          <w:rFonts w:hint="default" w:ascii="Times New Roman" w:hAnsi="Times New Roman" w:cs="Times New Roman"/>
          <w:spacing w:val="-1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for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Services</w:t>
      </w:r>
      <w:r>
        <w:rPr>
          <w:rFonts w:hint="default" w:ascii="Times New Roman" w:hAnsi="Times New Roman" w:cs="Times New Roman"/>
          <w:spacing w:val="-1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("Agreement")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is</w:t>
      </w:r>
      <w:r>
        <w:rPr>
          <w:rFonts w:hint="default" w:ascii="Times New Roman" w:hAnsi="Times New Roman" w:cs="Times New Roman"/>
          <w:spacing w:val="-1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entered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into</w:t>
      </w:r>
      <w:r>
        <w:rPr>
          <w:rFonts w:hint="default" w:ascii="Times New Roman" w:hAnsi="Times New Roman" w:cs="Times New Roman"/>
          <w:spacing w:val="-1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between</w:t>
      </w:r>
      <w:r>
        <w:rPr>
          <w:rFonts w:hint="default" w:ascii="Times New Roman" w:hAnsi="Times New Roman" w:cs="Times New Roman"/>
          <w:spacing w:val="-1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the</w:t>
      </w:r>
      <w:r>
        <w:rPr>
          <w:rFonts w:hint="default" w:ascii="Times New Roman" w:hAnsi="Times New Roman" w:cs="Times New Roman"/>
          <w:spacing w:val="-1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Provider</w:t>
      </w:r>
      <w:r>
        <w:rPr>
          <w:rFonts w:hint="default" w:ascii="Times New Roman" w:hAnsi="Times New Roman" w:cs="Times New Roman"/>
          <w:spacing w:val="-1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and</w:t>
      </w:r>
      <w:r>
        <w:rPr>
          <w:rFonts w:hint="default" w:ascii="Times New Roman" w:hAnsi="Times New Roman" w:cs="Times New Roman"/>
          <w:spacing w:val="-1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the Consumer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named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below</w:t>
      </w:r>
      <w:r>
        <w:rPr>
          <w:rFonts w:hint="default" w:ascii="Times New Roman" w:hAnsi="Times New Roman" w:cs="Times New Roman"/>
          <w:spacing w:val="-7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for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the</w:t>
      </w:r>
      <w:r>
        <w:rPr>
          <w:rFonts w:hint="default" w:ascii="Times New Roman" w:hAnsi="Times New Roman" w:cs="Times New Roman"/>
          <w:spacing w:val="-6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purpose</w:t>
      </w:r>
      <w:r>
        <w:rPr>
          <w:rFonts w:hint="default" w:ascii="Times New Roman" w:hAnsi="Times New Roman" w:cs="Times New Roman"/>
          <w:spacing w:val="-6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of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delivering</w:t>
      </w:r>
      <w:r>
        <w:rPr>
          <w:rFonts w:hint="default" w:ascii="Times New Roman" w:hAnsi="Times New Roman" w:cs="Times New Roman"/>
          <w:spacing w:val="-6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Habilitation</w:t>
      </w:r>
      <w:r>
        <w:rPr>
          <w:rFonts w:hint="default" w:ascii="Times New Roman" w:hAnsi="Times New Roman" w:cs="Times New Roman"/>
          <w:spacing w:val="-6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(HAB)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services</w:t>
      </w:r>
      <w:r>
        <w:rPr>
          <w:rFonts w:hint="default" w:ascii="Times New Roman" w:hAnsi="Times New Roman" w:cs="Times New Roman"/>
          <w:spacing w:val="-6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 xml:space="preserve">as </w:t>
      </w:r>
      <w:r>
        <w:rPr>
          <w:rFonts w:hint="default" w:ascii="Times New Roman" w:hAnsi="Times New Roman" w:cs="Times New Roman"/>
          <w:sz w:val="24"/>
        </w:rPr>
        <w:t xml:space="preserve">outlined in the Individual Support Plan (ISP) authorized by the Office of Developmental </w:t>
      </w:r>
      <w:r>
        <w:rPr>
          <w:rFonts w:hint="default" w:ascii="Times New Roman" w:hAnsi="Times New Roman" w:cs="Times New Roman"/>
          <w:w w:val="105"/>
          <w:sz w:val="24"/>
        </w:rPr>
        <w:t>Programs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(ODP).</w:t>
      </w:r>
    </w:p>
    <w:p w14:paraId="4CB3CC2F">
      <w:pPr>
        <w:pStyle w:val="6"/>
        <w:spacing w:before="236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321310</wp:posOffset>
                </wp:positionV>
                <wp:extent cx="5946775" cy="20955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334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523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4334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7" y="17398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5.3pt;height:1.65pt;width:468.25pt;mso-position-horizontal-relative:page;mso-wrap-distance-bottom:0pt;mso-wrap-distance-top:0pt;z-index:-251649024;mso-width-relative:page;mso-height-relative:page;" coordsize="5946775,20955" o:gfxdata="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NLeO/bZAAAACgEAAA8A&#10;AAAAAAAAAQAgAAAAIgAAAGRycy9kb3ducmV2LnhtbFBLAQIUABQAAAAIAIdO4kCwJ34+FwQAAGwX&#10;AAAOAAAAAAAAAAEAIAAAACgBAABkcnMvZTJvRG9jLnhtbFBLBQYAAAAABgAGAFkBAACxBwAAAAA=&#10;">
                <o:lock v:ext="edit" aspectratio="f"/>
                <v:shape id="Graphic 5" o:spid="_x0000_s1026" o:spt="100" style="position:absolute;left:0;top:0;height:19050;width:5943600;" fillcolor="#9F9F9F" filled="t" stroked="f" coordsize="5943600,19050" o:gfxdata="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kj17sAAADa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943346;top:1523;height:3175;width:3175;" fillcolor="#E2E2E2" filled="t" stroked="f" coordsize="3175,3175" o:gfxdata="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c6j/ugAAANoA&#10;AAAPAAAAAAAAAAEAIAAAACIAAABkcnMvZG93bnJldi54bWxQSwECFAAUAAAACACHTuJAMy8FnjsA&#10;AAA5AAAAEAAAAAAAAAABACAAAAAJAQAAZHJzL3NoYXBleG1sLnhtbFBLBQYAAAAABgAGAFsBAACz&#10;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17;top:1523;height:15875;width:5946775;" fillcolor="#9F9F9F" filled="t" stroked="f" coordsize="5946775,15875" o:gfxdata="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STDmvQAA&#10;ANo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5943346;top:4699;height:12700;width:3175;" fillcolor="#E2E2E2" filled="t" stroked="f" coordsize="3175,12700" o:gfxdata="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Ou8ZS2AAAA2gAAAA8A&#10;AAAAAAAAAQAgAAAAIgAAAGRycy9kb3ducmV2LnhtbFBLAQIUABQAAAAIAIdO4kAzLwWeOwAAADkA&#10;AAAQAAAAAAAAAAEAIAAAAAUBAABkcnMvc2hhcGV4bWwueG1sUEsFBgAAAAAGAAYAWwEAAK8DAAAA&#10;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317;top:17399;height:3175;width:3175;" fillcolor="#9F9F9F" filled="t" stroked="f" coordsize="3175,3175" o:gfxdata="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05Yq7gAAADaAAAA&#10;DwAAAAAAAAABACAAAAAiAAAAZHJzL2Rvd25yZXYueG1sUEsBAhQAFAAAAAgAh07iQDMvBZ47AAAA&#10;OQAAABAAAAAAAAAAAQAgAAAABwEAAGRycy9zaGFwZXhtbC54bWxQSwUGAAAAAAYABgBbAQAAsQMA&#10;AAAA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317;top:17398;height:3175;width:5946775;" fillcolor="#E2E2E2" filled="t" stroked="f" coordsize="5946775,3175" o:gfxdata="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qHIm/&#10;AAAA2w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CAE6D79">
      <w:pPr>
        <w:pStyle w:val="2"/>
        <w:ind w:left="100" w:firstLine="0"/>
        <w:rPr>
          <w:rFonts w:hint="default" w:ascii="Times New Roman" w:hAnsi="Times New Roman" w:cs="Times New Roman"/>
        </w:rPr>
      </w:pPr>
      <w:bookmarkStart w:id="1" w:name="Consumer Information"/>
      <w:bookmarkEnd w:id="1"/>
      <w:r>
        <w:rPr>
          <w:rFonts w:hint="default" w:ascii="Times New Roman" w:hAnsi="Times New Roman" w:cs="Times New Roman"/>
          <w:w w:val="105"/>
        </w:rPr>
        <w:t>Consumer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Information</w:t>
      </w:r>
    </w:p>
    <w:p w14:paraId="356363D7">
      <w:pPr>
        <w:pStyle w:val="9"/>
        <w:numPr>
          <w:ilvl w:val="1"/>
          <w:numId w:val="1"/>
        </w:numPr>
        <w:tabs>
          <w:tab w:val="left" w:pos="820"/>
          <w:tab w:val="left" w:pos="8515"/>
        </w:tabs>
        <w:spacing w:before="272" w:after="0" w:line="48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>Full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Name</w:t>
      </w:r>
      <w:r>
        <w:rPr>
          <w:rFonts w:hint="default" w:ascii="Times New Roman" w:hAnsi="Times New Roman" w:cs="Times New Roman"/>
          <w:spacing w:val="-1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of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Consumer:</w:t>
      </w:r>
      <w:r>
        <w:rPr>
          <w:rFonts w:hint="default" w:ascii="Times New Roman" w:hAnsi="Times New Roman" w:cs="Times New Roman"/>
          <w:spacing w:val="-10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10"/>
          <w:w w:val="105"/>
          <w:sz w:val="24"/>
          <w:lang w:val="en-US"/>
        </w:rPr>
        <w:t>_______________________________________</w:t>
      </w:r>
    </w:p>
    <w:p w14:paraId="6DE76D1E">
      <w:pPr>
        <w:pStyle w:val="9"/>
        <w:numPr>
          <w:ilvl w:val="1"/>
          <w:numId w:val="1"/>
        </w:numPr>
        <w:tabs>
          <w:tab w:val="left" w:pos="820"/>
          <w:tab w:val="left" w:pos="4809"/>
        </w:tabs>
        <w:spacing w:before="0" w:after="0" w:line="48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>Date</w:t>
      </w:r>
      <w:r>
        <w:rPr>
          <w:rFonts w:hint="default" w:ascii="Times New Roman" w:hAnsi="Times New Roman" w:cs="Times New Roman"/>
          <w:spacing w:val="-1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of</w:t>
      </w:r>
      <w:r>
        <w:rPr>
          <w:rFonts w:hint="default" w:ascii="Times New Roman" w:hAnsi="Times New Roman" w:cs="Times New Roman"/>
          <w:spacing w:val="-3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Birth: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4"/>
          <w:lang w:val="en-US"/>
        </w:rPr>
        <w:t>_____________________________________</w:t>
      </w:r>
    </w:p>
    <w:p w14:paraId="1AD7A56A">
      <w:pPr>
        <w:pStyle w:val="9"/>
        <w:numPr>
          <w:ilvl w:val="1"/>
          <w:numId w:val="1"/>
        </w:numPr>
        <w:tabs>
          <w:tab w:val="left" w:pos="820"/>
          <w:tab w:val="left" w:pos="4966"/>
        </w:tabs>
        <w:spacing w:before="0" w:after="0" w:line="48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90"/>
          <w:sz w:val="24"/>
        </w:rPr>
        <w:t xml:space="preserve">MA </w:t>
      </w:r>
      <w:r>
        <w:rPr>
          <w:rFonts w:hint="default" w:ascii="Times New Roman" w:hAnsi="Times New Roman" w:cs="Times New Roman"/>
          <w:sz w:val="24"/>
        </w:rPr>
        <w:t xml:space="preserve">Number: </w:t>
      </w:r>
      <w:r>
        <w:rPr>
          <w:rFonts w:hint="default" w:ascii="Times New Roman" w:hAnsi="Times New Roman" w:cs="Times New Roman"/>
          <w:sz w:val="24"/>
          <w:lang w:val="en-US"/>
        </w:rPr>
        <w:t>_____________________________</w:t>
      </w:r>
    </w:p>
    <w:p w14:paraId="55365B85">
      <w:pPr>
        <w:pStyle w:val="6"/>
        <w:spacing w:before="226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314960</wp:posOffset>
                </wp:positionV>
                <wp:extent cx="5946775" cy="21590"/>
                <wp:effectExtent l="0" t="0" r="0" b="0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33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2158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943346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" y="18033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4.8pt;height:1.7pt;width:468.25pt;mso-position-horizontal-relative:page;mso-wrap-distance-bottom:0pt;mso-wrap-distance-top:0pt;z-index:-251649024;mso-width-relative:page;mso-height-relative:page;" coordsize="5946775,21590" o:gfxdata="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DSTxhc2QAA&#10;AAoBAAAPAAAAAAAAAAEAIAAAACIAAABkcnMvZG93bnJldi54bWxQSwECFAAUAAAACACHTuJAtLfm&#10;VR4EAAB4FwAADgAAAAAAAAABACAAAAAoAQAAZHJzL2Uyb0RvYy54bWxQSwUGAAAAAAYABgBZAQAA&#10;uAcAAAAA&#10;">
                <o:lock v:ext="edit" aspectratio="f"/>
                <v:shape id="Graphic 12" o:spid="_x0000_s1026" o:spt="100" style="position:absolute;left:0;top:0;height:19050;width:5943600;" fillcolor="#9F9F9F" filled="t" stroked="f" coordsize="5943600,19050" o:gfxdata="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NkvSe5AAAA2wAA&#10;AA8AAAAAAAAAAQAgAAAAIgAAAGRycy9kb3ducmV2LnhtbFBLAQIUABQAAAAIAIdO4kAzLwWeOwAA&#10;ADkAAAAQAAAAAAAAAAEAIAAAAAgBAABkcnMvc2hhcGV4bWwueG1sUEsFBgAAAAAGAAYAWwEAALID&#10;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943346;top:2159;height:3175;width:3175;" fillcolor="#E2E2E2" filled="t" stroked="f" coordsize="3175,3175" o:gfxdata="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uJQ/ugAAANsA&#10;AAAPAAAAAAAAAAEAIAAAACIAAABkcnMvZG93bnJldi54bWxQSwECFAAUAAAACACHTuJAMy8FnjsA&#10;AAA5AAAAEAAAAAAAAAABACAAAAAJAQAAZHJzL3NoYXBleG1sLnhtbFBLBQYAAAAABgAGAFsBAACz&#10;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17;top:2158;height:15875;width:5946775;" fillcolor="#9F9F9F" filled="t" stroked="f" coordsize="5946775,15875" o:gfxdata="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AOraugAAANsA&#10;AAAPAAAAAAAAAAEAIAAAACIAAABkcnMvZG93bnJldi54bWxQSwECFAAUAAAACACHTuJAMy8FnjsA&#10;AAA5AAAAEAAAAAAAAAABACAAAAAJAQAAZHJzL3NoYXBleG1sLnhtbFBLBQYAAAAABgAGAFsBAACz&#10;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943346;top:5333;height:12700;width:3175;" fillcolor="#E2E2E2" filled="t" stroked="f" coordsize="3175,12700" o:gfxdata="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+ZG0rsAAADb&#10;AAAADwAAAAAAAAABACAAAAAiAAAAZHJzL2Rvd25yZXYueG1sUEsBAhQAFAAAAAgAh07iQDMvBZ47&#10;AAAAOQAAABAAAAAAAAAAAQAgAAAACgEAAGRycy9zaGFwZXhtbC54bWxQSwUGAAAAAAYABgBbAQAA&#10;tAMAAAAA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317;top:18033;height:3175;width:3175;" fillcolor="#9F9F9F" filled="t" stroked="f" coordsize="3175,3175" o:gfxdata="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1ZrBq2AAAA2wAAAA8A&#10;AAAAAAAAAQAgAAAAIgAAAGRycy9kb3ducmV2LnhtbFBLAQIUABQAAAAIAIdO4kAzLwWeOwAAADkA&#10;AAAQAAAAAAAAAAEAIAAAAAUBAABkcnMvc2hhcGV4bWwueG1sUEsFBgAAAAAGAAYAWwEAAK8DAAAA&#10;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317;top:18033;height:3175;width:5946775;" fillcolor="#E2E2E2" filled="t" stroked="f" coordsize="5946775,3175" o:gfxdata="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DhP28AAAA&#10;2wAAAA8AAAAAAAAAAQAgAAAAIgAAAGRycy9kb3ducmV2LnhtbFBLAQIUABQAAAAIAIdO4kAzLwWe&#10;OwAAADkAAAAQAAAAAAAAAAEAIAAAAAsBAABkcnMvc2hhcGV4bWwueG1sUEsFBgAAAAAGAAYAWwEA&#10;ALU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058D52A">
      <w:pPr>
        <w:pStyle w:val="2"/>
        <w:ind w:left="100" w:firstLine="0"/>
        <w:rPr>
          <w:rFonts w:hint="default" w:ascii="Times New Roman" w:hAnsi="Times New Roman" w:cs="Times New Roman"/>
        </w:rPr>
      </w:pPr>
      <w:bookmarkStart w:id="2" w:name="Provider Information"/>
      <w:bookmarkEnd w:id="2"/>
      <w:r>
        <w:rPr>
          <w:rFonts w:hint="default" w:ascii="Times New Roman" w:hAnsi="Times New Roman" w:cs="Times New Roman"/>
        </w:rPr>
        <w:t>Provider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Information</w:t>
      </w:r>
    </w:p>
    <w:p w14:paraId="652565FF">
      <w:pPr>
        <w:pStyle w:val="9"/>
        <w:numPr>
          <w:ilvl w:val="1"/>
          <w:numId w:val="1"/>
        </w:numPr>
        <w:tabs>
          <w:tab w:val="left" w:pos="820"/>
          <w:tab w:val="left" w:pos="7590"/>
        </w:tabs>
        <w:spacing w:before="272" w:after="0" w:line="48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Provider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Name: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lang w:val="en-US"/>
        </w:rPr>
        <w:t>_______________________________________</w:t>
      </w:r>
    </w:p>
    <w:p w14:paraId="74EB6C6E">
      <w:pPr>
        <w:pStyle w:val="9"/>
        <w:numPr>
          <w:ilvl w:val="1"/>
          <w:numId w:val="1"/>
        </w:numPr>
        <w:tabs>
          <w:tab w:val="left" w:pos="820"/>
          <w:tab w:val="left" w:pos="5070"/>
        </w:tabs>
        <w:spacing w:before="0" w:after="0" w:line="48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 xml:space="preserve">Contact Phone: </w:t>
      </w:r>
      <w:r>
        <w:rPr>
          <w:rFonts w:hint="default" w:ascii="Times New Roman" w:hAnsi="Times New Roman" w:cs="Times New Roman"/>
          <w:w w:val="105"/>
          <w:sz w:val="24"/>
          <w:lang w:val="en-US"/>
        </w:rPr>
        <w:t>________________________________</w:t>
      </w:r>
    </w:p>
    <w:p w14:paraId="74D4FB4A">
      <w:pPr>
        <w:pStyle w:val="9"/>
        <w:numPr>
          <w:ilvl w:val="1"/>
          <w:numId w:val="1"/>
        </w:numPr>
        <w:tabs>
          <w:tab w:val="left" w:pos="820"/>
          <w:tab w:val="left" w:pos="7676"/>
        </w:tabs>
        <w:spacing w:before="0" w:after="0" w:line="48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 xml:space="preserve">Address: </w:t>
      </w:r>
      <w:r>
        <w:rPr>
          <w:rFonts w:hint="default" w:ascii="Times New Roman" w:hAnsi="Times New Roman" w:cs="Times New Roman"/>
          <w:w w:val="105"/>
          <w:sz w:val="24"/>
          <w:lang w:val="en-US"/>
        </w:rPr>
        <w:t>_______________________________________</w:t>
      </w:r>
    </w:p>
    <w:p w14:paraId="0CD05048">
      <w:pPr>
        <w:pStyle w:val="6"/>
        <w:spacing w:before="225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314325</wp:posOffset>
                </wp:positionV>
                <wp:extent cx="5946775" cy="21590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3346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253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3346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7" y="1841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4.75pt;height:1.7pt;width:468.25pt;mso-position-horizontal-relative:page;mso-wrap-distance-bottom:0pt;mso-wrap-distance-top:0pt;z-index:-251648000;mso-width-relative:page;mso-height-relative:page;" coordsize="5946775,21590" o:gfxdata="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Ap1l292gAAAAoBAAAPAAAAAAAAAAEAIAAAACIAAABkcnMvZG93bnJldi54bWxQSwECFAAUAAAA&#10;CACHTuJAeDtbtCYEAAB4FwAADgAAAAAAAAABACAAAAApAQAAZHJzL2Uyb0RvYy54bWxQSwUGAAAA&#10;AAYABgBZAQAAwQcAAAAA&#10;">
                <o:lock v:ext="edit" aspectratio="f"/>
                <v:shape id="Graphic 19" o:spid="_x0000_s1026" o:spt="100" style="position:absolute;left:0;top:0;height:19050;width:5943600;" fillcolor="#9F9F9F" filled="t" stroked="f" coordsize="5943600,19050" o:gfxdata="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cAvVrsAAADb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5943346;top:2540;height:3175;width:3175;" fillcolor="#E2E2E2" filled="t" stroked="f" coordsize="3175,3175" o:gfxdata="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QbA9bgAAADbAAAA&#10;DwAAAAAAAAABACAAAAAiAAAAZHJzL2Rvd25yZXYueG1sUEsBAhQAFAAAAAgAh07iQDMvBZ47AAAA&#10;OQAAABAAAAAAAAAAAQAgAAAABwEAAGRycy9zaGFwZXhtbC54bWxQSwUGAAAAAAYABgBbAQAAsQMA&#10;AAAA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17;top:2539;height:15875;width:5946775;" fillcolor="#9F9F9F" filled="t" stroked="f" coordsize="5946775,15875" o:gfxdata="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xuD/74A&#10;AADb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5943346;top:5714;height:12700;width:3175;" fillcolor="#E2E2E2" filled="t" stroked="f" coordsize="3175,12700" o:gfxdata="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mMUG7sAAADb&#10;AAAADwAAAAAAAAABACAAAAAiAAAAZHJzL2Rvd25yZXYueG1sUEsBAhQAFAAAAAgAh07iQDMvBZ47&#10;AAAAOQAAABAAAAAAAAAAAQAgAAAACgEAAGRycy9zaGFwZXhtbC54bWxQSwUGAAAAAAYABgBbAQAA&#10;tAMAAAAA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317;top:18415;height:3175;width:3175;" fillcolor="#9F9F9F" filled="t" stroked="f" coordsize="3175,3175" o:gfxdata="UEsDBAoAAAAAAIdO4kAAAAAAAAAAAAAAAAAEAAAAZHJzL1BLAwQUAAAACACHTuJAI0LFP7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e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NCxT+5AAAA2wAA&#10;AA8AAAAAAAAAAQAgAAAAIgAAAGRycy9kb3ducmV2LnhtbFBLAQIUABQAAAAIAIdO4kAzLwWeOwAA&#10;ADkAAAAQAAAAAAAAAAEAIAAAAAgBAABkcnMvc2hhcGV4bWwueG1sUEsFBgAAAAAGAAYAWwEAALID&#10;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317;top:18414;height:3175;width:5946775;" fillcolor="#E2E2E2" filled="t" stroked="f" coordsize="5946775,3175" o:gfxdata="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3QN74A&#10;AADb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2F66081">
      <w:pPr>
        <w:pStyle w:val="2"/>
        <w:numPr>
          <w:ilvl w:val="0"/>
          <w:numId w:val="2"/>
        </w:numPr>
        <w:tabs>
          <w:tab w:val="left" w:pos="373"/>
        </w:tabs>
        <w:spacing w:before="321" w:after="0" w:line="240" w:lineRule="auto"/>
        <w:ind w:left="373" w:right="0" w:hanging="273"/>
        <w:jc w:val="left"/>
        <w:rPr>
          <w:rFonts w:hint="default" w:ascii="Times New Roman" w:hAnsi="Times New Roman" w:cs="Times New Roman"/>
        </w:rPr>
      </w:pPr>
      <w:bookmarkStart w:id="3" w:name="1. Purpose of Services"/>
      <w:bookmarkEnd w:id="3"/>
      <w:r>
        <w:rPr>
          <w:rFonts w:hint="default" w:ascii="Times New Roman" w:hAnsi="Times New Roman" w:cs="Times New Roman"/>
        </w:rPr>
        <w:t>Purpose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Services</w:t>
      </w:r>
    </w:p>
    <w:p w14:paraId="0EBF53FD">
      <w:pPr>
        <w:spacing w:after="0" w:line="240" w:lineRule="auto"/>
        <w:jc w:val="left"/>
        <w:rPr>
          <w:rFonts w:hint="default" w:ascii="Times New Roman" w:hAnsi="Times New Roman" w:cs="Times New Roman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776998F1">
      <w:pPr>
        <w:spacing w:before="80" w:line="293" w:lineRule="exact"/>
        <w:ind w:left="100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Provider</w:t>
      </w:r>
      <w:r>
        <w:rPr>
          <w:rFonts w:hint="default" w:ascii="Times New Roman" w:hAnsi="Times New Roman" w:cs="Times New Roman"/>
          <w:spacing w:val="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agrees</w:t>
      </w:r>
      <w:r>
        <w:rPr>
          <w:rFonts w:hint="default" w:ascii="Times New Roman" w:hAnsi="Times New Roman" w:cs="Times New Roman"/>
          <w:spacing w:val="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1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deliver</w:t>
      </w:r>
      <w:r>
        <w:rPr>
          <w:rFonts w:hint="default" w:ascii="Times New Roman" w:hAnsi="Times New Roman" w:cs="Times New Roman"/>
          <w:spacing w:val="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habilitation</w:t>
      </w:r>
      <w:r>
        <w:rPr>
          <w:rFonts w:hint="default" w:ascii="Times New Roman" w:hAnsi="Times New Roman" w:cs="Times New Roman"/>
          <w:spacing w:val="1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services</w:t>
      </w:r>
      <w:r>
        <w:rPr>
          <w:rFonts w:hint="default" w:ascii="Times New Roman" w:hAnsi="Times New Roman" w:cs="Times New Roman"/>
          <w:spacing w:val="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that</w:t>
      </w:r>
      <w:r>
        <w:rPr>
          <w:rFonts w:hint="default" w:ascii="Times New Roman" w:hAnsi="Times New Roman" w:cs="Times New Roman"/>
          <w:spacing w:val="1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promote</w:t>
      </w:r>
      <w:r>
        <w:rPr>
          <w:rFonts w:hint="default" w:ascii="Times New Roman" w:hAnsi="Times New Roman" w:cs="Times New Roman"/>
          <w:spacing w:val="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independence,</w:t>
      </w:r>
      <w:r>
        <w:rPr>
          <w:rFonts w:hint="default" w:ascii="Times New Roman" w:hAnsi="Times New Roman" w:cs="Times New Roman"/>
          <w:spacing w:val="1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skill-</w:t>
      </w:r>
    </w:p>
    <w:p w14:paraId="675BA714">
      <w:pPr>
        <w:spacing w:before="0" w:line="240" w:lineRule="auto"/>
        <w:ind w:left="100" w:right="247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>building,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and</w:t>
      </w:r>
      <w:r>
        <w:rPr>
          <w:rFonts w:hint="default" w:ascii="Times New Roman" w:hAnsi="Times New Roman" w:cs="Times New Roman"/>
          <w:spacing w:val="-7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inclusion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in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accordance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with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the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Consumer’s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ISP.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These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services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are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person- centered and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will be implemented in accordance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with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the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policies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and procedures outlined by ODP.</w:t>
      </w:r>
    </w:p>
    <w:p w14:paraId="523A79F5">
      <w:pPr>
        <w:pStyle w:val="6"/>
        <w:spacing w:before="226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314960</wp:posOffset>
                </wp:positionV>
                <wp:extent cx="5946775" cy="19685"/>
                <wp:effectExtent l="0" t="0" r="0" b="0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4.8pt;height:1.55pt;width:468.25pt;mso-position-horizontal-relative:page;mso-wrap-distance-bottom:0pt;mso-wrap-distance-top:0pt;z-index:-251648000;mso-width-relative:page;mso-height-relative:page;" coordsize="5946775,19685" o:gfxdata="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N//&#10;QXPaAAAACgEAAA8AAAAAAAAAAQAgAAAAIgAAAGRycy9kb3ducmV2LnhtbFBLAQIUABQAAAAIAIdO&#10;4kCayLXxIgQAAHYXAAAOAAAAAAAAAAEAIAAAACkBAABkcnMvZTJvRG9jLnhtbFBLBQYAAAAABgAG&#10;AFkBAAC9BwAAAAA=&#10;">
                <o:lock v:ext="edit" aspectratio="f"/>
                <v:shape id="Graphic 26" o:spid="_x0000_s1026" o:spt="100" style="position:absolute;left:0;top:0;height:19050;width:5943600;" fillcolor="#9F9F9F" filled="t" stroked="f" coordsize="5943600,19050" o:gfxdata="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NxmbsAAADb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5943346;top:635;height:3175;width:3175;" fillcolor="#E2E2E2" filled="t" stroked="f" coordsize="3175,3175" o:gfxdata="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u9YgbsAAADb&#10;AAAADwAAAAAAAAABACAAAAAiAAAAZHJzL2Rvd25yZXYueG1sUEsBAhQAFAAAAAgAh07iQDMvBZ47&#10;AAAAOQAAABAAAAAAAAAAAQAgAAAACgEAAGRycy9zaGFwZXhtbC54bWxQSwUGAAAAAAYABgBbAQAA&#10;tAMAAAAA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317;top:634;height:15875;width:5946775;" fillcolor="#9F9F9F" filled="t" stroked="f" coordsize="5946775,15875" o:gfxdata="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IhKmK2AAAA2wAAAA8A&#10;AAAAAAAAAQAgAAAAIgAAAGRycy9kb3ducmV2LnhtbFBLAQIUABQAAAAIAIdO4kAzLwWeOwAAADkA&#10;AAAQAAAAAAAAAAEAIAAAAAUBAABkcnMvc2hhcGV4bWwueG1sUEsFBgAAAAAGAAYAWwEAAK8DAAAA&#10;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943346;top:3810;height:12700;width:3175;" fillcolor="#E2E2E2" filled="t" stroked="f" coordsize="3175,12700" o:gfxdata="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Hhmq8AAAA&#10;2wAAAA8AAAAAAAAAAQAgAAAAIgAAAGRycy9kb3ducmV2LnhtbFBLAQIUABQAAAAIAIdO4kAzLwWe&#10;OwAAADkAAAAQAAAAAAAAAAEAIAAAAAsBAABkcnMvc2hhcGV4bWwueG1sUEsFBgAAAAAGAAYAWwEA&#10;ALU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317;top:16509;height:3175;width:3175;" fillcolor="#9F9F9F" filled="t" stroked="f" coordsize="3175,3175" o:gfxdata="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ZJzZW2AAAA2wAAAA8A&#10;AAAAAAAAAQAgAAAAIgAAAGRycy9kb3ducmV2LnhtbFBLAQIUABQAAAAIAIdO4kAzLwWeOwAAADkA&#10;AAAQAAAAAAAAAAEAIAAAAAUBAABkcnMvc2hhcGV4bWwueG1sUEsFBgAAAAAGAAYAWwEAAK8DAAAA&#10;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317;top:16509;height:3175;width:5946775;" fillcolor="#E2E2E2" filled="t" stroked="f" coordsize="5946775,3175" o:gfxdata="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Plcr4A&#10;AADb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41A1FF6">
      <w:pPr>
        <w:pStyle w:val="2"/>
        <w:numPr>
          <w:ilvl w:val="0"/>
          <w:numId w:val="2"/>
        </w:numPr>
        <w:tabs>
          <w:tab w:val="left" w:pos="373"/>
        </w:tabs>
        <w:spacing w:before="321" w:after="0" w:line="240" w:lineRule="auto"/>
        <w:ind w:left="373" w:right="0" w:hanging="273"/>
        <w:jc w:val="left"/>
        <w:rPr>
          <w:rFonts w:hint="default" w:ascii="Times New Roman" w:hAnsi="Times New Roman" w:cs="Times New Roman"/>
        </w:rPr>
      </w:pPr>
      <w:bookmarkStart w:id="4" w:name="2. Nature of Services"/>
      <w:bookmarkEnd w:id="4"/>
      <w:r>
        <w:rPr>
          <w:rFonts w:hint="default" w:ascii="Times New Roman" w:hAnsi="Times New Roman" w:cs="Times New Roman"/>
        </w:rPr>
        <w:t>Nature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Services</w:t>
      </w:r>
    </w:p>
    <w:p w14:paraId="4099DAAD">
      <w:pPr>
        <w:spacing w:before="277"/>
        <w:ind w:left="100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w w:val="105"/>
          <w:sz w:val="24"/>
        </w:rPr>
        <w:t>Habilitation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services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may</w:t>
      </w:r>
      <w:r>
        <w:rPr>
          <w:rFonts w:hint="default" w:ascii="Times New Roman" w:hAnsi="Times New Roman" w:cs="Times New Roman"/>
          <w:spacing w:val="-6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include,</w:t>
      </w:r>
      <w:r>
        <w:rPr>
          <w:rFonts w:hint="default" w:ascii="Times New Roman" w:hAnsi="Times New Roman" w:cs="Times New Roman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but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are</w:t>
      </w:r>
      <w:r>
        <w:rPr>
          <w:rFonts w:hint="default" w:ascii="Times New Roman" w:hAnsi="Times New Roman" w:cs="Times New Roman"/>
          <w:spacing w:val="-3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not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limited</w:t>
      </w:r>
      <w:r>
        <w:rPr>
          <w:rFonts w:hint="default" w:ascii="Times New Roman" w:hAnsi="Times New Roman" w:cs="Times New Roman"/>
          <w:spacing w:val="-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>to:</w:t>
      </w:r>
    </w:p>
    <w:p w14:paraId="7DD007E9">
      <w:pPr>
        <w:pStyle w:val="9"/>
        <w:numPr>
          <w:ilvl w:val="1"/>
          <w:numId w:val="2"/>
        </w:numPr>
        <w:tabs>
          <w:tab w:val="left" w:pos="820"/>
        </w:tabs>
        <w:spacing w:before="27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>Skill</w:t>
      </w:r>
      <w:r>
        <w:rPr>
          <w:rFonts w:hint="default" w:ascii="Times New Roman" w:hAnsi="Times New Roman" w:cs="Times New Roman"/>
          <w:spacing w:val="-1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acquisition</w:t>
      </w:r>
      <w:r>
        <w:rPr>
          <w:rFonts w:hint="default" w:ascii="Times New Roman" w:hAnsi="Times New Roman" w:cs="Times New Roman"/>
          <w:spacing w:val="-7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and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support</w:t>
      </w:r>
    </w:p>
    <w:p w14:paraId="25568075">
      <w:pPr>
        <w:pStyle w:val="9"/>
        <w:numPr>
          <w:ilvl w:val="1"/>
          <w:numId w:val="2"/>
        </w:numPr>
        <w:tabs>
          <w:tab w:val="left" w:pos="820"/>
        </w:tabs>
        <w:spacing w:before="0" w:after="0" w:line="293" w:lineRule="exact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Community</w:t>
      </w:r>
      <w:r>
        <w:rPr>
          <w:rFonts w:hint="default" w:ascii="Times New Roman" w:hAnsi="Times New Roman" w:cs="Times New Roman"/>
          <w:spacing w:val="2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integration</w:t>
      </w:r>
    </w:p>
    <w:p w14:paraId="3BD0B6BB">
      <w:pPr>
        <w:pStyle w:val="9"/>
        <w:numPr>
          <w:ilvl w:val="1"/>
          <w:numId w:val="2"/>
        </w:numPr>
        <w:tabs>
          <w:tab w:val="left" w:pos="820"/>
        </w:tabs>
        <w:spacing w:before="0" w:after="0" w:line="293" w:lineRule="exact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>Self-help</w:t>
      </w:r>
      <w:r>
        <w:rPr>
          <w:rFonts w:hint="default" w:ascii="Times New Roman" w:hAnsi="Times New Roman" w:cs="Times New Roman"/>
          <w:spacing w:val="-1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and</w:t>
      </w:r>
      <w:r>
        <w:rPr>
          <w:rFonts w:hint="default" w:ascii="Times New Roman" w:hAnsi="Times New Roman" w:cs="Times New Roman"/>
          <w:spacing w:val="-1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adaptive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skills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training</w:t>
      </w:r>
    </w:p>
    <w:p w14:paraId="48AE3560">
      <w:pPr>
        <w:pStyle w:val="9"/>
        <w:numPr>
          <w:ilvl w:val="1"/>
          <w:numId w:val="2"/>
        </w:numPr>
        <w:tabs>
          <w:tab w:val="left" w:pos="820"/>
        </w:tabs>
        <w:spacing w:before="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w w:val="105"/>
          <w:sz w:val="24"/>
        </w:rPr>
        <w:t>Communication</w:t>
      </w:r>
      <w:r>
        <w:rPr>
          <w:rFonts w:hint="default" w:ascii="Times New Roman" w:hAnsi="Times New Roman" w:cs="Times New Roman"/>
          <w:spacing w:val="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and</w:t>
      </w:r>
      <w:r>
        <w:rPr>
          <w:rFonts w:hint="default" w:ascii="Times New Roman" w:hAnsi="Times New Roman" w:cs="Times New Roman"/>
          <w:spacing w:val="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socialization</w:t>
      </w:r>
      <w:r>
        <w:rPr>
          <w:rFonts w:hint="default" w:ascii="Times New Roman" w:hAnsi="Times New Roman" w:cs="Times New Roman"/>
          <w:spacing w:val="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supports</w:t>
      </w:r>
    </w:p>
    <w:p w14:paraId="3E344B45">
      <w:pPr>
        <w:pStyle w:val="9"/>
        <w:numPr>
          <w:ilvl w:val="1"/>
          <w:numId w:val="2"/>
        </w:numPr>
        <w:tabs>
          <w:tab w:val="left" w:pos="820"/>
        </w:tabs>
        <w:spacing w:before="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>Health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and</w:t>
      </w:r>
      <w:r>
        <w:rPr>
          <w:rFonts w:hint="default" w:ascii="Times New Roman" w:hAnsi="Times New Roman" w:cs="Times New Roman"/>
          <w:spacing w:val="-7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safety</w:t>
      </w:r>
      <w:r>
        <w:rPr>
          <w:rFonts w:hint="default" w:ascii="Times New Roman" w:hAnsi="Times New Roman" w:cs="Times New Roman"/>
          <w:spacing w:val="-6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education</w:t>
      </w:r>
    </w:p>
    <w:p w14:paraId="1575DBA8">
      <w:pPr>
        <w:pStyle w:val="6"/>
        <w:spacing w:before="228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315595</wp:posOffset>
                </wp:positionV>
                <wp:extent cx="5946775" cy="20955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334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" y="1523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334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17" y="17398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4.85pt;height:1.65pt;width:468.25pt;mso-position-horizontal-relative:page;mso-wrap-distance-bottom:0pt;mso-wrap-distance-top:0pt;z-index:-251646976;mso-width-relative:page;mso-height-relative:page;" coordsize="5946775,20955" o:gfxdata="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DNWOjc2QAAAAoBAAAP&#10;AAAAAAAAAAEAIAAAACIAAABkcnMvZG93bnJldi54bWxQSwECFAAUAAAACACHTuJAMrUlFRgEAAB4&#10;FwAADgAAAAAAAAABACAAAAAoAQAAZHJzL2Uyb0RvYy54bWxQSwUGAAAAAAYABgBZAQAAsgcAAAAA&#10;">
                <o:lock v:ext="edit" aspectratio="f"/>
                <v:shape id="Graphic 33" o:spid="_x0000_s1026" o:spt="100" style="position:absolute;left:0;top:0;height:19050;width:5943600;" fillcolor="#9F9F9F" filled="t" stroked="f" coordsize="5943600,19050" o:gfxdata="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dRNy8AAAA&#10;2wAAAA8AAAAAAAAAAQAgAAAAIgAAAGRycy9kb3ducmV2LnhtbFBLAQIUABQAAAAIAIdO4kAzLwWe&#10;OwAAADkAAAAQAAAAAAAAAAEAIAAAAAsBAABkcnMvc2hhcGV4bWwueG1sUEsFBgAAAAAGAAYAWwEA&#10;ALUD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5943346;top:1523;height:3175;width:3175;" fillcolor="#E2E2E2" filled="t" stroked="f" coordsize="3175,3175" o:gfxdata="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kUCu8AAAA&#10;2w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17;top:1523;height:15875;width:5946775;" fillcolor="#9F9F9F" filled="t" stroked="f" coordsize="5946775,15875" o:gfxdata="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kTIb4A&#10;AADb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5943346;top:4699;height:12700;width:3175;" fillcolor="#E2E2E2" filled="t" stroked="f" coordsize="3175,12700" o:gfxdata="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BhMW8AAAA&#10;2wAAAA8AAAAAAAAAAQAgAAAAIgAAAGRycy9kb3ducmV2LnhtbFBLAQIUABQAAAAIAIdO4kAzLwWe&#10;OwAAADkAAAAQAAAAAAAAAAEAIAAAAAsBAABkcnMvc2hhcGV4bWwueG1sUEsFBgAAAAAGAAYAWwEA&#10;ALU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317;top:17399;height:3175;width:3175;" fillcolor="#9F9F9F" filled="t" stroked="f" coordsize="3175,3175" o:gfxdata="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aBV4bsAAADb&#10;AAAADwAAAAAAAAABACAAAAAiAAAAZHJzL2Rvd25yZXYueG1sUEsBAhQAFAAAAAgAh07iQDMvBZ47&#10;AAAAOQAAABAAAAAAAAAAAQAgAAAACgEAAGRycy9zaGFwZXhtbC54bWxQSwUGAAAAAAYABgBbAQAA&#10;tAMAAAAA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17;top:17398;height:3175;width:5946775;" fillcolor="#E2E2E2" filled="t" stroked="f" coordsize="5946775,3175" o:gfxdata="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qUzvugAAANsA&#10;AAAPAAAAAAAAAAEAIAAAACIAAABkcnMvZG93bnJldi54bWxQSwECFAAUAAAACACHTuJAMy8FnjsA&#10;AAA5AAAAEAAAAAAAAAABACAAAAAJAQAAZHJzL3NoYXBleG1sLnhtbFBLBQYAAAAABgAGAFsBAACz&#10;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4950A14">
      <w:pPr>
        <w:pStyle w:val="2"/>
        <w:numPr>
          <w:ilvl w:val="0"/>
          <w:numId w:val="2"/>
        </w:numPr>
        <w:tabs>
          <w:tab w:val="left" w:pos="373"/>
        </w:tabs>
        <w:spacing w:before="321" w:after="0" w:line="240" w:lineRule="auto"/>
        <w:ind w:left="373" w:right="0" w:hanging="273"/>
        <w:jc w:val="left"/>
        <w:rPr>
          <w:rFonts w:hint="default" w:ascii="Times New Roman" w:hAnsi="Times New Roman" w:cs="Times New Roman"/>
        </w:rPr>
      </w:pPr>
      <w:bookmarkStart w:id="5" w:name="3. Consumer Rights"/>
      <w:bookmarkEnd w:id="5"/>
      <w:r>
        <w:rPr>
          <w:rFonts w:hint="default" w:ascii="Times New Roman" w:hAnsi="Times New Roman" w:cs="Times New Roman"/>
          <w:w w:val="105"/>
        </w:rPr>
        <w:t>Consumer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Rights</w:t>
      </w:r>
    </w:p>
    <w:p w14:paraId="79997D28">
      <w:pPr>
        <w:spacing w:before="277"/>
        <w:ind w:left="100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Consumer</w:t>
      </w:r>
      <w:r>
        <w:rPr>
          <w:rFonts w:hint="default" w:ascii="Times New Roman" w:hAnsi="Times New Roman" w:cs="Times New Roman"/>
          <w:spacing w:val="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has</w:t>
      </w:r>
      <w:r>
        <w:rPr>
          <w:rFonts w:hint="default" w:ascii="Times New Roman" w:hAnsi="Times New Roman" w:cs="Times New Roman"/>
          <w:spacing w:val="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right</w:t>
      </w:r>
      <w:r>
        <w:rPr>
          <w:rFonts w:hint="default" w:ascii="Times New Roman" w:hAnsi="Times New Roman" w:cs="Times New Roman"/>
          <w:spacing w:val="10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to:</w:t>
      </w:r>
    </w:p>
    <w:p w14:paraId="6546D6F2">
      <w:pPr>
        <w:pStyle w:val="9"/>
        <w:numPr>
          <w:ilvl w:val="1"/>
          <w:numId w:val="2"/>
        </w:numPr>
        <w:tabs>
          <w:tab w:val="left" w:pos="820"/>
        </w:tabs>
        <w:spacing w:before="27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Be treated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with</w:t>
      </w:r>
      <w:r>
        <w:rPr>
          <w:rFonts w:hint="default" w:ascii="Times New Roman" w:hAnsi="Times New Roman" w:cs="Times New Roman"/>
          <w:spacing w:val="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dignity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respect</w:t>
      </w:r>
    </w:p>
    <w:p w14:paraId="12D300A6">
      <w:pPr>
        <w:pStyle w:val="9"/>
        <w:numPr>
          <w:ilvl w:val="1"/>
          <w:numId w:val="2"/>
        </w:numPr>
        <w:tabs>
          <w:tab w:val="left" w:pos="820"/>
        </w:tabs>
        <w:spacing w:before="0" w:after="0" w:line="292" w:lineRule="exact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>Refuse</w:t>
      </w:r>
      <w:r>
        <w:rPr>
          <w:rFonts w:hint="default" w:ascii="Times New Roman" w:hAnsi="Times New Roman" w:cs="Times New Roman"/>
          <w:spacing w:val="-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services</w:t>
      </w:r>
      <w:r>
        <w:rPr>
          <w:rFonts w:hint="default" w:ascii="Times New Roman" w:hAnsi="Times New Roman" w:cs="Times New Roman"/>
          <w:spacing w:val="-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at</w:t>
      </w:r>
      <w:r>
        <w:rPr>
          <w:rFonts w:hint="default" w:ascii="Times New Roman" w:hAnsi="Times New Roman" w:cs="Times New Roman"/>
          <w:spacing w:val="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any</w:t>
      </w:r>
      <w:r>
        <w:rPr>
          <w:rFonts w:hint="default" w:ascii="Times New Roman" w:hAnsi="Times New Roman" w:cs="Times New Roman"/>
          <w:spacing w:val="-3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>time</w:t>
      </w:r>
    </w:p>
    <w:p w14:paraId="19A7A0E1">
      <w:pPr>
        <w:pStyle w:val="9"/>
        <w:numPr>
          <w:ilvl w:val="1"/>
          <w:numId w:val="2"/>
        </w:numPr>
        <w:tabs>
          <w:tab w:val="left" w:pos="820"/>
        </w:tabs>
        <w:spacing w:before="0" w:after="0" w:line="293" w:lineRule="exact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>Receive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services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in</w:t>
      </w:r>
      <w:r>
        <w:rPr>
          <w:rFonts w:hint="default" w:ascii="Times New Roman" w:hAnsi="Times New Roman" w:cs="Times New Roman"/>
          <w:spacing w:val="-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the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least</w:t>
      </w:r>
      <w:r>
        <w:rPr>
          <w:rFonts w:hint="default" w:ascii="Times New Roman" w:hAnsi="Times New Roman" w:cs="Times New Roman"/>
          <w:spacing w:val="-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restrictive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environment</w:t>
      </w:r>
    </w:p>
    <w:p w14:paraId="64CD8CAD">
      <w:pPr>
        <w:pStyle w:val="9"/>
        <w:numPr>
          <w:ilvl w:val="1"/>
          <w:numId w:val="2"/>
        </w:numPr>
        <w:tabs>
          <w:tab w:val="left" w:pos="820"/>
        </w:tabs>
        <w:spacing w:before="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File</w:t>
      </w:r>
      <w:r>
        <w:rPr>
          <w:rFonts w:hint="default" w:ascii="Times New Roman" w:hAnsi="Times New Roman" w:cs="Times New Roman"/>
          <w:spacing w:val="2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grievances</w:t>
      </w:r>
      <w:r>
        <w:rPr>
          <w:rFonts w:hint="default" w:ascii="Times New Roman" w:hAnsi="Times New Roman" w:cs="Times New Roman"/>
          <w:spacing w:val="2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or</w:t>
      </w:r>
      <w:r>
        <w:rPr>
          <w:rFonts w:hint="default" w:ascii="Times New Roman" w:hAnsi="Times New Roman" w:cs="Times New Roman"/>
          <w:spacing w:val="2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complaints</w:t>
      </w:r>
      <w:r>
        <w:rPr>
          <w:rFonts w:hint="default" w:ascii="Times New Roman" w:hAnsi="Times New Roman" w:cs="Times New Roman"/>
          <w:spacing w:val="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without</w:t>
      </w:r>
      <w:r>
        <w:rPr>
          <w:rFonts w:hint="default" w:ascii="Times New Roman" w:hAnsi="Times New Roman" w:cs="Times New Roman"/>
          <w:spacing w:val="1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retaliation</w:t>
      </w:r>
    </w:p>
    <w:p w14:paraId="6573F26A">
      <w:pPr>
        <w:pStyle w:val="9"/>
        <w:numPr>
          <w:ilvl w:val="1"/>
          <w:numId w:val="2"/>
        </w:numPr>
        <w:tabs>
          <w:tab w:val="left" w:pos="820"/>
        </w:tabs>
        <w:spacing w:before="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Confidentiality</w:t>
      </w:r>
      <w:r>
        <w:rPr>
          <w:rFonts w:hint="default" w:ascii="Times New Roman" w:hAnsi="Times New Roman" w:cs="Times New Roman"/>
          <w:spacing w:val="2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2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records</w:t>
      </w:r>
      <w:r>
        <w:rPr>
          <w:rFonts w:hint="default" w:ascii="Times New Roman" w:hAnsi="Times New Roman" w:cs="Times New Roman"/>
          <w:spacing w:val="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1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information</w:t>
      </w:r>
    </w:p>
    <w:p w14:paraId="042AA212">
      <w:pPr>
        <w:pStyle w:val="6"/>
        <w:spacing w:before="226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314960</wp:posOffset>
                </wp:positionV>
                <wp:extent cx="5946775" cy="21590"/>
                <wp:effectExtent l="0" t="0" r="0" b="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33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" y="2171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3346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17" y="18046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4.8pt;height:1.7pt;width:468.25pt;mso-position-horizontal-relative:page;mso-wrap-distance-bottom:0pt;mso-wrap-distance-top:0pt;z-index:-251646976;mso-width-relative:page;mso-height-relative:page;" coordsize="5946775,21590" o:gfxdata="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NJPGFzZAAAACgEAAA8AAAAAAAAAAQAgAAAAIgAAAGRycy9kb3ducmV2LnhtbFBLAQIUABQA&#10;AAAIAIdO4kB7MYj3KQQAAHgXAAAOAAAAAAAAAAEAIAAAACgBAABkcnMvZTJvRG9jLnhtbFBLBQYA&#10;AAAABgAGAFkBAADDBwAAAAA=&#10;">
                <o:lock v:ext="edit" aspectratio="f"/>
                <v:shape id="Graphic 40" o:spid="_x0000_s1026" o:spt="100" style="position:absolute;left:0;top:0;height:19050;width:5943600;" fillcolor="#9F9F9F" filled="t" stroked="f" coordsize="5943600,19050" o:gfxdata="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9Jqda5AAAA2wAA&#10;AA8AAAAAAAAAAQAgAAAAIgAAAGRycy9kb3ducmV2LnhtbFBLAQIUABQAAAAIAIdO4kAzLwWeOwAA&#10;ADkAAAAQAAAAAAAAAAEAIAAAAAgBAABkcnMvc2hhcGV4bWwueG1sUEsFBgAAAAAGAAYAWwEAALID&#10;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5943346;top:2159;height:3175;width:3175;" fillcolor="#E2E2E2" filled="t" stroked="f" coordsize="3175,3175" o:gfxdata="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5WAzrsAAADb&#10;AAAADwAAAAAAAAABACAAAAAiAAAAZHJzL2Rvd25yZXYueG1sUEsBAhQAFAAAAAgAh07iQDMvBZ47&#10;AAAAOQAAABAAAAAAAAAAAQAgAAAACgEAAGRycy9zaGFwZXhtbC54bWxQSwUGAAAAAAYABgBbAQAA&#10;tAMAAAAA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317;top:2171;height:15875;width:5946775;" fillcolor="#9F9F9F" filled="t" stroked="f" coordsize="5946775,15875" o:gfxdata="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FvgovQAA&#10;ANs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5943346;top:5333;height:12700;width:3175;" fillcolor="#E2E2E2" filled="t" stroked="f" coordsize="3175,12700" o:gfxdata="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wVCC8AAAA&#10;2wAAAA8AAAAAAAAAAQAgAAAAIgAAAGRycy9kb3ducmV2LnhtbFBLAQIUABQAAAAIAIdO4kAzLwWe&#10;OwAAADkAAAAQAAAAAAAAAAEAIAAAAAsBAABkcnMvc2hhcGV4bWwueG1sUEsFBgAAAAAGAAYAWwEA&#10;ALUDAAAAAA=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317;top:18033;height:3175;width:3175;" fillcolor="#9F9F9F" filled="t" stroked="f" coordsize="3175,3175" o:gfxdata="UEsDBAoAAAAAAIdO4kAAAAAAAAAAAAAAAAAEAAAAZHJzL1BLAwQUAAAACACHTuJAcXS46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9+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F0uOu5AAAA2wAA&#10;AA8AAAAAAAAAAQAgAAAAIgAAAGRycy9kb3ducmV2LnhtbFBLAQIUABQAAAAIAIdO4kAzLwWeOwAA&#10;ADkAAAAQAAAAAAAAAAEAIAAAAAgBAABkcnMvc2hhcGV4bWwueG1sUEsFBgAAAAAGAAYAWwEAALID&#10;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317;top:18046;height:3175;width:5946775;" fillcolor="#E2E2E2" filled="t" stroked="f" coordsize="5946775,3175" o:gfxdata="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ukAy/&#10;AAAA2w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F364170">
      <w:pPr>
        <w:pStyle w:val="2"/>
        <w:numPr>
          <w:ilvl w:val="0"/>
          <w:numId w:val="2"/>
        </w:numPr>
        <w:tabs>
          <w:tab w:val="left" w:pos="373"/>
        </w:tabs>
        <w:spacing w:before="321" w:after="0" w:line="240" w:lineRule="auto"/>
        <w:ind w:left="373" w:right="0" w:hanging="273"/>
        <w:jc w:val="left"/>
        <w:rPr>
          <w:rFonts w:hint="default" w:ascii="Times New Roman" w:hAnsi="Times New Roman" w:cs="Times New Roman"/>
        </w:rPr>
      </w:pPr>
      <w:bookmarkStart w:id="6" w:name="4. Risks and Responsibilities"/>
      <w:bookmarkEnd w:id="6"/>
      <w:r>
        <w:rPr>
          <w:rFonts w:hint="default" w:ascii="Times New Roman" w:hAnsi="Times New Roman" w:cs="Times New Roman"/>
          <w:w w:val="105"/>
        </w:rPr>
        <w:t>Risks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Responsibilities</w:t>
      </w:r>
    </w:p>
    <w:p w14:paraId="4FD28BF3">
      <w:pPr>
        <w:spacing w:before="277"/>
        <w:ind w:left="100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Consumer</w:t>
      </w:r>
      <w:r>
        <w:rPr>
          <w:rFonts w:hint="default" w:ascii="Times New Roman" w:hAnsi="Times New Roman" w:cs="Times New Roman"/>
          <w:spacing w:val="1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understands:</w:t>
      </w:r>
    </w:p>
    <w:p w14:paraId="00B0AE20">
      <w:pPr>
        <w:pStyle w:val="9"/>
        <w:numPr>
          <w:ilvl w:val="1"/>
          <w:numId w:val="2"/>
        </w:numPr>
        <w:tabs>
          <w:tab w:val="left" w:pos="820"/>
        </w:tabs>
        <w:spacing w:before="27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>Participation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in</w:t>
      </w:r>
      <w:r>
        <w:rPr>
          <w:rFonts w:hint="default" w:ascii="Times New Roman" w:hAnsi="Times New Roman" w:cs="Times New Roman"/>
          <w:spacing w:val="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services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is</w:t>
      </w:r>
      <w:r>
        <w:rPr>
          <w:rFonts w:hint="default" w:ascii="Times New Roman" w:hAnsi="Times New Roman" w:cs="Times New Roman"/>
          <w:spacing w:val="-3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voluntary.</w:t>
      </w:r>
    </w:p>
    <w:p w14:paraId="0D10DB18">
      <w:pPr>
        <w:pStyle w:val="9"/>
        <w:numPr>
          <w:ilvl w:val="1"/>
          <w:numId w:val="2"/>
        </w:numPr>
        <w:tabs>
          <w:tab w:val="left" w:pos="820"/>
        </w:tabs>
        <w:spacing w:before="0" w:after="0" w:line="292" w:lineRule="exact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Provider</w:t>
      </w:r>
      <w:r>
        <w:rPr>
          <w:rFonts w:hint="default" w:ascii="Times New Roman" w:hAnsi="Times New Roman" w:cs="Times New Roman"/>
          <w:spacing w:val="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will</w:t>
      </w:r>
      <w:r>
        <w:rPr>
          <w:rFonts w:hint="default" w:ascii="Times New Roman" w:hAnsi="Times New Roman" w:cs="Times New Roman"/>
          <w:spacing w:val="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take</w:t>
      </w:r>
      <w:r>
        <w:rPr>
          <w:rFonts w:hint="default" w:ascii="Times New Roman" w:hAnsi="Times New Roman" w:cs="Times New Roman"/>
          <w:spacing w:val="1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reasonable</w:t>
      </w:r>
      <w:r>
        <w:rPr>
          <w:rFonts w:hint="default" w:ascii="Times New Roman" w:hAnsi="Times New Roman" w:cs="Times New Roman"/>
          <w:spacing w:val="1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precautions</w:t>
      </w:r>
      <w:r>
        <w:rPr>
          <w:rFonts w:hint="default" w:ascii="Times New Roman" w:hAnsi="Times New Roman" w:cs="Times New Roman"/>
          <w:spacing w:val="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1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ensure</w:t>
      </w:r>
      <w:r>
        <w:rPr>
          <w:rFonts w:hint="default" w:ascii="Times New Roman" w:hAnsi="Times New Roman" w:cs="Times New Roman"/>
          <w:spacing w:val="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safety</w:t>
      </w:r>
      <w:r>
        <w:rPr>
          <w:rFonts w:hint="default" w:ascii="Times New Roman" w:hAnsi="Times New Roman" w:cs="Times New Roman"/>
          <w:spacing w:val="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during</w:t>
      </w:r>
      <w:r>
        <w:rPr>
          <w:rFonts w:hint="default" w:ascii="Times New Roman" w:hAnsi="Times New Roman" w:cs="Times New Roman"/>
          <w:spacing w:val="1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services.</w:t>
      </w:r>
    </w:p>
    <w:p w14:paraId="449D886D">
      <w:pPr>
        <w:pStyle w:val="9"/>
        <w:numPr>
          <w:ilvl w:val="1"/>
          <w:numId w:val="2"/>
        </w:numPr>
        <w:tabs>
          <w:tab w:val="left" w:pos="821"/>
        </w:tabs>
        <w:spacing w:before="0" w:after="0" w:line="240" w:lineRule="auto"/>
        <w:ind w:left="821" w:right="858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The Consumer and/or legal guardian is responsible for providing accurate and </w:t>
      </w:r>
      <w:r>
        <w:rPr>
          <w:rFonts w:hint="default" w:ascii="Times New Roman" w:hAnsi="Times New Roman" w:cs="Times New Roman"/>
          <w:w w:val="105"/>
          <w:sz w:val="24"/>
        </w:rPr>
        <w:t>updated medical and emergency information.</w:t>
      </w:r>
    </w:p>
    <w:p w14:paraId="60CB84C3">
      <w:pPr>
        <w:pStyle w:val="6"/>
        <w:spacing w:before="228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315595</wp:posOffset>
                </wp:positionV>
                <wp:extent cx="5946775" cy="22225"/>
                <wp:effectExtent l="0" t="0" r="0" b="0"/>
                <wp:wrapTopAndBottom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2225"/>
                          <a:chOff x="0" y="0"/>
                          <a:chExt cx="5946775" cy="222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43346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7" y="2857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943346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17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17" y="18732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4.85pt;height:1.75pt;width:468.25pt;mso-position-horizontal-relative:page;mso-wrap-distance-bottom:0pt;mso-wrap-distance-top:0pt;z-index:-251645952;mso-width-relative:page;mso-height-relative:page;" coordsize="5946775,22225" o:gfxdata="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A8Xlyo2gAA&#10;AAoBAAAPAAAAAAAAAAEAIAAAACIAAABkcnMvZG93bnJldi54bWxQSwECFAAUAAAACACHTuJAKtx9&#10;jx0EAAB4FwAADgAAAAAAAAABACAAAAApAQAAZHJzL2Uyb0RvYy54bWxQSwUGAAAAAAYABgBZAQAA&#10;uAcAAAAA&#10;">
                <o:lock v:ext="edit" aspectratio="f"/>
                <v:shape id="Graphic 47" o:spid="_x0000_s1026" o:spt="100" style="position:absolute;left:0;top:0;height:19050;width:5943600;" fillcolor="#9F9F9F" filled="t" stroked="f" coordsize="5943600,19050" o:gfxdata="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gMaK8AAAA&#10;2wAAAA8AAAAAAAAAAQAgAAAAIgAAAGRycy9kb3ducmV2LnhtbFBLAQIUABQAAAAIAIdO4kAzLwWe&#10;OwAAADkAAAAQAAAAAAAAAAEAIAAAAAsBAABkcnMvc2hhcGV4bWwueG1sUEsFBgAAAAAGAAYAWwEA&#10;ALUD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943346;top:2857;height:3175;width:3175;" fillcolor="#E2E2E2" filled="t" stroked="f" coordsize="3175,3175" o:gfxdata="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q8pU7gAAADbAAAA&#10;DwAAAAAAAAABACAAAAAiAAAAZHJzL2Rvd25yZXYueG1sUEsBAhQAFAAAAAgAh07iQDMvBZ47AAAA&#10;OQAAABAAAAAAAAAAAQAgAAAABwEAAGRycy9zaGFwZXhtbC54bWxQSwUGAAAAAAYABgBbAQAAsQMA&#10;AAAA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317;top:2857;height:15875;width:5946775;" fillcolor="#9F9F9F" filled="t" stroked="f" coordsize="5946775,15875" o:gfxdata="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LJqWb4A&#10;AADb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943346;top:6032;height:12700;width:3175;" fillcolor="#E2E2E2" filled="t" stroked="f" coordsize="3175,12700" o:gfxdata="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+1yKugAAANsA&#10;AAAPAAAAAAAAAAEAIAAAACIAAABkcnMvZG93bnJldi54bWxQSwECFAAUAAAACACHTuJAMy8FnjsA&#10;AAA5AAAAEAAAAAAAAAABACAAAAAJAQAAZHJzL3NoYXBleG1sLnhtbFBLBQYAAAAABgAGAFsBAACz&#10;AwAAAAA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317;top:18732;height:3175;width:3175;" fillcolor="#9F9F9F" filled="t" stroked="f" coordsize="3175,3175" o:gfxdata="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aja65AAAA2wAA&#10;AA8AAAAAAAAAAQAgAAAAIgAAAGRycy9kb3ducmV2LnhtbFBLAQIUABQAAAAIAIdO4kAzLwWeOwAA&#10;ADkAAAAQAAAAAAAAAAEAIAAAAAgBAABkcnMvc2hhcGV4bWwueG1sUEsFBgAAAAAGAAYAWwEAALID&#10;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317;top:18732;height:3175;width:5946775;" fillcolor="#E2E2E2" filled="t" stroked="f" coordsize="5946775,3175" o:gfxdata="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56epb4A&#10;AADb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CFC2CE9">
      <w:pPr>
        <w:spacing w:after="0"/>
        <w:rPr>
          <w:rFonts w:hint="default" w:ascii="Times New Roman" w:hAnsi="Times New Roman" w:cs="Times New Roman"/>
          <w:sz w:val="20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3A69784D">
      <w:pPr>
        <w:pStyle w:val="2"/>
        <w:numPr>
          <w:ilvl w:val="0"/>
          <w:numId w:val="2"/>
        </w:numPr>
        <w:tabs>
          <w:tab w:val="left" w:pos="373"/>
        </w:tabs>
        <w:spacing w:before="81" w:after="0" w:line="240" w:lineRule="auto"/>
        <w:ind w:left="373" w:right="0" w:hanging="273"/>
        <w:jc w:val="left"/>
        <w:rPr>
          <w:rFonts w:hint="default" w:ascii="Times New Roman" w:hAnsi="Times New Roman" w:cs="Times New Roman"/>
        </w:rPr>
      </w:pPr>
      <w:bookmarkStart w:id="7" w:name="5. Confidentiality"/>
      <w:bookmarkEnd w:id="7"/>
      <w:r>
        <w:rPr>
          <w:rFonts w:hint="default" w:ascii="Times New Roman" w:hAnsi="Times New Roman" w:cs="Times New Roman"/>
          <w:spacing w:val="-2"/>
          <w:w w:val="105"/>
        </w:rPr>
        <w:t>Confidentiality</w:t>
      </w:r>
    </w:p>
    <w:p w14:paraId="08454396">
      <w:pPr>
        <w:spacing w:before="278"/>
        <w:ind w:left="100" w:right="247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w w:val="105"/>
          <w:sz w:val="24"/>
        </w:rPr>
        <w:t>All</w:t>
      </w:r>
      <w:r>
        <w:rPr>
          <w:rFonts w:hint="default" w:ascii="Times New Roman" w:hAnsi="Times New Roman" w:cs="Times New Roman"/>
          <w:spacing w:val="-3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personal</w:t>
      </w:r>
      <w:r>
        <w:rPr>
          <w:rFonts w:hint="default" w:ascii="Times New Roman" w:hAnsi="Times New Roman" w:cs="Times New Roman"/>
          <w:spacing w:val="-8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and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medical</w:t>
      </w:r>
      <w:r>
        <w:rPr>
          <w:rFonts w:hint="default" w:ascii="Times New Roman" w:hAnsi="Times New Roman" w:cs="Times New Roman"/>
          <w:spacing w:val="-8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information</w:t>
      </w:r>
      <w:r>
        <w:rPr>
          <w:rFonts w:hint="default" w:ascii="Times New Roman" w:hAnsi="Times New Roman" w:cs="Times New Roman"/>
          <w:spacing w:val="-7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will</w:t>
      </w:r>
      <w:r>
        <w:rPr>
          <w:rFonts w:hint="default" w:ascii="Times New Roman" w:hAnsi="Times New Roman" w:cs="Times New Roman"/>
          <w:spacing w:val="-8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be</w:t>
      </w:r>
      <w:r>
        <w:rPr>
          <w:rFonts w:hint="default" w:ascii="Times New Roman" w:hAnsi="Times New Roman" w:cs="Times New Roman"/>
          <w:spacing w:val="-6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kept</w:t>
      </w:r>
      <w:r>
        <w:rPr>
          <w:rFonts w:hint="default" w:ascii="Times New Roman" w:hAnsi="Times New Roman" w:cs="Times New Roman"/>
          <w:spacing w:val="-7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confidential</w:t>
      </w:r>
      <w:r>
        <w:rPr>
          <w:rFonts w:hint="default" w:ascii="Times New Roman" w:hAnsi="Times New Roman" w:cs="Times New Roman"/>
          <w:spacing w:val="-8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in</w:t>
      </w:r>
      <w:r>
        <w:rPr>
          <w:rFonts w:hint="default" w:ascii="Times New Roman" w:hAnsi="Times New Roman" w:cs="Times New Roman"/>
          <w:spacing w:val="-3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accordance</w:t>
      </w:r>
      <w:r>
        <w:rPr>
          <w:rFonts w:hint="default" w:ascii="Times New Roman" w:hAnsi="Times New Roman" w:cs="Times New Roman"/>
          <w:spacing w:val="-7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with</w:t>
      </w:r>
      <w:r>
        <w:rPr>
          <w:rFonts w:hint="default" w:ascii="Times New Roman" w:hAnsi="Times New Roman" w:cs="Times New Roman"/>
          <w:spacing w:val="-7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 xml:space="preserve">the </w:t>
      </w:r>
      <w:r>
        <w:rPr>
          <w:rFonts w:hint="default" w:ascii="Times New Roman" w:hAnsi="Times New Roman" w:cs="Times New Roman"/>
          <w:w w:val="105"/>
          <w:sz w:val="24"/>
        </w:rPr>
        <w:t>Health</w:t>
      </w:r>
      <w:r>
        <w:rPr>
          <w:rFonts w:hint="default" w:ascii="Times New Roman" w:hAnsi="Times New Roman" w:cs="Times New Roman"/>
          <w:spacing w:val="-1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Insurance</w:t>
      </w:r>
      <w:r>
        <w:rPr>
          <w:rFonts w:hint="default" w:ascii="Times New Roman" w:hAnsi="Times New Roman" w:cs="Times New Roman"/>
          <w:spacing w:val="-13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Portability</w:t>
      </w:r>
      <w:r>
        <w:rPr>
          <w:rFonts w:hint="default" w:ascii="Times New Roman" w:hAnsi="Times New Roman" w:cs="Times New Roman"/>
          <w:spacing w:val="-1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and</w:t>
      </w:r>
      <w:r>
        <w:rPr>
          <w:rFonts w:hint="default" w:ascii="Times New Roman" w:hAnsi="Times New Roman" w:cs="Times New Roman"/>
          <w:spacing w:val="-1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Accountability</w:t>
      </w:r>
      <w:r>
        <w:rPr>
          <w:rFonts w:hint="default" w:ascii="Times New Roman" w:hAnsi="Times New Roman" w:cs="Times New Roman"/>
          <w:spacing w:val="-10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Act</w:t>
      </w:r>
      <w:r>
        <w:rPr>
          <w:rFonts w:hint="default" w:ascii="Times New Roman" w:hAnsi="Times New Roman" w:cs="Times New Roman"/>
          <w:spacing w:val="-10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(HIPAA)</w:t>
      </w:r>
      <w:r>
        <w:rPr>
          <w:rFonts w:hint="default" w:ascii="Times New Roman" w:hAnsi="Times New Roman" w:cs="Times New Roman"/>
          <w:spacing w:val="-1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and</w:t>
      </w:r>
      <w:r>
        <w:rPr>
          <w:rFonts w:hint="default" w:ascii="Times New Roman" w:hAnsi="Times New Roman" w:cs="Times New Roman"/>
          <w:spacing w:val="-1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ODP</w:t>
      </w:r>
      <w:r>
        <w:rPr>
          <w:rFonts w:hint="default" w:ascii="Times New Roman" w:hAnsi="Times New Roman" w:cs="Times New Roman"/>
          <w:spacing w:val="-1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requirements.</w:t>
      </w:r>
    </w:p>
    <w:p w14:paraId="3D730F8C">
      <w:pPr>
        <w:pStyle w:val="6"/>
        <w:spacing w:before="228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316230</wp:posOffset>
                </wp:positionV>
                <wp:extent cx="5946775" cy="19685"/>
                <wp:effectExtent l="0" t="0" r="0" b="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4.9pt;height:1.55pt;width:468.25pt;mso-position-horizontal-relative:page;mso-wrap-distance-bottom:0pt;mso-wrap-distance-top:0pt;z-index:-251645952;mso-width-relative:page;mso-height-relative:page;" coordsize="5946775,19685" o:gfxdata="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D3OliP2QAAAAoBAAAPAAAAAAAAAAEAIAAAACIAAABkcnMvZG93bnJldi54bWxQSwECFAAUAAAA&#10;CACHTuJABzv4TycEAAB2FwAADgAAAAAAAAABACAAAAAoAQAAZHJzL2Uyb0RvYy54bWxQSwUGAAAA&#10;AAYABgBZAQAAwQcAAAAA&#10;">
                <o:lock v:ext="edit" aspectratio="f"/>
                <v:shape id="Graphic 54" o:spid="_x0000_s1026" o:spt="100" style="position:absolute;left:0;top:0;height:19050;width:5943600;" fillcolor="#9F9F9F" filled="t" stroked="f" coordsize="5943600,19050" o:gfxdata="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qzkIvQAA&#10;ANs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5943346;top:635;height:3175;width:3175;" fillcolor="#E2E2E2" filled="t" stroked="f" coordsize="3175,3175" o:gfxdata="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cQELsAAADb&#10;AAAADwAAAAAAAAABACAAAAAiAAAAZHJzL2Rvd25yZXYueG1sUEsBAhQAFAAAAAgAh07iQDMvBZ47&#10;AAAAOQAAABAAAAAAAAAAAQAgAAAACgEAAGRycy9zaGFwZXhtbC54bWxQSwUGAAAAAAYABgBbAQAA&#10;tAMAAAAA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317;top:634;height:15875;width:5946775;" fillcolor="#9F9F9F" filled="t" stroked="f" coordsize="5946775,15875" o:gfxdata="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9Gj2vQAA&#10;ANs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5943346;top:3810;height:12700;width:3175;" fillcolor="#E2E2E2" filled="t" stroked="f" coordsize="3175,12700" o:gfxdata="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LE/r4A&#10;AADb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317;top:16509;height:3175;width:3175;" fillcolor="#9F9F9F" filled="t" stroked="f" coordsize="3175,3175" o:gfxdata="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XgJDO2AAAA2wAAAA8A&#10;AAAAAAAAAQAgAAAAIgAAAGRycy9kb3ducmV2LnhtbFBLAQIUABQAAAAIAIdO4kAzLwWeOwAAADkA&#10;AAAQAAAAAAAAAAEAIAAAAAUBAABkcnMvc2hhcGV4bWwueG1sUEsFBgAAAAAGAAYAWwEAAK8DAAAA&#10;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317;top:16509;height:3175;width:5946775;" fillcolor="#E2E2E2" filled="t" stroked="f" coordsize="5946775,3175" o:gfxdata="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oM1L4A&#10;AADb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0EFB199">
      <w:pPr>
        <w:pStyle w:val="2"/>
        <w:numPr>
          <w:ilvl w:val="0"/>
          <w:numId w:val="2"/>
        </w:numPr>
        <w:tabs>
          <w:tab w:val="left" w:pos="373"/>
        </w:tabs>
        <w:spacing w:before="321" w:after="0" w:line="240" w:lineRule="auto"/>
        <w:ind w:left="373" w:right="0" w:hanging="273"/>
        <w:jc w:val="left"/>
        <w:rPr>
          <w:rFonts w:hint="default" w:ascii="Times New Roman" w:hAnsi="Times New Roman" w:cs="Times New Roman"/>
        </w:rPr>
      </w:pPr>
      <w:bookmarkStart w:id="8" w:name="6. Consent to Treatment and Services"/>
      <w:bookmarkEnd w:id="8"/>
      <w:r>
        <w:rPr>
          <w:rFonts w:hint="default" w:ascii="Times New Roman" w:hAnsi="Times New Roman" w:cs="Times New Roman"/>
        </w:rPr>
        <w:t>Consent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</w:rPr>
        <w:t>Treatment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Services</w:t>
      </w:r>
    </w:p>
    <w:p w14:paraId="1C2B4FEA">
      <w:pPr>
        <w:spacing w:before="272"/>
        <w:ind w:left="100" w:right="316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By signing this document, the Consumer (or their legal guardian) acknowledges and </w:t>
      </w:r>
      <w:r>
        <w:rPr>
          <w:rFonts w:hint="default" w:ascii="Times New Roman" w:hAnsi="Times New Roman" w:cs="Times New Roman"/>
          <w:w w:val="105"/>
          <w:sz w:val="24"/>
        </w:rPr>
        <w:t>consents</w:t>
      </w:r>
      <w:r>
        <w:rPr>
          <w:rFonts w:hint="default" w:ascii="Times New Roman" w:hAnsi="Times New Roman" w:cs="Times New Roman"/>
          <w:spacing w:val="-1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to:</w:t>
      </w:r>
    </w:p>
    <w:p w14:paraId="08217F5E">
      <w:pPr>
        <w:pStyle w:val="9"/>
        <w:numPr>
          <w:ilvl w:val="1"/>
          <w:numId w:val="2"/>
        </w:numPr>
        <w:tabs>
          <w:tab w:val="left" w:pos="820"/>
        </w:tabs>
        <w:spacing w:before="27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>Participation</w:t>
      </w:r>
      <w:r>
        <w:rPr>
          <w:rFonts w:hint="default" w:ascii="Times New Roman" w:hAnsi="Times New Roman" w:cs="Times New Roman"/>
          <w:spacing w:val="-12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in</w:t>
      </w:r>
      <w:r>
        <w:rPr>
          <w:rFonts w:hint="default" w:ascii="Times New Roman" w:hAnsi="Times New Roman" w:cs="Times New Roman"/>
          <w:spacing w:val="-7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services</w:t>
      </w:r>
      <w:r>
        <w:rPr>
          <w:rFonts w:hint="default" w:ascii="Times New Roman" w:hAnsi="Times New Roman" w:cs="Times New Roman"/>
          <w:spacing w:val="-1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as</w:t>
      </w:r>
      <w:r>
        <w:rPr>
          <w:rFonts w:hint="default" w:ascii="Times New Roman" w:hAnsi="Times New Roman" w:cs="Times New Roman"/>
          <w:spacing w:val="-1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outlined</w:t>
      </w:r>
      <w:r>
        <w:rPr>
          <w:rFonts w:hint="default" w:ascii="Times New Roman" w:hAnsi="Times New Roman" w:cs="Times New Roman"/>
          <w:spacing w:val="-13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in</w:t>
      </w:r>
      <w:r>
        <w:rPr>
          <w:rFonts w:hint="default" w:ascii="Times New Roman" w:hAnsi="Times New Roman" w:cs="Times New Roman"/>
          <w:spacing w:val="-1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the</w:t>
      </w:r>
      <w:r>
        <w:rPr>
          <w:rFonts w:hint="default" w:ascii="Times New Roman" w:hAnsi="Times New Roman" w:cs="Times New Roman"/>
          <w:spacing w:val="-1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>ISP</w:t>
      </w:r>
    </w:p>
    <w:p w14:paraId="7BE0C3A0">
      <w:pPr>
        <w:pStyle w:val="9"/>
        <w:numPr>
          <w:ilvl w:val="1"/>
          <w:numId w:val="2"/>
        </w:numPr>
        <w:tabs>
          <w:tab w:val="left" w:pos="821"/>
        </w:tabs>
        <w:spacing w:before="0" w:after="0" w:line="240" w:lineRule="auto"/>
        <w:ind w:left="821" w:right="609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Communication between the Provider, Support Coordinator, and other ISP team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members</w:t>
      </w:r>
    </w:p>
    <w:p w14:paraId="3430BA2E">
      <w:pPr>
        <w:pStyle w:val="9"/>
        <w:numPr>
          <w:ilvl w:val="1"/>
          <w:numId w:val="2"/>
        </w:numPr>
        <w:tabs>
          <w:tab w:val="left" w:pos="820"/>
        </w:tabs>
        <w:spacing w:before="0" w:after="0" w:line="295" w:lineRule="exact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w w:val="105"/>
          <w:sz w:val="24"/>
        </w:rPr>
        <w:t>Documentation</w:t>
      </w:r>
      <w:r>
        <w:rPr>
          <w:rFonts w:hint="default" w:ascii="Times New Roman" w:hAnsi="Times New Roman" w:cs="Times New Roman"/>
          <w:spacing w:val="-5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of</w:t>
      </w:r>
      <w:r>
        <w:rPr>
          <w:rFonts w:hint="default" w:ascii="Times New Roman" w:hAnsi="Times New Roman" w:cs="Times New Roman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services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and</w:t>
      </w:r>
      <w:r>
        <w:rPr>
          <w:rFonts w:hint="default" w:ascii="Times New Roman" w:hAnsi="Times New Roman" w:cs="Times New Roman"/>
          <w:spacing w:val="-7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progress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by</w:t>
      </w:r>
      <w:r>
        <w:rPr>
          <w:rFonts w:hint="default" w:ascii="Times New Roman" w:hAnsi="Times New Roman" w:cs="Times New Roman"/>
          <w:spacing w:val="-1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the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Provider</w:t>
      </w:r>
    </w:p>
    <w:p w14:paraId="5F641F23">
      <w:pPr>
        <w:pStyle w:val="6"/>
        <w:spacing w:before="228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316230</wp:posOffset>
                </wp:positionV>
                <wp:extent cx="5946775" cy="20955"/>
                <wp:effectExtent l="0" t="0" r="0" b="0"/>
                <wp:wrapTopAndBottom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4334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" y="1523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94334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17" y="17398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4.9pt;height:1.65pt;width:468.25pt;mso-position-horizontal-relative:page;mso-wrap-distance-bottom:0pt;mso-wrap-distance-top:0pt;z-index:-251644928;mso-width-relative:page;mso-height-relative:page;" coordsize="5946775,20955" o:gfxdata="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NBye49kAAAAKAQAADwAAAAAA&#10;AAABACAAAAAiAAAAZHJzL2Rvd25yZXYueG1sUEsBAhQAFAAAAAgAh07iQG/1pMQTBAAAeBcAAA4A&#10;AAAAAAAAAQAgAAAAKAEAAGRycy9lMm9Eb2MueG1sUEsFBgAAAAAGAAYAWQEAAK0HAAAAAA==&#10;">
                <o:lock v:ext="edit" aspectratio="f"/>
                <v:shape id="Graphic 61" o:spid="_x0000_s1026" o:spt="100" style="position:absolute;left:0;top:0;height:19050;width:5943600;" fillcolor="#9F9F9F" filled="t" stroked="f" coordsize="5943600,19050" o:gfxdata="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wUC28AAAA&#10;2wAAAA8AAAAAAAAAAQAgAAAAIgAAAGRycy9kb3ducmV2LnhtbFBLAQIUABQAAAAIAIdO4kAzLwWe&#10;OwAAADkAAAAQAAAAAAAAAAEAIAAAAAsBAABkcnMvc2hhcGV4bWwueG1sUEsFBgAAAAAGAAYAWwEA&#10;ALUD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5943346;top:1523;height:3175;width:3175;" fillcolor="#E2E2E2" filled="t" stroked="f" coordsize="3175,3175" o:gfxdata="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PJC2bsAAADb&#10;AAAADwAAAAAAAAABACAAAAAiAAAAZHJzL2Rvd25yZXYueG1sUEsBAhQAFAAAAAgAh07iQDMvBZ47&#10;AAAAOQAAABAAAAAAAAAAAQAgAAAACgEAAGRycy9zaGFwZXhtbC54bWxQSwUGAAAAAAYABgBbAQAA&#10;tAMAAAAA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317;top:1523;height:15875;width:5946775;" fillcolor="#9F9F9F" filled="t" stroked="f" coordsize="5946775,15875" o:gfxdata="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8B074A&#10;AADb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5943346;top:4699;height:12700;width:3175;" fillcolor="#E2E2E2" filled="t" stroked="f" coordsize="3175,12700" o:gfxdata="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skDS8AAAA&#10;2wAAAA8AAAAAAAAAAQAgAAAAIgAAAGRycy9kb3ducmV2LnhtbFBLAQIUABQAAAAIAIdO4kAzLwWe&#10;OwAAADkAAAAQAAAAAAAAAAEAIAAAAAsBAABkcnMvc2hhcGV4bWwueG1sUEsFBgAAAAAGAAYAWwEA&#10;ALU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317;top:17399;height:3175;width:3175;" fillcolor="#9F9F9F" filled="t" stroked="f" coordsize="3175,3175" o:gfxdata="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jUEQvQAA&#10;ANs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317;top:17398;height:3175;width:5946775;" fillcolor="#E2E2E2" filled="t" stroked="f" coordsize="5946775,3175" o:gfxdata="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lSG74A&#10;AADb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6D30386">
      <w:pPr>
        <w:pStyle w:val="2"/>
        <w:numPr>
          <w:ilvl w:val="0"/>
          <w:numId w:val="2"/>
        </w:numPr>
        <w:tabs>
          <w:tab w:val="left" w:pos="373"/>
        </w:tabs>
        <w:spacing w:before="321" w:after="0" w:line="240" w:lineRule="auto"/>
        <w:ind w:left="373" w:right="0" w:hanging="273"/>
        <w:jc w:val="left"/>
        <w:rPr>
          <w:rFonts w:hint="default" w:ascii="Times New Roman" w:hAnsi="Times New Roman" w:cs="Times New Roman"/>
        </w:rPr>
      </w:pPr>
      <w:bookmarkStart w:id="9" w:name="7. Duration and Termination of Consent"/>
      <w:bookmarkEnd w:id="9"/>
      <w:r>
        <w:rPr>
          <w:rFonts w:hint="default" w:ascii="Times New Roman" w:hAnsi="Times New Roman" w:cs="Times New Roman"/>
        </w:rPr>
        <w:t>Duration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and Termination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Consent</w:t>
      </w:r>
    </w:p>
    <w:p w14:paraId="5B3B0356">
      <w:pPr>
        <w:spacing w:before="277"/>
        <w:ind w:left="100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>This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consent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remains</w:t>
      </w:r>
      <w:r>
        <w:rPr>
          <w:rFonts w:hint="default"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in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</w:rPr>
        <w:t>effect</w:t>
      </w:r>
      <w:r>
        <w:rPr>
          <w:rFonts w:hint="default" w:ascii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4"/>
        </w:rPr>
        <w:t>until:</w:t>
      </w:r>
    </w:p>
    <w:p w14:paraId="6051DE11">
      <w:pPr>
        <w:pStyle w:val="9"/>
        <w:numPr>
          <w:ilvl w:val="1"/>
          <w:numId w:val="2"/>
        </w:numPr>
        <w:tabs>
          <w:tab w:val="left" w:pos="820"/>
        </w:tabs>
        <w:spacing w:before="275" w:after="0" w:line="293" w:lineRule="exact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Services</w:t>
      </w:r>
      <w:r>
        <w:rPr>
          <w:rFonts w:hint="default" w:ascii="Times New Roman" w:hAnsi="Times New Roman" w:cs="Times New Roman"/>
          <w:spacing w:val="1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are</w:t>
      </w:r>
      <w:r>
        <w:rPr>
          <w:rFonts w:hint="default" w:ascii="Times New Roman" w:hAnsi="Times New Roman" w:cs="Times New Roman"/>
          <w:spacing w:val="1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discontinued</w:t>
      </w:r>
      <w:r>
        <w:rPr>
          <w:rFonts w:hint="default" w:ascii="Times New Roman" w:hAnsi="Times New Roman" w:cs="Times New Roman"/>
          <w:spacing w:val="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or</w:t>
      </w:r>
      <w:r>
        <w:rPr>
          <w:rFonts w:hint="default" w:ascii="Times New Roman" w:hAnsi="Times New Roman" w:cs="Times New Roman"/>
          <w:spacing w:val="2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terminated</w:t>
      </w:r>
      <w:r>
        <w:rPr>
          <w:rFonts w:hint="default" w:ascii="Times New Roman" w:hAnsi="Times New Roman" w:cs="Times New Roman"/>
          <w:spacing w:val="2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by</w:t>
      </w:r>
      <w:r>
        <w:rPr>
          <w:rFonts w:hint="default" w:ascii="Times New Roman" w:hAnsi="Times New Roman" w:cs="Times New Roman"/>
          <w:spacing w:val="2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either</w:t>
      </w:r>
      <w:r>
        <w:rPr>
          <w:rFonts w:hint="default" w:ascii="Times New Roman" w:hAnsi="Times New Roman" w:cs="Times New Roman"/>
          <w:spacing w:val="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party</w:t>
      </w:r>
    </w:p>
    <w:p w14:paraId="2BB042B9">
      <w:pPr>
        <w:pStyle w:val="9"/>
        <w:numPr>
          <w:ilvl w:val="1"/>
          <w:numId w:val="2"/>
        </w:numPr>
        <w:tabs>
          <w:tab w:val="left" w:pos="820"/>
        </w:tabs>
        <w:spacing w:before="0" w:after="0" w:line="293" w:lineRule="exact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Consumer</w:t>
      </w:r>
      <w:r>
        <w:rPr>
          <w:rFonts w:hint="default" w:ascii="Times New Roman" w:hAnsi="Times New Roman" w:cs="Times New Roman"/>
          <w:spacing w:val="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or</w:t>
      </w:r>
      <w:r>
        <w:rPr>
          <w:rFonts w:hint="default" w:ascii="Times New Roman" w:hAnsi="Times New Roman" w:cs="Times New Roman"/>
          <w:spacing w:val="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legal</w:t>
      </w:r>
      <w:r>
        <w:rPr>
          <w:rFonts w:hint="default" w:ascii="Times New Roman" w:hAnsi="Times New Roman" w:cs="Times New Roman"/>
          <w:spacing w:val="1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guardian</w:t>
      </w:r>
      <w:r>
        <w:rPr>
          <w:rFonts w:hint="default" w:ascii="Times New Roman" w:hAnsi="Times New Roman" w:cs="Times New Roman"/>
          <w:spacing w:val="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withdraws</w:t>
      </w:r>
      <w:r>
        <w:rPr>
          <w:rFonts w:hint="default" w:ascii="Times New Roman" w:hAnsi="Times New Roman" w:cs="Times New Roman"/>
          <w:spacing w:val="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consent</w:t>
      </w:r>
      <w:r>
        <w:rPr>
          <w:rFonts w:hint="default" w:ascii="Times New Roman" w:hAnsi="Times New Roman" w:cs="Times New Roman"/>
          <w:spacing w:val="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</w:t>
      </w:r>
      <w:r>
        <w:rPr>
          <w:rFonts w:hint="default" w:ascii="Times New Roman" w:hAnsi="Times New Roman" w:cs="Times New Roman"/>
          <w:spacing w:val="1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writing</w:t>
      </w:r>
    </w:p>
    <w:p w14:paraId="64B7615C">
      <w:pPr>
        <w:pStyle w:val="9"/>
        <w:numPr>
          <w:ilvl w:val="1"/>
          <w:numId w:val="2"/>
        </w:numPr>
        <w:tabs>
          <w:tab w:val="left" w:pos="820"/>
        </w:tabs>
        <w:spacing w:before="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1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ISP</w:t>
      </w:r>
      <w:r>
        <w:rPr>
          <w:rFonts w:hint="default" w:ascii="Times New Roman" w:hAnsi="Times New Roman" w:cs="Times New Roman"/>
          <w:spacing w:val="2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changes</w:t>
      </w:r>
      <w:r>
        <w:rPr>
          <w:rFonts w:hint="default" w:ascii="Times New Roman" w:hAnsi="Times New Roman" w:cs="Times New Roman"/>
          <w:spacing w:val="2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significantly,</w:t>
      </w:r>
      <w:r>
        <w:rPr>
          <w:rFonts w:hint="default" w:ascii="Times New Roman" w:hAnsi="Times New Roman" w:cs="Times New Roman"/>
          <w:spacing w:val="2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requiring</w:t>
      </w:r>
      <w:r>
        <w:rPr>
          <w:rFonts w:hint="default" w:ascii="Times New Roman" w:hAnsi="Times New Roman" w:cs="Times New Roman"/>
          <w:spacing w:val="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updated</w:t>
      </w:r>
      <w:r>
        <w:rPr>
          <w:rFonts w:hint="default" w:ascii="Times New Roman" w:hAnsi="Times New Roman" w:cs="Times New Roman"/>
          <w:spacing w:val="2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consent</w:t>
      </w:r>
    </w:p>
    <w:p w14:paraId="69E3FDB6">
      <w:pPr>
        <w:pStyle w:val="6"/>
        <w:spacing w:before="232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318770</wp:posOffset>
                </wp:positionV>
                <wp:extent cx="5946775" cy="20955"/>
                <wp:effectExtent l="0" t="0" r="0" b="0"/>
                <wp:wrapTopAndBottom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33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7" y="190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433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7" y="1777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5.1pt;height:1.65pt;width:468.25pt;mso-position-horizontal-relative:page;mso-wrap-distance-bottom:0pt;mso-wrap-distance-top:0pt;z-index:-251644928;mso-width-relative:page;mso-height-relative:page;" coordsize="5946775,20955" o:gfxdata="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AKmKF42QAA&#10;AAoBAAAPAAAAAAAAAAEAIAAAACIAAABkcnMvZG93bnJldi54bWxQSwECFAAUAAAACACHTuJAK8vn&#10;6x4EAAB4FwAADgAAAAAAAAABACAAAAAoAQAAZHJzL2Uyb0RvYy54bWxQSwUGAAAAAAYABgBZAQAA&#10;uAcAAAAA&#10;">
                <o:lock v:ext="edit" aspectratio="f"/>
                <v:shape id="Graphic 68" o:spid="_x0000_s1026" o:spt="100" style="position:absolute;left:0;top:0;height:19050;width:5943600;" fillcolor="#9F9F9F" filled="t" stroked="f" coordsize="5943600,19050" o:gfxdata="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qK+bC5AAAA2wAA&#10;AA8AAAAAAAAAAQAgAAAAIgAAAGRycy9kb3ducmV2LnhtbFBLAQIUABQAAAAIAIdO4kAzLwWeOwAA&#10;ADkAAAAQAAAAAAAAAAEAIAAAAAgBAABkcnMvc2hhcGV4bWwueG1sUEsFBgAAAAAGAAYAWwEAALID&#10;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5943346;top:1905;height:3175;width:3175;" fillcolor="#E2E2E2" filled="t" stroked="f" coordsize="3175,3175" o:gfxdata="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bQqLsAAADb&#10;AAAADwAAAAAAAAABACAAAAAiAAAAZHJzL2Rvd25yZXYueG1sUEsBAhQAFAAAAAgAh07iQDMvBZ47&#10;AAAAOQAAABAAAAAAAAAAAQAgAAAACgEAAGRycy9zaGFwZXhtbC54bWxQSwUGAAAAAAYABgBbAQAA&#10;tAMAAAAA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317;top:1904;height:15875;width:5946775;" fillcolor="#9F9F9F" filled="t" stroked="f" coordsize="5946775,15875" o:gfxdata="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+QJebsAAADb&#10;AAAADwAAAAAAAAABACAAAAAiAAAAZHJzL2Rvd25yZXYueG1sUEsBAhQAFAAAAAgAh07iQDMvBZ47&#10;AAAAOQAAABAAAAAAAAAAAQAgAAAACgEAAGRycy9zaGFwZXhtbC54bWxQSwUGAAAAAAYABgBbAQAA&#10;tA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5943346;top:5080;height:12700;width:3175;" fillcolor="#E2E2E2" filled="t" stroked="f" coordsize="3175,12700" o:gfxdata="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CpXG8AAAA&#10;2wAAAA8AAAAAAAAAAQAgAAAAIgAAAGRycy9kb3ducmV2LnhtbFBLAQIUABQAAAAIAIdO4kAzLwWe&#10;OwAAADkAAAAQAAAAAAAAAAEAIAAAAAsBAABkcnMvc2hhcGV4bWwueG1sUEsFBgAAAAAGAAYAWwEA&#10;ALU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317;top:17779;height:3175;width:3175;" fillcolor="#9F9F9F" filled="t" stroked="f" coordsize="3175,3175" o:gfxdata="UEsDBAoAAAAAAIdO4kAAAAAAAAAAAAAAAAAEAAAAZHJzL1BLAwQUAAAACACHTuJAX71Pub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Yw6MH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+9T7m5AAAA2w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317;top:17779;height:3175;width:5946775;" fillcolor="#E2E2E2" filled="t" stroked="f" coordsize="5946775,3175" o:gfxdata="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Z2de&#10;wAAAANs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02E20F4">
      <w:pPr>
        <w:pStyle w:val="2"/>
        <w:ind w:left="100" w:firstLine="0"/>
        <w:rPr>
          <w:rFonts w:hint="default" w:ascii="Times New Roman" w:hAnsi="Times New Roman" w:cs="Times New Roman"/>
        </w:rPr>
      </w:pPr>
      <w:bookmarkStart w:id="10" w:name="Acknowledgment and Agreement"/>
      <w:bookmarkEnd w:id="10"/>
      <w:r>
        <w:rPr>
          <w:rFonts w:hint="default" w:ascii="Times New Roman" w:hAnsi="Times New Roman" w:cs="Times New Roman"/>
        </w:rPr>
        <w:t>Acknowledgment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Agreement</w:t>
      </w:r>
    </w:p>
    <w:p w14:paraId="03E42D8A">
      <w:pPr>
        <w:spacing w:before="275" w:line="237" w:lineRule="auto"/>
        <w:ind w:left="100" w:right="247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I, the Consumer (or legal guardian), acknowledge that I have read and understand the information</w:t>
      </w:r>
      <w:r>
        <w:rPr>
          <w:rFonts w:hint="default" w:ascii="Times New Roman" w:hAnsi="Times New Roman" w:cs="Times New Roman"/>
          <w:spacing w:val="3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above.</w:t>
      </w:r>
      <w:r>
        <w:rPr>
          <w:rFonts w:hint="default" w:ascii="Times New Roman" w:hAnsi="Times New Roman" w:cs="Times New Roman"/>
          <w:spacing w:val="2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</w:t>
      </w:r>
      <w:r>
        <w:rPr>
          <w:rFonts w:hint="default" w:ascii="Times New Roman" w:hAnsi="Times New Roman" w:cs="Times New Roman"/>
          <w:spacing w:val="3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have</w:t>
      </w:r>
      <w:r>
        <w:rPr>
          <w:rFonts w:hint="default" w:ascii="Times New Roman" w:hAnsi="Times New Roman" w:cs="Times New Roman"/>
          <w:spacing w:val="3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had</w:t>
      </w:r>
      <w:r>
        <w:rPr>
          <w:rFonts w:hint="default" w:ascii="Times New Roman" w:hAnsi="Times New Roman" w:cs="Times New Roman"/>
          <w:spacing w:val="2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2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opportunity</w:t>
      </w:r>
      <w:r>
        <w:rPr>
          <w:rFonts w:hint="default" w:ascii="Times New Roman" w:hAnsi="Times New Roman" w:cs="Times New Roman"/>
          <w:spacing w:val="3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3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ask</w:t>
      </w:r>
      <w:r>
        <w:rPr>
          <w:rFonts w:hint="default" w:ascii="Times New Roman" w:hAnsi="Times New Roman" w:cs="Times New Roman"/>
          <w:spacing w:val="3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questions,</w:t>
      </w:r>
      <w:r>
        <w:rPr>
          <w:rFonts w:hint="default" w:ascii="Times New Roman" w:hAnsi="Times New Roman" w:cs="Times New Roman"/>
          <w:spacing w:val="2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2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</w:t>
      </w:r>
      <w:r>
        <w:rPr>
          <w:rFonts w:hint="default" w:ascii="Times New Roman" w:hAnsi="Times New Roman" w:cs="Times New Roman"/>
          <w:spacing w:val="3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questions</w:t>
      </w:r>
      <w:r>
        <w:rPr>
          <w:rFonts w:hint="default" w:ascii="Times New Roman" w:hAnsi="Times New Roman" w:cs="Times New Roman"/>
          <w:spacing w:val="3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have been answered to my satisfaction. I voluntarily give consent for the provision of habilitation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services by the Provider.</w:t>
      </w:r>
    </w:p>
    <w:p w14:paraId="706DAE98">
      <w:pPr>
        <w:pStyle w:val="6"/>
        <w:spacing w:before="234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320040</wp:posOffset>
                </wp:positionV>
                <wp:extent cx="5946775" cy="21590"/>
                <wp:effectExtent l="0" t="0" r="0" b="0"/>
                <wp:wrapTopAndBottom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3346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7" y="253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943346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17" y="1841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5.2pt;height:1.7pt;width:468.25pt;mso-position-horizontal-relative:page;mso-wrap-distance-bottom:0pt;mso-wrap-distance-top:0pt;z-index:-251643904;mso-width-relative:page;mso-height-relative:page;" coordsize="5946775,21590" o:gfxdata="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D1dkj72QAAAAoBAAAPAAAAAAAAAAEAIAAAACIAAABkcnMvZG93bnJldi54bWxQSwECFAAU&#10;AAAACACHTuJAR1sU4yoEAAB4FwAADgAAAAAAAAABACAAAAAoAQAAZHJzL2Uyb0RvYy54bWxQSwUG&#10;AAAAAAYABgBZAQAAxAcAAAAA&#10;">
                <o:lock v:ext="edit" aspectratio="f"/>
                <v:shape id="Graphic 75" o:spid="_x0000_s1026" o:spt="100" style="position:absolute;left:0;top:0;height:19050;width:5943600;" fillcolor="#9F9F9F" filled="t" stroked="f" coordsize="5943600,19050" o:gfxdata="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SwPO8AAAA&#10;2wAAAA8AAAAAAAAAAQAgAAAAIgAAAGRycy9kb3ducmV2LnhtbFBLAQIUABQAAAAIAIdO4kAzLwWe&#10;OwAAADkAAAAQAAAAAAAAAAEAIAAAAAsBAABkcnMvc2hhcGV4bWwueG1sUEsFBgAAAAAGAAYAWwEA&#10;ALUD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5943346;top:2540;height:3175;width:3175;" fillcolor="#E2E2E2" filled="t" stroked="f" coordsize="3175,3175" o:gfxdata="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hDSB7sAAADb&#10;AAAADwAAAAAAAAABACAAAAAiAAAAZHJzL2Rvd25yZXYueG1sUEsBAhQAFAAAAAgAh07iQDMvBZ47&#10;AAAAOQAAABAAAAAAAAAAAQAgAAAACgEAAGRycy9zaGFwZXhtbC54bWxQSwUGAAAAAAYABgBbAQAA&#10;tAMAAAAA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317;top:2539;height:15875;width:5946775;" fillcolor="#9F9F9F" filled="t" stroked="f" coordsize="5946775,15875" o:gfxdata="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2RDb4A&#10;AADb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5943346;top:5714;height:12700;width:3175;" fillcolor="#E2E2E2" filled="t" stroked="f" coordsize="3175,12700" o:gfxdata="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OAzsugAAANsA&#10;AAAPAAAAAAAAAAEAIAAAACIAAABkcnMvZG93bnJldi54bWxQSwECFAAUAAAACACHTuJAMy8FnjsA&#10;AAA5AAAAEAAAAAAAAAABACAAAAAJAQAAZHJzL3NoYXBleG1sLnhtbFBLBQYAAAAABgAGAFsBAACz&#10;AwAAAAA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317;top:18415;height:3175;width:3175;" fillcolor="#9F9F9F" filled="t" stroked="f" coordsize="3175,3175" o:gfxdata="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Gd3IvQAA&#10;ANsAAAAPAAAAAAAAAAEAIAAAACIAAABkcnMvZG93bnJldi54bWxQSwECFAAUAAAACACHTuJAMy8F&#10;njsAAAA5AAAAEAAAAAAAAAABACAAAAAMAQAAZHJzL3NoYXBleG1sLnhtbFBLBQYAAAAABgAGAFsB&#10;AAC2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317;top:18414;height:3175;width:5946775;" fillcolor="#E2E2E2" filled="t" stroked="f" coordsize="5946775,3175" o:gfxdata="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giQ68AAAA&#10;2wAAAA8AAAAAAAAAAQAgAAAAIgAAAGRycy9kb3ducmV2LnhtbFBLAQIUABQAAAAIAIdO4kAzLwWe&#10;OwAAADkAAAAQAAAAAAAAAAEAIAAAAAsBAABkcnMvc2hhcGV4bWwueG1sUEsFBgAAAAAGAAYAWwEA&#10;ALU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9847571">
      <w:pPr>
        <w:pStyle w:val="6"/>
        <w:spacing w:before="20"/>
        <w:ind w:left="0"/>
        <w:rPr>
          <w:rFonts w:hint="default" w:ascii="Times New Roman" w:hAnsi="Times New Roman" w:cs="Times New Roman"/>
          <w:sz w:val="24"/>
        </w:rPr>
      </w:pPr>
    </w:p>
    <w:p w14:paraId="5D2DC147">
      <w:pPr>
        <w:tabs>
          <w:tab w:val="left" w:pos="5110"/>
          <w:tab w:val="left" w:pos="9680"/>
        </w:tabs>
        <w:spacing w:before="0" w:line="480" w:lineRule="auto"/>
        <w:ind w:left="100" w:right="0" w:rightChars="0" w:firstLine="0"/>
        <w:jc w:val="left"/>
        <w:rPr>
          <w:rFonts w:hint="default" w:ascii="Times New Roman" w:hAnsi="Times New Roman" w:cs="Times New Roman"/>
          <w:w w:val="105"/>
          <w:sz w:val="24"/>
          <w:lang w:val="en-US"/>
        </w:rPr>
      </w:pPr>
      <w:r>
        <w:rPr>
          <w:rFonts w:hint="default" w:ascii="Times New Roman" w:hAnsi="Times New Roman" w:cs="Times New Roman"/>
          <w:w w:val="105"/>
          <w:sz w:val="24"/>
        </w:rPr>
        <w:t xml:space="preserve">Consumer/Legal Guardian Name: </w:t>
      </w:r>
      <w:r>
        <w:rPr>
          <w:rFonts w:hint="default" w:ascii="Times New Roman" w:hAnsi="Times New Roman" w:cs="Times New Roman"/>
          <w:w w:val="105"/>
          <w:sz w:val="24"/>
          <w:lang w:val="en-US"/>
        </w:rPr>
        <w:t>_____________________________</w:t>
      </w:r>
    </w:p>
    <w:p w14:paraId="69C369B8">
      <w:pPr>
        <w:tabs>
          <w:tab w:val="left" w:pos="5110"/>
          <w:tab w:val="left" w:pos="7540"/>
        </w:tabs>
        <w:spacing w:before="0" w:line="480" w:lineRule="auto"/>
        <w:ind w:left="100" w:right="2137" w:firstLine="0"/>
        <w:jc w:val="left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w w:val="105"/>
          <w:sz w:val="24"/>
          <w:u w:val="none"/>
        </w:rPr>
        <w:t xml:space="preserve">Signature: </w:t>
      </w:r>
      <w:r>
        <w:rPr>
          <w:rFonts w:hint="default" w:ascii="Times New Roman" w:hAnsi="Times New Roman" w:cs="Times New Roman"/>
          <w:w w:val="105"/>
          <w:sz w:val="24"/>
          <w:u w:val="none"/>
          <w:lang w:val="en-US"/>
        </w:rPr>
        <w:t>signature_0</w:t>
      </w:r>
    </w:p>
    <w:p w14:paraId="2155F4F0">
      <w:pPr>
        <w:tabs>
          <w:tab w:val="left" w:pos="2855"/>
        </w:tabs>
        <w:spacing w:before="0" w:line="480" w:lineRule="auto"/>
        <w:ind w:left="100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 xml:space="preserve">Date: </w:t>
      </w:r>
      <w:r>
        <w:rPr>
          <w:rFonts w:hint="default" w:ascii="Times New Roman" w:hAnsi="Times New Roman" w:cs="Times New Roman"/>
          <w:sz w:val="24"/>
          <w:u w:val="single"/>
        </w:rPr>
        <w:tab/>
      </w:r>
    </w:p>
    <w:p w14:paraId="76429AFA">
      <w:pPr>
        <w:spacing w:after="0"/>
        <w:jc w:val="left"/>
        <w:rPr>
          <w:rFonts w:hint="default" w:ascii="Times New Roman" w:hAnsi="Times New Roman" w:cs="Times New Roman"/>
          <w:sz w:val="24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1792920F">
      <w:pPr>
        <w:tabs>
          <w:tab w:val="left" w:pos="5110"/>
        </w:tabs>
        <w:spacing w:before="85" w:line="480" w:lineRule="auto"/>
        <w:ind w:left="100" w:right="0" w:rightChars="0" w:firstLine="0"/>
        <w:jc w:val="left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w w:val="105"/>
          <w:sz w:val="24"/>
        </w:rPr>
        <w:t xml:space="preserve">Provider Representative Name: </w:t>
      </w:r>
      <w:r>
        <w:rPr>
          <w:rFonts w:hint="default" w:ascii="Times New Roman" w:hAnsi="Times New Roman" w:cs="Times New Roman"/>
          <w:w w:val="105"/>
          <w:sz w:val="24"/>
          <w:lang w:val="en-US"/>
        </w:rPr>
        <w:t>_________________________________________</w:t>
      </w:r>
      <w:r>
        <w:rPr>
          <w:rFonts w:hint="default" w:ascii="Times New Roman" w:hAnsi="Times New Roman" w:cs="Times New Roman"/>
          <w:w w:val="105"/>
          <w:sz w:val="24"/>
        </w:rPr>
        <w:br w:type="textWrapping"/>
      </w:r>
      <w:r>
        <w:rPr>
          <w:rFonts w:hint="default" w:ascii="Times New Roman" w:hAnsi="Times New Roman" w:cs="Times New Roman"/>
          <w:w w:val="105"/>
          <w:sz w:val="24"/>
          <w:u w:val="none"/>
        </w:rPr>
        <w:t xml:space="preserve">Signature: </w:t>
      </w:r>
      <w:r>
        <w:rPr>
          <w:rFonts w:hint="default" w:ascii="Times New Roman" w:hAnsi="Times New Roman" w:cs="Times New Roman"/>
          <w:w w:val="105"/>
          <w:sz w:val="24"/>
          <w:u w:val="none"/>
          <w:lang w:val="en-US"/>
        </w:rPr>
        <w:t>signature_1</w:t>
      </w:r>
    </w:p>
    <w:p w14:paraId="0E6E0ADD">
      <w:pPr>
        <w:tabs>
          <w:tab w:val="left" w:pos="2855"/>
        </w:tabs>
        <w:spacing w:before="2" w:line="480" w:lineRule="auto"/>
        <w:ind w:left="100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105"/>
          <w:sz w:val="24"/>
        </w:rPr>
        <w:t xml:space="preserve">Date: </w:t>
      </w:r>
      <w:r>
        <w:rPr>
          <w:rFonts w:hint="default" w:ascii="Times New Roman" w:hAnsi="Times New Roman" w:cs="Times New Roman"/>
          <w:sz w:val="24"/>
          <w:u w:val="single"/>
        </w:rPr>
        <w:tab/>
      </w:r>
    </w:p>
    <w:p w14:paraId="14FC10EE">
      <w:pPr>
        <w:pStyle w:val="6"/>
        <w:spacing w:before="208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303530</wp:posOffset>
                </wp:positionV>
                <wp:extent cx="5946775" cy="19685"/>
                <wp:effectExtent l="0" t="0" r="0" b="0"/>
                <wp:wrapTopAndBottom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9pt;height:1.55pt;width:468.25pt;mso-position-horizontal-relative:page;mso-wrap-distance-bottom:0pt;mso-wrap-distance-top:0pt;z-index:-251643904;mso-width-relative:page;mso-height-relative:page;" coordsize="5946775,19685" o:gfxdata="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I7YnadkAAAAK&#10;AQAADwAAAAAAAAABACAAAAAiAAAAZHJzL2Rvd25yZXYueG1sUEsBAhQAFAAAAAgAh07iQCfJp8cc&#10;BAAAdhcAAA4AAAAAAAAAAQAgAAAAKAEAAGRycy9lMm9Eb2MueG1sUEsFBgAAAAAGAAYAWQEAALYH&#10;AAAAAA==&#10;">
                <o:lock v:ext="edit" aspectratio="f"/>
                <v:shape id="Graphic 82" o:spid="_x0000_s1026" o:spt="100" style="position:absolute;left:0;top:0;height:19050;width:5943600;" fillcolor="#9F9F9F" filled="t" stroked="f" coordsize="5943600,19050" o:gfxdata="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uKKC8AAAA&#10;2wAAAA8AAAAAAAAAAQAgAAAAIgAAAGRycy9kb3ducmV2LnhtbFBLAQIUABQAAAAIAIdO4kAzLwWe&#10;OwAAADkAAAAQAAAAAAAAAAEAIAAAAAsBAABkcnMvc2hhcGV4bWwueG1sUEsFBgAAAAAGAAYAWwEA&#10;ALUD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5943346;top:635;height:3175;width:3175;" fillcolor="#E2E2E2" filled="t" stroked="f" coordsize="3175,3175" o:gfxdata="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7IBuLsAAADb&#10;AAAADwAAAAAAAAABACAAAAAiAAAAZHJzL2Rvd25yZXYueG1sUEsBAhQAFAAAAAgAh07iQDMvBZ47&#10;AAAAOQAAABAAAAAAAAAAAQAgAAAACgEAAGRycy9zaGFwZXhtbC54bWxQSwUGAAAAAAYABgBbAQAA&#10;tAMAAAAA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317;top:634;height:15875;width:5946775;" fillcolor="#9F9F9F" filled="t" stroked="f" coordsize="5946775,15875" o:gfxdata="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Kf128AAAA&#10;2wAAAA8AAAAAAAAAAQAgAAAAIgAAAGRycy9kb3ducmV2LnhtbFBLAQIUABQAAAAIAIdO4kAzLwWe&#10;OwAAADkAAAAQAAAAAAAAAAEAIAAAAAsBAABkcnMvc2hhcGV4bWwueG1sUEsFBgAAAAAGAAYAWwEA&#10;ALU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5943346;top:3810;height:12700;width:3175;" fillcolor="#E2E2E2" filled="t" stroked="f" coordsize="3175,12700" o:gfxdata="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s01W8AAAA&#10;2wAAAA8AAAAAAAAAAQAgAAAAIgAAAGRycy9kb3ducmV2LnhtbFBLAQIUABQAAAAIAIdO4kAzLwWe&#10;OwAAADkAAAAQAAAAAAAAAAEAIAAAAAsBAABkcnMvc2hhcGV4bWwueG1sUEsFBgAAAAAGAAYAWwEA&#10;ALU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317;top:16509;height:3175;width:3175;" fillcolor="#9F9F9F" filled="t" stroked="f" coordsize="3175,3175" o:gfxdata="UEsDBAoAAAAAAIdO4kAAAAAAAAAAAAAAAAAEAAAAZHJzL1BLAwQUAAAACACHTuJAFVM5nbkAAADb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sYJv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VTOZ25AAAA2w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317;top:16509;height:3175;width:5946775;" fillcolor="#E2E2E2" filled="t" stroked="f" coordsize="5946775,3175" o:gfxdata="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iRF6&#10;wAAAANs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277BA47">
      <w:pPr>
        <w:pStyle w:val="3"/>
        <w:numPr>
          <w:ilvl w:val="0"/>
          <w:numId w:val="1"/>
        </w:numPr>
        <w:tabs>
          <w:tab w:val="left" w:pos="329"/>
        </w:tabs>
        <w:spacing w:before="225" w:after="0" w:line="240" w:lineRule="auto"/>
        <w:ind w:left="329" w:right="0" w:hanging="229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spacing w:val="2"/>
        </w:rPr>
        <w:t>HIPAA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Acknowledgment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&amp;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Consent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Form</w:t>
      </w:r>
    </w:p>
    <w:p w14:paraId="5A76234B">
      <w:pPr>
        <w:pStyle w:val="6"/>
        <w:spacing w:before="176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(Health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</w:rPr>
        <w:t>Insurance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Portability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</w:rPr>
        <w:t>Accountability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</w:rPr>
        <w:t>Act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1996)</w:t>
      </w:r>
    </w:p>
    <w:p w14:paraId="66B4FE25">
      <w:pPr>
        <w:pStyle w:val="6"/>
        <w:spacing w:before="88"/>
        <w:ind w:left="0"/>
        <w:rPr>
          <w:rFonts w:hint="default" w:ascii="Times New Roman" w:hAnsi="Times New Roman" w:cs="Times New Roman"/>
        </w:rPr>
      </w:pPr>
    </w:p>
    <w:p w14:paraId="21AB855F">
      <w:pPr>
        <w:pStyle w:val="6"/>
        <w:spacing w:before="0" w:line="360" w:lineRule="auto"/>
        <w:ind w:left="1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w w:val="105"/>
        </w:rPr>
        <w:t>Consumer</w:t>
      </w:r>
      <w:r>
        <w:rPr>
          <w:rFonts w:hint="default" w:ascii="Times New Roman" w:hAnsi="Times New Roman" w:cs="Times New Roman"/>
          <w:b/>
          <w:bCs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w w:val="105"/>
        </w:rPr>
        <w:t>Information</w:t>
      </w:r>
    </w:p>
    <w:p w14:paraId="05D28A03">
      <w:pPr>
        <w:pStyle w:val="6"/>
        <w:tabs>
          <w:tab w:val="left" w:pos="6755"/>
        </w:tabs>
        <w:spacing w:line="360" w:lineRule="auto"/>
        <w:ind w:left="10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Full Name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of Consumer:</w:t>
      </w:r>
      <w:r>
        <w:rPr>
          <w:rFonts w:hint="default" w:ascii="Times New Roman" w:hAnsi="Times New Roman" w:cs="Times New Roman"/>
          <w:lang w:val="en-US"/>
        </w:rPr>
        <w:t>_____________________________</w:t>
      </w:r>
    </w:p>
    <w:p w14:paraId="15C4DEDB">
      <w:pPr>
        <w:pStyle w:val="6"/>
        <w:tabs>
          <w:tab w:val="left" w:pos="6755"/>
        </w:tabs>
        <w:spacing w:line="360" w:lineRule="auto"/>
        <w:ind w:left="10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Date of Birth_______________________________________</w:t>
      </w:r>
    </w:p>
    <w:p w14:paraId="5EEBB77F">
      <w:pPr>
        <w:pStyle w:val="6"/>
        <w:tabs>
          <w:tab w:val="left" w:pos="6755"/>
        </w:tabs>
        <w:spacing w:line="360" w:lineRule="auto"/>
        <w:ind w:left="10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Ma  Number:  ______________________________</w:t>
      </w:r>
    </w:p>
    <w:p w14:paraId="54E9BC4C">
      <w:pPr>
        <w:pStyle w:val="6"/>
        <w:tabs>
          <w:tab w:val="left" w:pos="9680"/>
        </w:tabs>
        <w:spacing w:before="179" w:line="360" w:lineRule="auto"/>
        <w:ind w:left="100" w:right="0" w:rightChars="0"/>
        <w:jc w:val="both"/>
        <w:rPr>
          <w:rFonts w:hint="default" w:ascii="Times New Roman" w:hAnsi="Times New Roman" w:cs="Times New Roman"/>
          <w:w w:val="105"/>
          <w:u w:val="none"/>
          <w:lang w:val="en-US"/>
        </w:rPr>
      </w:pPr>
      <w:r>
        <w:rPr>
          <w:rFonts w:hint="default" w:ascii="Times New Roman" w:hAnsi="Times New Roman" w:cs="Times New Roman"/>
          <w:w w:val="105"/>
          <w:u w:val="none"/>
        </w:rPr>
        <w:t>Provider</w:t>
      </w:r>
      <w:r>
        <w:rPr>
          <w:rFonts w:hint="default" w:ascii="Times New Roman" w:hAnsi="Times New Roman" w:cs="Times New Roman"/>
          <w:spacing w:val="-2"/>
          <w:w w:val="105"/>
          <w:u w:val="none"/>
        </w:rPr>
        <w:t xml:space="preserve"> </w:t>
      </w:r>
      <w:r>
        <w:rPr>
          <w:rFonts w:hint="default" w:ascii="Times New Roman" w:hAnsi="Times New Roman" w:cs="Times New Roman"/>
          <w:w w:val="105"/>
          <w:u w:val="none"/>
        </w:rPr>
        <w:t>Information</w:t>
      </w:r>
      <w:r>
        <w:rPr>
          <w:rFonts w:hint="default" w:ascii="Times New Roman" w:hAnsi="Times New Roman" w:cs="Times New Roman"/>
          <w:w w:val="105"/>
          <w:u w:val="none"/>
          <w:lang w:val="en-US"/>
        </w:rPr>
        <w:t>:______________________________</w:t>
      </w:r>
    </w:p>
    <w:p w14:paraId="6CBA1F12">
      <w:pPr>
        <w:pStyle w:val="6"/>
        <w:tabs>
          <w:tab w:val="left" w:pos="9680"/>
        </w:tabs>
        <w:spacing w:before="179" w:line="360" w:lineRule="auto"/>
        <w:ind w:left="100" w:right="0" w:rightChars="0"/>
        <w:jc w:val="both"/>
        <w:rPr>
          <w:rFonts w:hint="default" w:ascii="Times New Roman" w:hAnsi="Times New Roman" w:cs="Times New Roman"/>
          <w:w w:val="105"/>
          <w:u w:val="none"/>
          <w:lang w:val="en-US"/>
        </w:rPr>
      </w:pPr>
      <w:r>
        <w:rPr>
          <w:rFonts w:hint="default" w:ascii="Times New Roman" w:hAnsi="Times New Roman" w:cs="Times New Roman"/>
          <w:w w:val="105"/>
          <w:u w:val="none"/>
          <w:lang w:val="en-US"/>
        </w:rPr>
        <w:t>Provider Name_______________________________________</w:t>
      </w:r>
    </w:p>
    <w:p w14:paraId="0D9104F9">
      <w:pPr>
        <w:pStyle w:val="6"/>
        <w:tabs>
          <w:tab w:val="left" w:pos="9680"/>
        </w:tabs>
        <w:spacing w:before="179" w:line="360" w:lineRule="auto"/>
        <w:ind w:left="100" w:right="0" w:righ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Provider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Phone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Number: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5"/>
          <w:lang w:val="en-US"/>
        </w:rPr>
        <w:t>_________________________________________</w:t>
      </w:r>
    </w:p>
    <w:p w14:paraId="01E37508">
      <w:pPr>
        <w:pStyle w:val="6"/>
        <w:spacing w:before="0"/>
        <w:ind w:left="0"/>
        <w:rPr>
          <w:rFonts w:hint="default" w:ascii="Times New Roman" w:hAnsi="Times New Roman" w:cs="Times New Roman"/>
        </w:rPr>
      </w:pPr>
    </w:p>
    <w:p w14:paraId="6E96EAA7">
      <w:pPr>
        <w:pStyle w:val="6"/>
        <w:spacing w:before="124"/>
        <w:ind w:left="0"/>
        <w:rPr>
          <w:rFonts w:hint="default" w:ascii="Times New Roman" w:hAnsi="Times New Roman" w:cs="Times New Roman"/>
        </w:rPr>
      </w:pPr>
    </w:p>
    <w:p w14:paraId="369E54BE">
      <w:pPr>
        <w:pStyle w:val="9"/>
        <w:numPr>
          <w:ilvl w:val="0"/>
          <w:numId w:val="3"/>
        </w:numPr>
        <w:tabs>
          <w:tab w:val="left" w:pos="328"/>
        </w:tabs>
        <w:spacing w:before="0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Purpose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This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Form</w:t>
      </w:r>
    </w:p>
    <w:p w14:paraId="584F60F8">
      <w:pPr>
        <w:pStyle w:val="6"/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form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</w:rPr>
        <w:t>serves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</w:rPr>
        <w:t>an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acknowledgment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that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Consumer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</w:rPr>
        <w:t>(or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</w:rPr>
        <w:t>legal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guardian)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has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received,</w:t>
      </w:r>
    </w:p>
    <w:p w14:paraId="31E4DE4B">
      <w:pPr>
        <w:pStyle w:val="6"/>
        <w:spacing w:before="20" w:line="256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reviewed,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understands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Notice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of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Privacy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Practices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from the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Provider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compliance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with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 Health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Insurance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Portability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Accountability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Act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(HIPAA).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This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form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also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provides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consent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for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the </w:t>
      </w:r>
      <w:r>
        <w:rPr>
          <w:rFonts w:hint="default" w:ascii="Times New Roman" w:hAnsi="Times New Roman" w:cs="Times New Roman"/>
          <w:w w:val="105"/>
        </w:rPr>
        <w:t>Provider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to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use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disclose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protected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health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information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(PHI)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for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purposes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related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to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treatment, payment, and healthcare operations.</w:t>
      </w:r>
    </w:p>
    <w:p w14:paraId="0F30448F">
      <w:pPr>
        <w:pStyle w:val="6"/>
        <w:spacing w:before="0"/>
        <w:ind w:left="0"/>
        <w:rPr>
          <w:rFonts w:hint="default" w:ascii="Times New Roman" w:hAnsi="Times New Roman" w:cs="Times New Roman"/>
        </w:rPr>
      </w:pPr>
    </w:p>
    <w:p w14:paraId="15F7280F">
      <w:pPr>
        <w:pStyle w:val="6"/>
        <w:spacing w:before="70"/>
        <w:ind w:left="0"/>
        <w:rPr>
          <w:rFonts w:hint="default" w:ascii="Times New Roman" w:hAnsi="Times New Roman" w:cs="Times New Roman"/>
        </w:rPr>
      </w:pPr>
    </w:p>
    <w:p w14:paraId="046A8F78">
      <w:pPr>
        <w:pStyle w:val="9"/>
        <w:numPr>
          <w:ilvl w:val="0"/>
          <w:numId w:val="3"/>
        </w:numPr>
        <w:tabs>
          <w:tab w:val="left" w:pos="328"/>
        </w:tabs>
        <w:spacing w:before="1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Acknowledgment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Receipt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Notice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Privacy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Practices</w:t>
      </w:r>
    </w:p>
    <w:p w14:paraId="558A07FC">
      <w:pPr>
        <w:pStyle w:val="6"/>
        <w:spacing w:before="179" w:line="256" w:lineRule="auto"/>
        <w:ind w:left="100" w:right="25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By signing below, I acknowledge that I have received and reviewed a copy of the Provider's Notice of </w:t>
      </w:r>
      <w:r>
        <w:rPr>
          <w:rFonts w:hint="default" w:ascii="Times New Roman" w:hAnsi="Times New Roman" w:cs="Times New Roman"/>
          <w:w w:val="105"/>
        </w:rPr>
        <w:t>Privacy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Practices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which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describes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how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my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personal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health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information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may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be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used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disclosed, and how I may access this information.</w:t>
      </w:r>
    </w:p>
    <w:p w14:paraId="68D80C33">
      <w:pPr>
        <w:pStyle w:val="6"/>
        <w:spacing w:before="0"/>
        <w:ind w:left="0"/>
        <w:rPr>
          <w:rFonts w:hint="default" w:ascii="Times New Roman" w:hAnsi="Times New Roman" w:cs="Times New Roman"/>
        </w:rPr>
      </w:pPr>
    </w:p>
    <w:p w14:paraId="5058C497">
      <w:pPr>
        <w:pStyle w:val="6"/>
        <w:spacing w:before="71"/>
        <w:ind w:left="0"/>
        <w:rPr>
          <w:rFonts w:hint="default" w:ascii="Times New Roman" w:hAnsi="Times New Roman" w:cs="Times New Roman"/>
        </w:rPr>
      </w:pPr>
    </w:p>
    <w:p w14:paraId="0C70EE68">
      <w:pPr>
        <w:pStyle w:val="9"/>
        <w:numPr>
          <w:ilvl w:val="0"/>
          <w:numId w:val="3"/>
        </w:numPr>
        <w:tabs>
          <w:tab w:val="left" w:pos="328"/>
        </w:tabs>
        <w:spacing w:before="0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Consent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to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Use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Disclosure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of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Health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Information</w:t>
      </w:r>
    </w:p>
    <w:p w14:paraId="577324C5">
      <w:pPr>
        <w:pStyle w:val="6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I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understand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consent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that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Provider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may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use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disclose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my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</w:rPr>
        <w:t>PHI:</w:t>
      </w:r>
    </w:p>
    <w:p w14:paraId="54E18097">
      <w:pPr>
        <w:pStyle w:val="6"/>
        <w:spacing w:before="8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provide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treatment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coordinate</w:t>
      </w:r>
      <w:r>
        <w:rPr>
          <w:rFonts w:hint="default" w:ascii="Times New Roman" w:hAnsi="Times New Roman" w:cs="Times New Roman"/>
          <w:spacing w:val="-4"/>
        </w:rPr>
        <w:t xml:space="preserve"> care</w:t>
      </w:r>
    </w:p>
    <w:p w14:paraId="78CA8073">
      <w:pPr>
        <w:pStyle w:val="6"/>
        <w:spacing w:before="88"/>
        <w:ind w:left="0"/>
        <w:rPr>
          <w:rFonts w:hint="default" w:ascii="Times New Roman" w:hAnsi="Times New Roman" w:cs="Times New Roman"/>
        </w:rPr>
      </w:pPr>
    </w:p>
    <w:p w14:paraId="40398B7D">
      <w:pPr>
        <w:pStyle w:val="6"/>
        <w:spacing w:before="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obtain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payment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services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rendered</w:t>
      </w:r>
    </w:p>
    <w:p w14:paraId="4C08C346">
      <w:pPr>
        <w:pStyle w:val="6"/>
        <w:spacing w:before="89"/>
        <w:ind w:left="0"/>
        <w:rPr>
          <w:rFonts w:hint="default" w:ascii="Times New Roman" w:hAnsi="Times New Roman" w:cs="Times New Roman"/>
        </w:rPr>
      </w:pPr>
    </w:p>
    <w:p w14:paraId="6CAFAFA0">
      <w:pPr>
        <w:pStyle w:val="6"/>
        <w:spacing w:before="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carry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out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administrative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healthcare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operations</w:t>
      </w:r>
    </w:p>
    <w:p w14:paraId="5AB1A71F">
      <w:pPr>
        <w:pStyle w:val="6"/>
        <w:spacing w:before="88"/>
        <w:ind w:left="0"/>
        <w:rPr>
          <w:rFonts w:hint="default" w:ascii="Times New Roman" w:hAnsi="Times New Roman" w:cs="Times New Roman"/>
        </w:rPr>
      </w:pPr>
    </w:p>
    <w:p w14:paraId="4E4D1353">
      <w:pPr>
        <w:pStyle w:val="6"/>
        <w:spacing w:before="0" w:line="256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To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communicate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with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other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members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of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my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ISP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team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including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doctors,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support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coordinators, </w:t>
      </w:r>
      <w:r>
        <w:rPr>
          <w:rFonts w:hint="default" w:ascii="Times New Roman" w:hAnsi="Times New Roman" w:cs="Times New Roman"/>
          <w:w w:val="105"/>
        </w:rPr>
        <w:t>therapists, and other providers</w:t>
      </w:r>
    </w:p>
    <w:p w14:paraId="6FFA2C54">
      <w:pPr>
        <w:pStyle w:val="6"/>
        <w:spacing w:before="70"/>
        <w:ind w:left="0"/>
        <w:rPr>
          <w:rFonts w:hint="default" w:ascii="Times New Roman" w:hAnsi="Times New Roman" w:cs="Times New Roman"/>
        </w:rPr>
      </w:pPr>
    </w:p>
    <w:p w14:paraId="3233CF74">
      <w:pPr>
        <w:pStyle w:val="6"/>
        <w:spacing w:before="1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required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permitted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law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(e.g.,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mandated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reporting,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audits,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court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orders)</w:t>
      </w:r>
    </w:p>
    <w:p w14:paraId="79127FD4">
      <w:pPr>
        <w:pStyle w:val="6"/>
        <w:spacing w:before="88"/>
        <w:ind w:left="0"/>
        <w:rPr>
          <w:rFonts w:hint="default" w:ascii="Times New Roman" w:hAnsi="Times New Roman" w:cs="Times New Roman"/>
        </w:rPr>
      </w:pPr>
    </w:p>
    <w:p w14:paraId="16A8811D">
      <w:pPr>
        <w:pStyle w:val="9"/>
        <w:numPr>
          <w:ilvl w:val="0"/>
          <w:numId w:val="3"/>
        </w:numPr>
        <w:tabs>
          <w:tab w:val="left" w:pos="328"/>
        </w:tabs>
        <w:spacing w:before="0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Consumer</w:t>
      </w:r>
      <w:r>
        <w:rPr>
          <w:rFonts w:hint="default" w:ascii="Times New Roman" w:hAnsi="Times New Roman" w:cs="Times New Roman"/>
          <w:spacing w:val="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Rights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Under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HIPAA</w:t>
      </w:r>
    </w:p>
    <w:p w14:paraId="4AD86F95">
      <w:pPr>
        <w:pStyle w:val="6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understand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</w:rPr>
        <w:t>that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I have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right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to:</w:t>
      </w:r>
    </w:p>
    <w:p w14:paraId="48555C44">
      <w:pPr>
        <w:pStyle w:val="6"/>
        <w:spacing w:before="88"/>
        <w:ind w:left="0"/>
        <w:rPr>
          <w:rFonts w:hint="default" w:ascii="Times New Roman" w:hAnsi="Times New Roman" w:cs="Times New Roman"/>
        </w:rPr>
      </w:pPr>
    </w:p>
    <w:p w14:paraId="4D04B0FD">
      <w:pPr>
        <w:pStyle w:val="6"/>
        <w:spacing w:before="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Request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restrictions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on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how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my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PHI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is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used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or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shared</w:t>
      </w:r>
    </w:p>
    <w:p w14:paraId="4DC97547">
      <w:pPr>
        <w:pStyle w:val="6"/>
        <w:spacing w:before="83"/>
        <w:ind w:left="0"/>
        <w:rPr>
          <w:rFonts w:hint="default" w:ascii="Times New Roman" w:hAnsi="Times New Roman" w:cs="Times New Roman"/>
        </w:rPr>
      </w:pPr>
    </w:p>
    <w:p w14:paraId="7FFD7638">
      <w:pPr>
        <w:pStyle w:val="6"/>
        <w:spacing w:before="1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Request</w:t>
      </w:r>
      <w:r>
        <w:rPr>
          <w:rFonts w:hint="default" w:ascii="Times New Roman" w:hAnsi="Times New Roman" w:cs="Times New Roman"/>
          <w:spacing w:val="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confidential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communications</w:t>
      </w:r>
    </w:p>
    <w:p w14:paraId="54472941">
      <w:pPr>
        <w:pStyle w:val="6"/>
        <w:spacing w:before="88"/>
        <w:ind w:left="0"/>
        <w:rPr>
          <w:rFonts w:hint="default" w:ascii="Times New Roman" w:hAnsi="Times New Roman" w:cs="Times New Roman"/>
        </w:rPr>
      </w:pPr>
    </w:p>
    <w:p w14:paraId="5D6DDFCF">
      <w:pPr>
        <w:pStyle w:val="6"/>
        <w:spacing w:before="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Inspect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obtain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copy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of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my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5"/>
          <w:w w:val="105"/>
        </w:rPr>
        <w:t>PHI</w:t>
      </w:r>
    </w:p>
    <w:p w14:paraId="00B05716">
      <w:pPr>
        <w:pStyle w:val="6"/>
        <w:spacing w:before="88"/>
        <w:ind w:left="0"/>
        <w:rPr>
          <w:rFonts w:hint="default" w:ascii="Times New Roman" w:hAnsi="Times New Roman" w:cs="Times New Roman"/>
        </w:rPr>
      </w:pPr>
    </w:p>
    <w:p w14:paraId="4209B965">
      <w:pPr>
        <w:pStyle w:val="6"/>
        <w:spacing w:before="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</w:rPr>
        <w:t>corrections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</w:rPr>
        <w:t>my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PHI</w:t>
      </w:r>
    </w:p>
    <w:p w14:paraId="503AFD87">
      <w:pPr>
        <w:pStyle w:val="6"/>
        <w:spacing w:before="0"/>
        <w:ind w:left="0"/>
        <w:rPr>
          <w:rFonts w:hint="default" w:ascii="Times New Roman" w:hAnsi="Times New Roman" w:cs="Times New Roman"/>
        </w:rPr>
      </w:pPr>
    </w:p>
    <w:p w14:paraId="02BD6C83">
      <w:pPr>
        <w:pStyle w:val="6"/>
        <w:spacing w:before="89"/>
        <w:ind w:left="0"/>
        <w:rPr>
          <w:rFonts w:hint="default" w:ascii="Times New Roman" w:hAnsi="Times New Roman" w:cs="Times New Roman"/>
        </w:rPr>
      </w:pPr>
    </w:p>
    <w:p w14:paraId="6EA4D4B6">
      <w:pPr>
        <w:pStyle w:val="6"/>
        <w:spacing w:before="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Receive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record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of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disclosures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</w:rPr>
        <w:t>made</w:t>
      </w:r>
    </w:p>
    <w:p w14:paraId="47A5986A">
      <w:pPr>
        <w:pStyle w:val="6"/>
        <w:spacing w:before="88"/>
        <w:ind w:left="0"/>
        <w:rPr>
          <w:rFonts w:hint="default" w:ascii="Times New Roman" w:hAnsi="Times New Roman" w:cs="Times New Roman"/>
        </w:rPr>
      </w:pPr>
    </w:p>
    <w:p w14:paraId="390BA07B">
      <w:pPr>
        <w:pStyle w:val="6"/>
        <w:spacing w:before="0" w:line="256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File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complaint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with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Provider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or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U.S.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Department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of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Health and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Human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Services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(HHS)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if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I </w:t>
      </w:r>
      <w:r>
        <w:rPr>
          <w:rFonts w:hint="default" w:ascii="Times New Roman" w:hAnsi="Times New Roman" w:cs="Times New Roman"/>
          <w:w w:val="105"/>
        </w:rPr>
        <w:t>believe my privacy rights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have been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violated</w:t>
      </w:r>
    </w:p>
    <w:p w14:paraId="32A28058">
      <w:pPr>
        <w:pStyle w:val="6"/>
        <w:spacing w:before="70"/>
        <w:ind w:left="0"/>
        <w:rPr>
          <w:rFonts w:hint="default" w:ascii="Times New Roman" w:hAnsi="Times New Roman" w:cs="Times New Roman"/>
        </w:rPr>
      </w:pPr>
    </w:p>
    <w:p w14:paraId="0C1A0623">
      <w:pPr>
        <w:pStyle w:val="9"/>
        <w:numPr>
          <w:ilvl w:val="0"/>
          <w:numId w:val="3"/>
        </w:numPr>
        <w:tabs>
          <w:tab w:val="left" w:pos="328"/>
        </w:tabs>
        <w:spacing w:before="1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Revocation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Consent</w:t>
      </w:r>
    </w:p>
    <w:p w14:paraId="4EF2395C">
      <w:pPr>
        <w:pStyle w:val="6"/>
        <w:spacing w:before="85" w:line="256" w:lineRule="auto"/>
        <w:ind w:left="100" w:right="2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I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understand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that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have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right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to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revoke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this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consent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at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any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time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by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submitting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written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request </w:t>
      </w:r>
      <w:r>
        <w:rPr>
          <w:rFonts w:hint="default" w:ascii="Times New Roman" w:hAnsi="Times New Roman" w:cs="Times New Roman"/>
          <w:w w:val="105"/>
        </w:rPr>
        <w:t>to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Provider.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understand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that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revocation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will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not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apply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to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actions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already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taken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reliance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on this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consent.</w:t>
      </w:r>
    </w:p>
    <w:p w14:paraId="6BE2D0B9">
      <w:pPr>
        <w:pStyle w:val="6"/>
        <w:spacing w:before="70"/>
        <w:ind w:left="0"/>
        <w:rPr>
          <w:rFonts w:hint="default" w:ascii="Times New Roman" w:hAnsi="Times New Roman" w:cs="Times New Roman"/>
        </w:rPr>
      </w:pPr>
    </w:p>
    <w:p w14:paraId="55C56FEC">
      <w:pPr>
        <w:pStyle w:val="9"/>
        <w:numPr>
          <w:ilvl w:val="0"/>
          <w:numId w:val="3"/>
        </w:numPr>
        <w:tabs>
          <w:tab w:val="left" w:pos="328"/>
        </w:tabs>
        <w:spacing w:before="0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Duration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Consent</w:t>
      </w:r>
    </w:p>
    <w:p w14:paraId="28676F63">
      <w:pPr>
        <w:pStyle w:val="6"/>
        <w:spacing w:line="256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This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consent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will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remain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effect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for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duration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of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services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unless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revoked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writing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or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otherwise </w:t>
      </w:r>
      <w:r>
        <w:rPr>
          <w:rFonts w:hint="default" w:ascii="Times New Roman" w:hAnsi="Times New Roman" w:cs="Times New Roman"/>
          <w:w w:val="105"/>
        </w:rPr>
        <w:t>required by law.</w:t>
      </w:r>
    </w:p>
    <w:p w14:paraId="50EF4EA6">
      <w:pPr>
        <w:pStyle w:val="6"/>
        <w:spacing w:before="70"/>
        <w:ind w:left="0"/>
        <w:rPr>
          <w:rFonts w:hint="default" w:ascii="Times New Roman" w:hAnsi="Times New Roman" w:cs="Times New Roman"/>
        </w:rPr>
      </w:pPr>
    </w:p>
    <w:p w14:paraId="79F174CE">
      <w:pPr>
        <w:pStyle w:val="9"/>
        <w:numPr>
          <w:ilvl w:val="0"/>
          <w:numId w:val="3"/>
        </w:numPr>
        <w:tabs>
          <w:tab w:val="left" w:pos="328"/>
        </w:tabs>
        <w:spacing w:before="0" w:after="0" w:line="400" w:lineRule="auto"/>
        <w:ind w:left="100" w:right="5909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Additional Disclosure Authorizations </w:t>
      </w:r>
      <w:r>
        <w:rPr>
          <w:rFonts w:hint="default" w:ascii="Times New Roman" w:hAnsi="Times New Roman" w:cs="Times New Roman"/>
          <w:w w:val="105"/>
          <w:sz w:val="22"/>
        </w:rPr>
        <w:t>(Optional – check any that apply):</w:t>
      </w:r>
    </w:p>
    <w:p w14:paraId="5CEA464A">
      <w:pPr>
        <w:pStyle w:val="9"/>
        <w:numPr>
          <w:ilvl w:val="1"/>
          <w:numId w:val="3"/>
        </w:numPr>
        <w:tabs>
          <w:tab w:val="left" w:pos="309"/>
        </w:tabs>
        <w:spacing w:before="0" w:after="0" w:line="256" w:lineRule="auto"/>
        <w:ind w:left="100" w:right="539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I authorize the Provider to communicate with my emergency contact in the event of a health or </w:t>
      </w:r>
      <w:r>
        <w:rPr>
          <w:rFonts w:hint="default" w:ascii="Times New Roman" w:hAnsi="Times New Roman" w:cs="Times New Roman"/>
          <w:w w:val="105"/>
          <w:sz w:val="22"/>
        </w:rPr>
        <w:t>safety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concern.</w:t>
      </w:r>
    </w:p>
    <w:p w14:paraId="15A9AFB6">
      <w:pPr>
        <w:pStyle w:val="9"/>
        <w:numPr>
          <w:ilvl w:val="1"/>
          <w:numId w:val="3"/>
        </w:numPr>
        <w:tabs>
          <w:tab w:val="left" w:pos="309"/>
        </w:tabs>
        <w:spacing w:before="158" w:after="0" w:line="256" w:lineRule="auto"/>
        <w:ind w:left="100" w:right="1101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I authorize the Provider to share relevant health information with other providers for care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coordination.</w:t>
      </w:r>
    </w:p>
    <w:p w14:paraId="01DEB98F">
      <w:pPr>
        <w:pStyle w:val="9"/>
        <w:numPr>
          <w:ilvl w:val="1"/>
          <w:numId w:val="3"/>
        </w:numPr>
        <w:tabs>
          <w:tab w:val="left" w:pos="309"/>
        </w:tabs>
        <w:spacing w:before="161" w:after="0" w:line="252" w:lineRule="auto"/>
        <w:ind w:left="100" w:right="355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I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do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not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authorize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any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additional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disclosures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beyond those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required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for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treatment,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payment,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and </w:t>
      </w:r>
      <w:r>
        <w:rPr>
          <w:rFonts w:hint="default" w:ascii="Times New Roman" w:hAnsi="Times New Roman" w:cs="Times New Roman"/>
          <w:w w:val="105"/>
          <w:sz w:val="22"/>
        </w:rPr>
        <w:t>healthcare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operations.</w:t>
      </w:r>
    </w:p>
    <w:p w14:paraId="7E43A117">
      <w:pPr>
        <w:pStyle w:val="6"/>
        <w:spacing w:before="0"/>
        <w:ind w:left="0"/>
        <w:rPr>
          <w:rFonts w:hint="default" w:ascii="Times New Roman" w:hAnsi="Times New Roman" w:cs="Times New Roman"/>
        </w:rPr>
      </w:pPr>
    </w:p>
    <w:p w14:paraId="33C92CFB">
      <w:pPr>
        <w:pStyle w:val="6"/>
        <w:spacing w:before="76"/>
        <w:ind w:left="0"/>
        <w:rPr>
          <w:rFonts w:hint="default" w:ascii="Times New Roman" w:hAnsi="Times New Roman" w:cs="Times New Roman"/>
        </w:rPr>
      </w:pPr>
    </w:p>
    <w:p w14:paraId="6B9DDC26">
      <w:pPr>
        <w:pStyle w:val="6"/>
        <w:spacing w:before="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Acknowledgment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Consent</w:t>
      </w:r>
    </w:p>
    <w:p w14:paraId="3547E790">
      <w:pPr>
        <w:pStyle w:val="6"/>
        <w:spacing w:line="256" w:lineRule="auto"/>
        <w:ind w:left="100" w:right="26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I,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Consumer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(or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legal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guardian),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certify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that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have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read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understood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this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document,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that I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voluntarily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consent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to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use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disclosure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of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my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health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information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outlined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above.</w:t>
      </w:r>
    </w:p>
    <w:p w14:paraId="62DB4CF2">
      <w:pPr>
        <w:pStyle w:val="6"/>
        <w:spacing w:before="0"/>
        <w:ind w:left="0"/>
        <w:rPr>
          <w:rFonts w:hint="default" w:ascii="Times New Roman" w:hAnsi="Times New Roman" w:cs="Times New Roman"/>
        </w:rPr>
      </w:pPr>
    </w:p>
    <w:p w14:paraId="7672754B">
      <w:pPr>
        <w:pStyle w:val="6"/>
        <w:spacing w:before="69"/>
        <w:ind w:left="0"/>
        <w:rPr>
          <w:rFonts w:hint="default" w:ascii="Times New Roman" w:hAnsi="Times New Roman" w:cs="Times New Roman"/>
        </w:rPr>
      </w:pPr>
    </w:p>
    <w:p w14:paraId="79423E84">
      <w:pPr>
        <w:pStyle w:val="6"/>
        <w:tabs>
          <w:tab w:val="left" w:pos="6915"/>
        </w:tabs>
        <w:spacing w:before="1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Consumer/Legal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Guardian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08BFA634">
      <w:pPr>
        <w:pStyle w:val="6"/>
        <w:tabs>
          <w:tab w:val="left" w:pos="4694"/>
        </w:tabs>
        <w:spacing w:before="179"/>
        <w:ind w:left="10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w w:val="105"/>
        </w:rPr>
        <w:t xml:space="preserve">Signature: </w:t>
      </w:r>
      <w:r>
        <w:rPr>
          <w:rFonts w:hint="default" w:ascii="Times New Roman" w:hAnsi="Times New Roman" w:cs="Times New Roman"/>
          <w:w w:val="105"/>
          <w:lang w:val="en-US"/>
        </w:rPr>
        <w:t>signature_2</w:t>
      </w:r>
    </w:p>
    <w:p w14:paraId="1669B88E">
      <w:pPr>
        <w:pStyle w:val="6"/>
        <w:tabs>
          <w:tab w:val="left" w:pos="2626"/>
        </w:tabs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Date: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376E0240">
      <w:pPr>
        <w:pStyle w:val="6"/>
        <w:spacing w:before="0"/>
        <w:ind w:left="0"/>
        <w:rPr>
          <w:rFonts w:hint="default" w:ascii="Times New Roman" w:hAnsi="Times New Roman" w:cs="Times New Roman"/>
        </w:rPr>
      </w:pPr>
    </w:p>
    <w:p w14:paraId="4D417208">
      <w:pPr>
        <w:pStyle w:val="6"/>
        <w:spacing w:before="124"/>
        <w:ind w:left="0"/>
        <w:rPr>
          <w:rFonts w:hint="default" w:ascii="Times New Roman" w:hAnsi="Times New Roman" w:cs="Times New Roman"/>
        </w:rPr>
      </w:pPr>
    </w:p>
    <w:p w14:paraId="5BA2EF1C">
      <w:pPr>
        <w:pStyle w:val="6"/>
        <w:tabs>
          <w:tab w:val="left" w:pos="6660"/>
        </w:tabs>
        <w:spacing w:before="1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 Representative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6B1D5B19">
      <w:pPr>
        <w:pStyle w:val="6"/>
        <w:tabs>
          <w:tab w:val="left" w:pos="4696"/>
        </w:tabs>
        <w:spacing w:before="179"/>
        <w:ind w:left="10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w w:val="105"/>
        </w:rPr>
        <w:t>Signature: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lang w:val="en-US"/>
        </w:rPr>
        <w:t>signature_3</w:t>
      </w:r>
    </w:p>
    <w:p w14:paraId="6ACDF9D6">
      <w:pPr>
        <w:pStyle w:val="6"/>
        <w:tabs>
          <w:tab w:val="left" w:pos="2626"/>
        </w:tabs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Date: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05FC1BF2">
      <w:pPr>
        <w:pStyle w:val="6"/>
        <w:spacing w:before="3"/>
        <w:ind w:left="0"/>
        <w:rPr>
          <w:rFonts w:hint="default" w:ascii="Times New Roman" w:hAnsi="Times New Roman" w:cs="Times New Roman"/>
          <w:sz w:val="16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133985</wp:posOffset>
                </wp:positionV>
                <wp:extent cx="5946775" cy="22225"/>
                <wp:effectExtent l="0" t="0" r="0" b="0"/>
                <wp:wrapTopAndBottom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2225"/>
                          <a:chOff x="0" y="0"/>
                          <a:chExt cx="5946775" cy="222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943346" y="29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7" y="2920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43346" y="609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17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7" y="18795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0.55pt;height:1.75pt;width:468.25pt;mso-position-horizontal-relative:page;mso-wrap-distance-bottom:0pt;mso-wrap-distance-top:0pt;z-index:-251642880;mso-width-relative:page;mso-height-relative:page;" coordsize="5946775,22225" o:gfxdata="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D0yHO22QAAAAoBAAAPAAAAAAAAAAEAIAAAACIAAABkcnMvZG93bnJldi54bWxQSwECFAAUAAAA&#10;CACHTuJASvN9vicEAAB4FwAADgAAAAAAAAABACAAAAAoAQAAZHJzL2Uyb0RvYy54bWxQSwUGAAAA&#10;AAYABgBZAQAAwQcAAAAA&#10;">
                <o:lock v:ext="edit" aspectratio="f"/>
                <v:shape id="Graphic 89" o:spid="_x0000_s1026" o:spt="100" style="position:absolute;left:0;top:0;height:19050;width:5943600;" fillcolor="#9F9F9F" filled="t" stroked="f" coordsize="5943600,19050" o:gfxdata="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KutG8AAAA&#10;2wAAAA8AAAAAAAAAAQAgAAAAIgAAAGRycy9kb3ducmV2LnhtbFBLAQIUABQAAAAIAIdO4kAzLwWe&#10;OwAAADkAAAAQAAAAAAAAAAEAIAAAAAsBAABkcnMvc2hhcGV4bWwueG1sUEsFBgAAAAAGAAYAWwEA&#10;ALUD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5943346;top:2921;height:3175;width:3175;" fillcolor="#E2E2E2" filled="t" stroked="f" coordsize="3175,3175" o:gfxdata="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rkJErgAAADbAAAA&#10;DwAAAAAAAAABACAAAAAiAAAAZHJzL2Rvd25yZXYueG1sUEsBAhQAFAAAAAgAh07iQDMvBZ47AAAA&#10;OQAAABAAAAAAAAAAAQAgAAAABwEAAGRycy9zaGFwZXhtbC54bWxQSwUGAAAAAAYABgBbAQAAsQMA&#10;AAAA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317;top:2920;height:15875;width:5946775;" fillcolor="#9F9F9F" filled="t" stroked="f" coordsize="5946775,15875" o:gfxdata="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RKGL4A&#10;AADb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5943346;top:6095;height:12700;width:3175;" fillcolor="#E2E2E2" filled="t" stroked="f" coordsize="3175,12700" o:gfxdata="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c3fy8AAAA&#10;2wAAAA8AAAAAAAAAAQAgAAAAIgAAAGRycy9kb3ducmV2LnhtbFBLAQIUABQAAAAIAIdO4kAzLwWe&#10;OwAAADkAAAAQAAAAAAAAAAEAIAAAAAsBAABkcnMvc2hhcGV4bWwueG1sUEsFBgAAAAAGAAYAWwEA&#10;ALUDAAAAAA=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317;top:18796;height:3175;width:3175;" fillcolor="#9F9F9F" filled="t" stroked="f" coordsize="3175,3175" o:gfxdata="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0M2LsAAADb&#10;AAAADwAAAAAAAAABACAAAAAiAAAAZHJzL2Rvd25yZXYueG1sUEsBAhQAFAAAAAgAh07iQDMvBZ47&#10;AAAAOQAAABAAAAAAAAAAAQAgAAAACgEAAGRycy9zaGFwZXhtbC54bWxQSwUGAAAAAAYABgBbAQAA&#10;tAMAAAAA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317;top:18795;height:3175;width:5946775;" fillcolor="#E2E2E2" filled="t" stroked="f" coordsize="5946775,3175" o:gfxdata="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IIZ0L4A&#10;AADb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B822310">
      <w:pPr>
        <w:pStyle w:val="3"/>
        <w:numPr>
          <w:ilvl w:val="0"/>
          <w:numId w:val="3"/>
        </w:numPr>
        <w:tabs>
          <w:tab w:val="left" w:pos="329"/>
        </w:tabs>
        <w:spacing w:before="224" w:after="0" w:line="240" w:lineRule="auto"/>
        <w:ind w:left="329" w:right="0" w:hanging="22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10"/>
        </w:rPr>
        <w:t>Emergency</w:t>
      </w:r>
      <w:r>
        <w:rPr>
          <w:rFonts w:hint="default" w:ascii="Times New Roman" w:hAnsi="Times New Roman" w:cs="Times New Roman"/>
          <w:spacing w:val="-3"/>
          <w:w w:val="11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</w:rPr>
        <w:t>Contact</w:t>
      </w:r>
      <w:r>
        <w:rPr>
          <w:rFonts w:hint="default" w:ascii="Times New Roman" w:hAnsi="Times New Roman" w:cs="Times New Roman"/>
          <w:spacing w:val="-3"/>
          <w:w w:val="11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</w:rPr>
        <w:t>Information</w:t>
      </w:r>
      <w:r>
        <w:rPr>
          <w:rFonts w:hint="default" w:ascii="Times New Roman" w:hAnsi="Times New Roman" w:cs="Times New Roman"/>
          <w:spacing w:val="-7"/>
          <w:w w:val="110"/>
        </w:rPr>
        <w:t xml:space="preserve"> </w:t>
      </w:r>
      <w:r>
        <w:rPr>
          <w:rFonts w:hint="default" w:ascii="Times New Roman" w:hAnsi="Times New Roman" w:cs="Times New Roman"/>
          <w:spacing w:val="-4"/>
          <w:w w:val="110"/>
        </w:rPr>
        <w:t>Form</w:t>
      </w:r>
    </w:p>
    <w:p w14:paraId="48D75FB2">
      <w:pPr>
        <w:spacing w:after="0" w:line="240" w:lineRule="auto"/>
        <w:jc w:val="left"/>
        <w:rPr>
          <w:rFonts w:hint="default" w:ascii="Times New Roman" w:hAnsi="Times New Roman" w:cs="Times New Roman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785ADCF3">
      <w:pPr>
        <w:pStyle w:val="9"/>
        <w:numPr>
          <w:ilvl w:val="0"/>
          <w:numId w:val="4"/>
        </w:numPr>
        <w:tabs>
          <w:tab w:val="left" w:pos="820"/>
          <w:tab w:val="left" w:pos="5092"/>
        </w:tabs>
        <w:spacing w:before="8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Name: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76CD47F3">
      <w:pPr>
        <w:pStyle w:val="9"/>
        <w:numPr>
          <w:ilvl w:val="0"/>
          <w:numId w:val="4"/>
        </w:numPr>
        <w:tabs>
          <w:tab w:val="left" w:pos="820"/>
          <w:tab w:val="left" w:pos="4091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Relationship: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2EE57FC3">
      <w:pPr>
        <w:pStyle w:val="9"/>
        <w:numPr>
          <w:ilvl w:val="0"/>
          <w:numId w:val="4"/>
        </w:numPr>
        <w:tabs>
          <w:tab w:val="left" w:pos="820"/>
          <w:tab w:val="left" w:pos="4321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Phone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Number: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3C5F5B62">
      <w:pPr>
        <w:pStyle w:val="9"/>
        <w:numPr>
          <w:ilvl w:val="0"/>
          <w:numId w:val="4"/>
        </w:numPr>
        <w:tabs>
          <w:tab w:val="left" w:pos="820"/>
          <w:tab w:val="left" w:pos="4725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Secondary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Contact:</w:t>
      </w:r>
      <w:r>
        <w:rPr>
          <w:rFonts w:hint="default" w:ascii="Times New Roman" w:hAnsi="Times New Roman" w:cs="Times New Roman"/>
          <w:spacing w:val="1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261C01AB">
      <w:pPr>
        <w:pStyle w:val="9"/>
        <w:numPr>
          <w:ilvl w:val="0"/>
          <w:numId w:val="4"/>
        </w:numPr>
        <w:tabs>
          <w:tab w:val="left" w:pos="820"/>
          <w:tab w:val="left" w:pos="4616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Preferred Hospital: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08F2EEA5">
      <w:pPr>
        <w:pStyle w:val="6"/>
        <w:spacing w:before="119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236855</wp:posOffset>
                </wp:positionV>
                <wp:extent cx="5946775" cy="20320"/>
                <wp:effectExtent l="0" t="0" r="0" b="0"/>
                <wp:wrapTopAndBottom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433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7" y="1015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9433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17" y="16890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5pt;height:1.6pt;width:468.25pt;mso-position-horizontal-relative:page;mso-wrap-distance-bottom:0pt;mso-wrap-distance-top:0pt;z-index:-251642880;mso-width-relative:page;mso-height-relative:page;" coordsize="5946775,20320" o:gfxdata="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Dagz2i2QAA&#10;AAoBAAAPAAAAAAAAAAEAIAAAACIAAABkcnMvZG93bnJldi54bWxQSwECFAAUAAAACACHTuJAZdoE&#10;0B4EAAB8FwAADgAAAAAAAAABACAAAAAoAQAAZHJzL2Uyb0RvYy54bWxQSwUGAAAAAAYABgBZAQAA&#10;uAcAAAAA&#10;">
                <o:lock v:ext="edit" aspectratio="f"/>
                <v:shape id="Graphic 96" o:spid="_x0000_s1026" o:spt="100" style="position:absolute;left:0;top:0;height:19050;width:5943600;" fillcolor="#9F9F9F" filled="t" stroked="f" coordsize="5943600,19050" o:gfxdata="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jLh+vQAA&#10;ANs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5943346;top:1015;height:3175;width:3175;" fillcolor="#E2E2E2" filled="t" stroked="f" coordsize="3175,3175" o:gfxdata="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UJFmvQAA&#10;ANs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317;top:1015;height:15875;width:5946775;" fillcolor="#9F9F9F" filled="t" stroked="f" coordsize="5946775,15875" o:gfxdata="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Ge44W5AAAA2wAA&#10;AA8AAAAAAAAAAQAgAAAAIgAAAGRycy9kb3ducmV2LnhtbFBLAQIUABQAAAAIAIdO4kAzLwWeOwAA&#10;ADkAAAAQAAAAAAAAAAEAIAAAAAgBAABkcnMvc2hhcGV4bWwueG1sUEsFBgAAAAAGAAYAWwEAALID&#10;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5943346;top:4191;height:12700;width:3175;" fillcolor="#E2E2E2" filled="t" stroked="f" coordsize="3175,12700" o:gfxdata="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4T428AAAA&#10;2wAAAA8AAAAAAAAAAQAgAAAAIgAAAGRycy9kb3ducmV2LnhtbFBLAQIUABQAAAAIAIdO4kAzLwWe&#10;OwAAADkAAAAQAAAAAAAAAAEAIAAAAAsBAABkcnMvc2hhcGV4bWwueG1sUEsFBgAAAAAGAAYAWwEA&#10;ALU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317;top:16891;height:3175;width:3175;" fillcolor="#9F9F9F" filled="t" stroked="f" coordsize="3175,3175" o:gfxdata="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Zcjh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317;top:16890;height:3175;width:5946775;" fillcolor="#E2E2E2" filled="t" stroked="f" coordsize="5946775,3175" o:gfxdata="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onoUvQAA&#10;ANwAAAAPAAAAAAAAAAEAIAAAACIAAABkcnMvZG93bnJldi54bWxQSwECFAAUAAAACACHTuJAMy8F&#10;njsAAAA5AAAAEAAAAAAAAAABACAAAAAMAQAAZHJzL3NoYXBleG1sLnhtbFBLBQYAAAAABgAGAFsB&#10;AAC2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896968F">
      <w:pPr>
        <w:pStyle w:val="3"/>
        <w:numPr>
          <w:ilvl w:val="0"/>
          <w:numId w:val="3"/>
        </w:numPr>
        <w:tabs>
          <w:tab w:val="left" w:pos="329"/>
        </w:tabs>
        <w:spacing w:before="225" w:after="0" w:line="240" w:lineRule="auto"/>
        <w:ind w:left="329" w:right="0" w:hanging="22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10"/>
        </w:rPr>
        <w:t>Emergency</w:t>
      </w:r>
      <w:r>
        <w:rPr>
          <w:rFonts w:hint="default" w:ascii="Times New Roman" w:hAnsi="Times New Roman" w:cs="Times New Roman"/>
          <w:spacing w:val="-8"/>
          <w:w w:val="11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</w:rPr>
        <w:t>Medical</w:t>
      </w:r>
      <w:r>
        <w:rPr>
          <w:rFonts w:hint="default" w:ascii="Times New Roman" w:hAnsi="Times New Roman" w:cs="Times New Roman"/>
          <w:spacing w:val="-9"/>
          <w:w w:val="110"/>
        </w:rPr>
        <w:t xml:space="preserve"> </w:t>
      </w:r>
      <w:r>
        <w:rPr>
          <w:rFonts w:hint="default" w:ascii="Times New Roman" w:hAnsi="Times New Roman" w:cs="Times New Roman"/>
          <w:spacing w:val="-4"/>
          <w:w w:val="110"/>
        </w:rPr>
        <w:t>Plan</w:t>
      </w:r>
    </w:p>
    <w:p w14:paraId="1DCDAE10">
      <w:pPr>
        <w:pStyle w:val="9"/>
        <w:numPr>
          <w:ilvl w:val="0"/>
          <w:numId w:val="5"/>
        </w:numPr>
        <w:tabs>
          <w:tab w:val="left" w:pos="820"/>
          <w:tab w:val="left" w:pos="5326"/>
        </w:tabs>
        <w:spacing w:before="17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Allergies: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5E13C33B">
      <w:pPr>
        <w:pStyle w:val="9"/>
        <w:numPr>
          <w:ilvl w:val="0"/>
          <w:numId w:val="5"/>
        </w:numPr>
        <w:tabs>
          <w:tab w:val="left" w:pos="820"/>
          <w:tab w:val="left" w:pos="6354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Medical Conditions: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75F4BD05">
      <w:pPr>
        <w:pStyle w:val="9"/>
        <w:numPr>
          <w:ilvl w:val="0"/>
          <w:numId w:val="5"/>
        </w:numPr>
        <w:tabs>
          <w:tab w:val="left" w:pos="820"/>
          <w:tab w:val="left" w:pos="5681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Medications: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01870C57">
      <w:pPr>
        <w:pStyle w:val="9"/>
        <w:numPr>
          <w:ilvl w:val="0"/>
          <w:numId w:val="5"/>
        </w:numPr>
        <w:tabs>
          <w:tab w:val="left" w:pos="820"/>
          <w:tab w:val="left" w:pos="675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Emergency Instructions: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3816C495">
      <w:pPr>
        <w:pStyle w:val="9"/>
        <w:numPr>
          <w:ilvl w:val="0"/>
          <w:numId w:val="5"/>
        </w:numPr>
        <w:tabs>
          <w:tab w:val="left" w:pos="820"/>
          <w:tab w:val="left" w:pos="6391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Hospital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 xml:space="preserve">Preference: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35F3923C">
      <w:pPr>
        <w:pStyle w:val="6"/>
        <w:spacing w:before="118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236220</wp:posOffset>
                </wp:positionV>
                <wp:extent cx="5946775" cy="20955"/>
                <wp:effectExtent l="0" t="0" r="0" b="0"/>
                <wp:wrapTopAndBottom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94334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7" y="1523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94334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17" y="17398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pt;height:1.65pt;width:468.25pt;mso-position-horizontal-relative:page;mso-wrap-distance-bottom:0pt;mso-wrap-distance-top:0pt;z-index:-251641856;mso-width-relative:page;mso-height-relative:page;" coordsize="5946775,20955" o:gfxdata="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DFlM0i2gAAAAoBAAAP&#10;AAAAAAAAAAEAIAAAACIAAABkcnMvZG93bnJldi54bWxQSwECFAAUAAAACACHTuJAOPJivxcEAACG&#10;FwAADgAAAAAAAAABACAAAAApAQAAZHJzL2Uyb0RvYy54bWxQSwUGAAAAAAYABgBZAQAAsgcAAAAA&#10;">
                <o:lock v:ext="edit" aspectratio="f"/>
                <v:shape id="Graphic 103" o:spid="_x0000_s1026" o:spt="100" style="position:absolute;left:0;top:0;height:19050;width:5943600;" fillcolor="#9F9F9F" filled="t" stroked="f" coordsize="5943600,19050" o:gfxdata="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mLSXLsAAADc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5943346;top:1523;height:3175;width:3175;" fillcolor="#E2E2E2" filled="t" stroked="f" coordsize="3175,3175" o:gfxdata="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W6rOugAAANwA&#10;AAAPAAAAAAAAAAEAIAAAACIAAABkcnMvZG93bnJldi54bWxQSwECFAAUAAAACACHTuJAMy8FnjsA&#10;AAA5AAAAEAAAAAAAAAABACAAAAAJAQAAZHJzL3NoYXBleG1sLnhtbFBLBQYAAAAABgAGAFsBAACz&#10;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317;top:1523;height:15875;width:5946775;" fillcolor="#9F9F9F" filled="t" stroked="f" coordsize="5946775,15875" o:gfxdata="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Qjk4K8AAAA&#10;3AAAAA8AAAAAAAAAAQAgAAAAIgAAAGRycy9kb3ducmV2LnhtbFBLAQIUABQAAAAIAIdO4kAzLwWe&#10;OwAAADkAAAAQAAAAAAAAAAEAIAAAAAsBAABkcnMvc2hhcGV4bWwueG1sUEsFBgAAAAAGAAYAWwEA&#10;ALU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5943346;top:4699;height:12700;width:3175;" fillcolor="#E2E2E2" filled="t" stroked="f" coordsize="3175,12700" o:gfxdata="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7v4lugAAANwA&#10;AAAPAAAAAAAAAAEAIAAAACIAAABkcnMvZG93bnJldi54bWxQSwECFAAUAAAACACHTuJAMy8FnjsA&#10;AAA5AAAAEAAAAAAAAAABACAAAAAJAQAAZHJzL3NoYXBleG1sLnhtbFBLBQYAAAAABgAGAFsBAACz&#10;AwAAAAA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317;top:17399;height:3175;width:3175;" fillcolor="#9F9F9F" filled="t" stroked="f" coordsize="3175,3175" o:gfxdata="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mMUJW5AAAA3A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317;top:17398;height:3175;width:5946775;" fillcolor="#E2E2E2" filled="t" stroked="f" coordsize="5946775,3175" o:gfxdata="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mNOJ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A6C2423">
      <w:pPr>
        <w:pStyle w:val="3"/>
        <w:numPr>
          <w:ilvl w:val="0"/>
          <w:numId w:val="3"/>
        </w:numPr>
        <w:tabs>
          <w:tab w:val="left" w:pos="449"/>
        </w:tabs>
        <w:spacing w:before="225" w:after="0" w:line="240" w:lineRule="auto"/>
        <w:ind w:left="449" w:right="0" w:hanging="34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2"/>
        </w:rPr>
        <w:t>Medication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Administration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Record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(if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applicable)</w:t>
      </w:r>
    </w:p>
    <w:p w14:paraId="23C5D5D4">
      <w:pPr>
        <w:pStyle w:val="6"/>
        <w:spacing w:before="9" w:after="1"/>
        <w:ind w:left="0"/>
        <w:rPr>
          <w:rFonts w:hint="default" w:ascii="Times New Roman" w:hAnsi="Times New Roman" w:cs="Times New Roman"/>
          <w:b/>
          <w:sz w:val="14"/>
        </w:rPr>
      </w:pPr>
    </w:p>
    <w:tbl>
      <w:tblPr>
        <w:tblStyle w:val="5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1981"/>
        <w:gridCol w:w="751"/>
        <w:gridCol w:w="2116"/>
        <w:gridCol w:w="3272"/>
      </w:tblGrid>
      <w:tr w14:paraId="6CA2A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246" w:type="dxa"/>
          </w:tcPr>
          <w:p w14:paraId="08D2C329">
            <w:pPr>
              <w:pStyle w:val="10"/>
              <w:spacing w:line="264" w:lineRule="exact"/>
              <w:ind w:left="385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w w:val="110"/>
                <w:sz w:val="22"/>
              </w:rPr>
              <w:t>Date</w:t>
            </w:r>
          </w:p>
        </w:tc>
        <w:tc>
          <w:tcPr>
            <w:tcW w:w="1981" w:type="dxa"/>
          </w:tcPr>
          <w:p w14:paraId="3D80BF39">
            <w:pPr>
              <w:pStyle w:val="10"/>
              <w:spacing w:line="264" w:lineRule="exact"/>
              <w:ind w:left="149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w w:val="105"/>
                <w:sz w:val="22"/>
              </w:rPr>
              <w:t>Medication</w:t>
            </w:r>
            <w:r>
              <w:rPr>
                <w:rFonts w:hint="default" w:ascii="Times New Roman" w:hAnsi="Times New Roman" w:cs="Times New Roman"/>
                <w:b/>
                <w:spacing w:val="1"/>
                <w:w w:val="1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w w:val="110"/>
                <w:sz w:val="22"/>
              </w:rPr>
              <w:t>Dose</w:t>
            </w:r>
          </w:p>
        </w:tc>
        <w:tc>
          <w:tcPr>
            <w:tcW w:w="751" w:type="dxa"/>
          </w:tcPr>
          <w:p w14:paraId="6139850E">
            <w:pPr>
              <w:pStyle w:val="10"/>
              <w:spacing w:line="264" w:lineRule="exact"/>
              <w:ind w:left="129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w w:val="105"/>
                <w:sz w:val="22"/>
              </w:rPr>
              <w:t>Time</w:t>
            </w:r>
          </w:p>
        </w:tc>
        <w:tc>
          <w:tcPr>
            <w:tcW w:w="2116" w:type="dxa"/>
          </w:tcPr>
          <w:p w14:paraId="0523A688">
            <w:pPr>
              <w:pStyle w:val="10"/>
              <w:spacing w:line="264" w:lineRule="exact"/>
              <w:ind w:left="239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w w:val="105"/>
                <w:sz w:val="22"/>
              </w:rPr>
              <w:t>Administered</w:t>
            </w:r>
            <w:r>
              <w:rPr>
                <w:rFonts w:hint="default" w:ascii="Times New Roman" w:hAnsi="Times New Roman" w:cs="Times New Roman"/>
                <w:b/>
                <w:spacing w:val="19"/>
                <w:w w:val="1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w w:val="110"/>
                <w:sz w:val="22"/>
              </w:rPr>
              <w:t>By</w:t>
            </w:r>
          </w:p>
        </w:tc>
        <w:tc>
          <w:tcPr>
            <w:tcW w:w="3272" w:type="dxa"/>
          </w:tcPr>
          <w:p w14:paraId="08514DF0">
            <w:pPr>
              <w:pStyle w:val="10"/>
              <w:spacing w:line="264" w:lineRule="exact"/>
              <w:ind w:left="9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w w:val="110"/>
                <w:sz w:val="22"/>
              </w:rPr>
              <w:t>Notes</w:t>
            </w:r>
          </w:p>
        </w:tc>
      </w:tr>
      <w:tr w14:paraId="4D13C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246" w:type="dxa"/>
          </w:tcPr>
          <w:p w14:paraId="0D20503C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1981" w:type="dxa"/>
          </w:tcPr>
          <w:p w14:paraId="7B1F75E8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751" w:type="dxa"/>
          </w:tcPr>
          <w:p w14:paraId="1461ECCD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2116" w:type="dxa"/>
          </w:tcPr>
          <w:p w14:paraId="6977FCCC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3272" w:type="dxa"/>
          </w:tcPr>
          <w:p w14:paraId="0A4BFFA3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</w:tbl>
    <w:p w14:paraId="3410C8A8">
      <w:pPr>
        <w:pStyle w:val="6"/>
        <w:spacing w:before="171"/>
        <w:ind w:left="0"/>
        <w:rPr>
          <w:rFonts w:hint="default" w:ascii="Times New Roman" w:hAnsi="Times New Roman" w:cs="Times New Roman"/>
          <w:b/>
        </w:rPr>
      </w:pPr>
    </w:p>
    <w:p w14:paraId="31415026">
      <w:pPr>
        <w:pStyle w:val="9"/>
        <w:numPr>
          <w:ilvl w:val="0"/>
          <w:numId w:val="3"/>
        </w:numPr>
        <w:tabs>
          <w:tab w:val="left" w:pos="449"/>
        </w:tabs>
        <w:spacing w:before="1" w:after="0" w:line="240" w:lineRule="auto"/>
        <w:ind w:left="449" w:right="0" w:hanging="349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Doctor’s</w:t>
      </w:r>
      <w:r>
        <w:rPr>
          <w:rFonts w:hint="default" w:ascii="Times New Roman" w:hAnsi="Times New Roman" w:cs="Times New Roman"/>
          <w:b/>
          <w:spacing w:val="3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Orders</w:t>
      </w:r>
      <w:r>
        <w:rPr>
          <w:rFonts w:hint="default" w:ascii="Times New Roman" w:hAnsi="Times New Roman" w:cs="Times New Roman"/>
          <w:b/>
          <w:spacing w:val="3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(if</w:t>
      </w:r>
      <w:r>
        <w:rPr>
          <w:rFonts w:hint="default" w:ascii="Times New Roman" w:hAnsi="Times New Roman" w:cs="Times New Roman"/>
          <w:b/>
          <w:spacing w:val="3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required</w:t>
      </w:r>
      <w:r>
        <w:rPr>
          <w:rFonts w:hint="default" w:ascii="Times New Roman" w:hAnsi="Times New Roman" w:cs="Times New Roman"/>
          <w:b/>
          <w:spacing w:val="3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for</w:t>
      </w:r>
      <w:r>
        <w:rPr>
          <w:rFonts w:hint="default" w:ascii="Times New Roman" w:hAnsi="Times New Roman" w:cs="Times New Roman"/>
          <w:b/>
          <w:spacing w:val="30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services)</w:t>
      </w:r>
    </w:p>
    <w:p w14:paraId="0B808844">
      <w:pPr>
        <w:spacing w:before="181"/>
        <w:ind w:left="100" w:right="0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w w:val="105"/>
          <w:sz w:val="22"/>
        </w:rPr>
        <w:t>(Attach</w:t>
      </w:r>
      <w:r>
        <w:rPr>
          <w:rFonts w:hint="default" w:ascii="Times New Roman" w:hAnsi="Times New Roman" w:cs="Times New Roman"/>
          <w:i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signed</w:t>
      </w:r>
      <w:r>
        <w:rPr>
          <w:rFonts w:hint="default" w:ascii="Times New Roman" w:hAnsi="Times New Roman" w:cs="Times New Roman"/>
          <w:i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physician</w:t>
      </w:r>
      <w:r>
        <w:rPr>
          <w:rFonts w:hint="default" w:ascii="Times New Roman" w:hAnsi="Times New Roman" w:cs="Times New Roman"/>
          <w:i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orders</w:t>
      </w:r>
      <w:r>
        <w:rPr>
          <w:rFonts w:hint="default" w:ascii="Times New Roman" w:hAnsi="Times New Roman" w:cs="Times New Roman"/>
          <w:i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if</w:t>
      </w:r>
      <w:r>
        <w:rPr>
          <w:rFonts w:hint="default" w:ascii="Times New Roman" w:hAnsi="Times New Roman" w:cs="Times New Roman"/>
          <w:i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w w:val="105"/>
          <w:sz w:val="22"/>
        </w:rPr>
        <w:t>applicable)</w:t>
      </w:r>
    </w:p>
    <w:p w14:paraId="0E10B05D">
      <w:pPr>
        <w:pStyle w:val="6"/>
        <w:spacing w:before="0"/>
        <w:ind w:left="0"/>
        <w:rPr>
          <w:rFonts w:hint="default" w:ascii="Times New Roman" w:hAnsi="Times New Roman" w:cs="Times New Roman"/>
          <w:i/>
        </w:rPr>
      </w:pPr>
    </w:p>
    <w:p w14:paraId="4D6C7C20">
      <w:pPr>
        <w:pStyle w:val="6"/>
        <w:spacing w:before="89"/>
        <w:ind w:left="0"/>
        <w:rPr>
          <w:rFonts w:hint="default" w:ascii="Times New Roman" w:hAnsi="Times New Roman" w:cs="Times New Roman"/>
          <w:i/>
        </w:rPr>
      </w:pPr>
    </w:p>
    <w:p w14:paraId="7136BDD8">
      <w:pPr>
        <w:pStyle w:val="3"/>
        <w:numPr>
          <w:ilvl w:val="0"/>
          <w:numId w:val="3"/>
        </w:numPr>
        <w:tabs>
          <w:tab w:val="left" w:pos="449"/>
        </w:tabs>
        <w:spacing w:before="0" w:after="0" w:line="240" w:lineRule="auto"/>
        <w:ind w:left="449" w:right="0" w:hanging="34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Behavior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</w:rPr>
        <w:t>Support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</w:rPr>
        <w:t>Plan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</w:rPr>
        <w:t>(if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applicable)</w:t>
      </w:r>
    </w:p>
    <w:p w14:paraId="2A67057A">
      <w:pPr>
        <w:spacing w:before="182"/>
        <w:ind w:left="100" w:right="0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w w:val="105"/>
          <w:sz w:val="22"/>
        </w:rPr>
        <w:t>(Attach</w:t>
      </w:r>
      <w:r>
        <w:rPr>
          <w:rFonts w:hint="default" w:ascii="Times New Roman" w:hAnsi="Times New Roman" w:cs="Times New Roman"/>
          <w:i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latest</w:t>
      </w:r>
      <w:r>
        <w:rPr>
          <w:rFonts w:hint="default" w:ascii="Times New Roman" w:hAnsi="Times New Roman" w:cs="Times New Roman"/>
          <w:i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plan</w:t>
      </w:r>
      <w:r>
        <w:rPr>
          <w:rFonts w:hint="default" w:ascii="Times New Roman" w:hAnsi="Times New Roman" w:cs="Times New Roman"/>
          <w:i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with</w:t>
      </w:r>
      <w:r>
        <w:rPr>
          <w:rFonts w:hint="default" w:ascii="Times New Roman" w:hAnsi="Times New Roman" w:cs="Times New Roman"/>
          <w:i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review</w:t>
      </w:r>
      <w:r>
        <w:rPr>
          <w:rFonts w:hint="default" w:ascii="Times New Roman" w:hAnsi="Times New Roman" w:cs="Times New Roman"/>
          <w:i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dates</w:t>
      </w:r>
      <w:r>
        <w:rPr>
          <w:rFonts w:hint="default" w:ascii="Times New Roman" w:hAnsi="Times New Roman" w:cs="Times New Roman"/>
          <w:i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and</w:t>
      </w:r>
      <w:r>
        <w:rPr>
          <w:rFonts w:hint="default" w:ascii="Times New Roman" w:hAnsi="Times New Roman" w:cs="Times New Roman"/>
          <w:i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w w:val="105"/>
          <w:sz w:val="22"/>
        </w:rPr>
        <w:t>signatures)</w:t>
      </w:r>
    </w:p>
    <w:p w14:paraId="50C37CAD">
      <w:pPr>
        <w:pStyle w:val="6"/>
        <w:spacing w:before="99"/>
        <w:ind w:left="0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946775" cy="21590"/>
                <wp:effectExtent l="0" t="0" r="0" b="0"/>
                <wp:wrapTopAndBottom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433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7" y="2158"/>
                            <a:ext cx="594677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6510">
                                <a:moveTo>
                                  <a:pt x="3175" y="3238"/>
                                </a:moveTo>
                                <a:lnTo>
                                  <a:pt x="0" y="3238"/>
                                </a:lnTo>
                                <a:lnTo>
                                  <a:pt x="0" y="16256"/>
                                </a:lnTo>
                                <a:lnTo>
                                  <a:pt x="3175" y="16256"/>
                                </a:lnTo>
                                <a:lnTo>
                                  <a:pt x="3175" y="3238"/>
                                </a:lnTo>
                                <a:close/>
                              </a:path>
                              <a:path w="5946775" h="16510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943346" y="539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17"/>
                                </a:lnTo>
                                <a:lnTo>
                                  <a:pt x="3175" y="13017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7" y="1841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7pt;width:468.25pt;mso-position-horizontal-relative:page;mso-wrap-distance-bottom:0pt;mso-wrap-distance-top:0pt;z-index:-251641856;mso-width-relative:page;mso-height-relative:page;" coordsize="5946775,21590" o:gfxdata="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GUljqjZAAAACgEAAA8AAAAAAAAAAQAgAAAAIgAAAGRycy9kb3ducmV2Lnht&#10;bFBLAQIUABQAAAAIAIdO4kAX2UIsMgQAAIYXAAAOAAAAAAAAAAEAIAAAACgBAABkcnMvZTJvRG9j&#10;LnhtbFBLBQYAAAAABgAGAFkBAADMBwAAAAA=&#10;">
                <o:lock v:ext="edit" aspectratio="f"/>
                <v:shape id="Graphic 110" o:spid="_x0000_s1026" o:spt="100" style="position:absolute;left:0;top:0;height:19050;width:5943600;" fillcolor="#9F9F9F" filled="t" stroked="f" coordsize="5943600,19050" o:gfxdata="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2na9r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5943346;top:2159;height:3175;width:3175;" fillcolor="#E2E2E2" filled="t" stroked="f" coordsize="3175,3175" o:gfxdata="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H1n4u5AAAA3A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317;top:2158;height:16510;width:5946775;" fillcolor="#9F9F9F" filled="t" stroked="f" coordsize="5946775,16510" o:gfxdata="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XB5tLsAAADc&#10;AAAADwAAAAAAAAABACAAAAAiAAAAZHJzL2Rvd25yZXYueG1sUEsBAhQAFAAAAAgAh07iQDMvBZ47&#10;AAAAOQAAABAAAAAAAAAAAQAgAAAACgEAAGRycy9zaGFwZXhtbC54bWxQSwUGAAAAAAYABgBbAQAA&#10;tAMAAAAA&#10;" path="m3175,3238l0,3238,0,16256,3175,16256,3175,3238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5943346;top:5397;height:13335;width:3175;" fillcolor="#E2E2E2" filled="t" stroked="f" coordsize="3175,13335" o:gfxdata="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yjroLsAAADc&#10;AAAADwAAAAAAAAABACAAAAAiAAAAZHJzL2Rvd25yZXYueG1sUEsBAhQAFAAAAAgAh07iQDMvBZ47&#10;AAAAOQAAABAAAAAAAAAAAQAgAAAACgEAAGRycy9zaGFwZXhtbC54bWxQSwUGAAAAAAYABgBbAQAA&#10;tAMAAAAA&#10;" path="m3175,0l0,0,0,13017,3175,13017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317;top:18415;height:3175;width:3175;" fillcolor="#9F9F9F" filled="t" stroked="f" coordsize="3175,3175" o:gfxdata="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h1g/twAAANwAAAAP&#10;AAAAAAAAAAEAIAAAACIAAABkcnMvZG93bnJldi54bWxQSwECFAAUAAAACACHTuJAMy8FnjsAAAA5&#10;AAAAEAAAAAAAAAABACAAAAAGAQAAZHJzL3NoYXBleG1sLnhtbFBLBQYAAAAABgAGAFsBAACwAwAA&#10;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317;top:18414;height:3175;width:5946775;" fillcolor="#E2E2E2" filled="t" stroked="f" coordsize="5946775,3175" o:gfxdata="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kDqyr4A&#10;AADc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A81F5F9">
      <w:pPr>
        <w:pStyle w:val="3"/>
        <w:numPr>
          <w:ilvl w:val="0"/>
          <w:numId w:val="3"/>
        </w:numPr>
        <w:tabs>
          <w:tab w:val="left" w:pos="473"/>
        </w:tabs>
        <w:spacing w:before="225" w:after="0" w:line="240" w:lineRule="auto"/>
        <w:ind w:left="473" w:right="0" w:hanging="37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Incident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Management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Acknowledgment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Form</w:t>
      </w:r>
    </w:p>
    <w:p w14:paraId="6F4B943F">
      <w:pPr>
        <w:pStyle w:val="6"/>
        <w:spacing w:before="175" w:line="398" w:lineRule="auto"/>
        <w:ind w:left="100" w:right="24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Habilitation Services under the Office of Developmental Programs (ODP) </w:t>
      </w:r>
      <w:r>
        <w:rPr>
          <w:rFonts w:hint="default" w:ascii="Times New Roman" w:hAnsi="Times New Roman" w:cs="Times New Roman"/>
          <w:w w:val="105"/>
        </w:rPr>
        <w:t>Consumer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Information</w:t>
      </w:r>
    </w:p>
    <w:p w14:paraId="2C9FC406">
      <w:pPr>
        <w:pStyle w:val="9"/>
        <w:numPr>
          <w:ilvl w:val="0"/>
          <w:numId w:val="6"/>
        </w:numPr>
        <w:tabs>
          <w:tab w:val="left" w:pos="820"/>
          <w:tab w:val="left" w:pos="7476"/>
        </w:tabs>
        <w:spacing w:before="3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Full Name of Consumer: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535038B0">
      <w:pPr>
        <w:pStyle w:val="9"/>
        <w:numPr>
          <w:ilvl w:val="0"/>
          <w:numId w:val="6"/>
        </w:numPr>
        <w:tabs>
          <w:tab w:val="left" w:pos="820"/>
          <w:tab w:val="left" w:pos="4381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Date of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Birth: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71688CA3">
      <w:pPr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21B2A00B">
      <w:pPr>
        <w:pStyle w:val="9"/>
        <w:numPr>
          <w:ilvl w:val="0"/>
          <w:numId w:val="6"/>
        </w:numPr>
        <w:tabs>
          <w:tab w:val="left" w:pos="820"/>
          <w:tab w:val="left" w:pos="4426"/>
        </w:tabs>
        <w:spacing w:before="8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 xml:space="preserve">MA </w:t>
      </w:r>
      <w:r>
        <w:rPr>
          <w:rFonts w:hint="default" w:ascii="Times New Roman" w:hAnsi="Times New Roman" w:cs="Times New Roman"/>
          <w:sz w:val="22"/>
        </w:rPr>
        <w:t xml:space="preserve">Number: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0C26E787">
      <w:pPr>
        <w:pStyle w:val="6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Information</w:t>
      </w:r>
    </w:p>
    <w:p w14:paraId="0B823871">
      <w:pPr>
        <w:pStyle w:val="9"/>
        <w:numPr>
          <w:ilvl w:val="0"/>
          <w:numId w:val="6"/>
        </w:numPr>
        <w:tabs>
          <w:tab w:val="left" w:pos="820"/>
          <w:tab w:val="left" w:pos="6627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Provider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Name: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00E0C6A2">
      <w:pPr>
        <w:pStyle w:val="9"/>
        <w:numPr>
          <w:ilvl w:val="0"/>
          <w:numId w:val="6"/>
        </w:numPr>
        <w:tabs>
          <w:tab w:val="left" w:pos="820"/>
          <w:tab w:val="left" w:pos="6556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 xml:space="preserve">Provider </w:t>
      </w:r>
      <w:r>
        <w:rPr>
          <w:rFonts w:hint="default" w:ascii="Times New Roman" w:hAnsi="Times New Roman" w:cs="Times New Roman"/>
          <w:sz w:val="22"/>
        </w:rPr>
        <w:t xml:space="preserve">Representative: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480D9402">
      <w:pPr>
        <w:pStyle w:val="6"/>
        <w:spacing w:before="120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237490</wp:posOffset>
                </wp:positionV>
                <wp:extent cx="5946775" cy="20320"/>
                <wp:effectExtent l="0" t="0" r="0" b="0"/>
                <wp:wrapTopAndBottom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9433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17" y="1015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433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17" y="16890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7pt;height:1.6pt;width:468.25pt;mso-position-horizontal-relative:page;mso-wrap-distance-bottom:0pt;mso-wrap-distance-top:0pt;z-index:-251640832;mso-width-relative:page;mso-height-relative:page;" coordsize="5946775,20320" o:gfxdata="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CsbFk12QAAAAoBAAAPAAAA&#10;AAAAAAEAIAAAACIAAABkcnMvZG93bnJldi54bWxQSwECFAAUAAAACACHTuJAqWZDpRUEAACGFwAA&#10;DgAAAAAAAAABACAAAAAoAQAAZHJzL2Uyb0RvYy54bWxQSwUGAAAAAAYABgBZAQAArwcAAAAA&#10;">
                <o:lock v:ext="edit" aspectratio="f"/>
                <v:shape id="Graphic 120" o:spid="_x0000_s1026" o:spt="100" style="position:absolute;left:0;top:0;height:19050;width:5943600;" fillcolor="#9F9F9F" filled="t" stroked="f" coordsize="5943600,19050" o:gfxdata="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QUQS7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5943346;top:1015;height:3175;width:3175;" fillcolor="#E2E2E2" filled="t" stroked="f" coordsize="3175,3175" o:gfxdata="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mVU2ugAAANwA&#10;AAAPAAAAAAAAAAEAIAAAACIAAABkcnMvZG93bnJldi54bWxQSwECFAAUAAAACACHTuJAMy8FnjsA&#10;AAA5AAAAEAAAAAAAAAABACAAAAAJAQAAZHJzL3NoYXBleG1sLnhtbFBLBQYAAAAABgAGAFsBAACz&#10;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317;top:1015;height:15875;width:5946775;" fillcolor="#9F9F9F" filled="t" stroked="f" coordsize="5946775,15875" o:gfxdata="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f1eWugAAANwA&#10;AAAPAAAAAAAAAAEAIAAAACIAAABkcnMvZG93bnJldi54bWxQSwECFAAUAAAACACHTuJAMy8FnjsA&#10;AAA5AAAAEAAAAAAAAAABACAAAAAJAQAAZHJzL3NoYXBleG1sLnhtbFBLBQYAAAAABgAGAFsBAACz&#10;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5943346;top:4191;height:12700;width:3175;" fillcolor="#E2E2E2" filled="t" stroked="f" coordsize="3175,12700" o:gfxdata="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iwB3bsAAADc&#10;AAAADwAAAAAAAAABACAAAAAiAAAAZHJzL2Rvd25yZXYueG1sUEsBAhQAFAAAAAgAh07iQDMvBZ47&#10;AAAAOQAAABAAAAAAAAAAAQAgAAAACgEAAGRycy9zaGFwZXhtbC54bWxQSwUGAAAAAAYABgBbAQAA&#10;tA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317;top:16891;height:3175;width:3175;" fillcolor="#9F9F9F" filled="t" stroked="f" coordsize="3175,3175" o:gfxdata="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i65KCtwAAANwAAAAP&#10;AAAAAAAAAAEAIAAAACIAAABkcnMvZG93bnJldi54bWxQSwECFAAUAAAACACHTuJAMy8FnjsAAAA5&#10;AAAAEAAAAAAAAAABACAAAAAGAQAAZHJzL3NoYXBleG1sLnhtbFBLBQYAAAAABgAGAFsBAACwAwAA&#10;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317;top:16890;height:3175;width:5946775;" fillcolor="#E2E2E2" filled="t" stroked="f" coordsize="5946775,3175" o:gfxdata="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wgd74A&#10;AADc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19EEAD9">
      <w:pPr>
        <w:pStyle w:val="9"/>
        <w:numPr>
          <w:ilvl w:val="0"/>
          <w:numId w:val="7"/>
        </w:numPr>
        <w:tabs>
          <w:tab w:val="left" w:pos="328"/>
        </w:tabs>
        <w:spacing w:before="225" w:after="0" w:line="36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Purpose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of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this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>Form</w:t>
      </w:r>
    </w:p>
    <w:p w14:paraId="77397DFA">
      <w:pPr>
        <w:pStyle w:val="6"/>
        <w:spacing w:before="179" w:line="360" w:lineRule="auto"/>
        <w:ind w:left="100" w:right="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This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form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serves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as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documentation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that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 Consumer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(or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legal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guardian) has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been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informed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about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Incident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Management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Policy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Procedures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of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Provider,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as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required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by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 xml:space="preserve">Pennsylvania </w:t>
      </w:r>
      <w:r>
        <w:rPr>
          <w:rFonts w:hint="default" w:ascii="Times New Roman" w:hAnsi="Times New Roman" w:cs="Times New Roman"/>
        </w:rPr>
        <w:t>Office of Developmental Programs (ODP). The Consumer acknowledges understanding their rights,</w:t>
      </w:r>
      <w:r>
        <w:rPr>
          <w:rFonts w:hint="default" w:ascii="Times New Roman" w:hAnsi="Times New Roman" w:cs="Times New Roman"/>
          <w:spacing w:val="4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protections, and the responsibilities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of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 Provider regarding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incident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identification, reporting, and response.</w:t>
      </w:r>
    </w:p>
    <w:p w14:paraId="23965AE4">
      <w:pPr>
        <w:pStyle w:val="6"/>
        <w:spacing w:before="86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226060</wp:posOffset>
                </wp:positionV>
                <wp:extent cx="5946775" cy="20320"/>
                <wp:effectExtent l="0" t="0" r="0" b="0"/>
                <wp:wrapTopAndBottom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94334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17" y="126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943346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17" y="1714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8pt;height:1.6pt;width:468.25pt;mso-position-horizontal-relative:page;mso-wrap-distance-bottom:0pt;mso-wrap-distance-top:0pt;z-index:-251640832;mso-width-relative:page;mso-height-relative:page;" coordsize="5946775,20320" o:gfxdata="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Cr/6U/ZAAAACgEAAA8AAAAAAAAAAQAgAAAAIgAAAGRycy9kb3du&#10;cmV2LnhtbFBLAQIUABQAAAAIAIdO4kAhqNcEOAQAAIYXAAAOAAAAAAAAAAEAIAAAACgBAABkcnMv&#10;ZTJvRG9jLnhtbFBLBQYAAAAABgAGAFkBAADSBwAAAAA=&#10;">
                <o:lock v:ext="edit" aspectratio="f"/>
                <v:shape id="Graphic 127" o:spid="_x0000_s1026" o:spt="100" style="position:absolute;left:0;top:0;height:19050;width:5943600;" fillcolor="#9F9F9F" filled="t" stroked="f" coordsize="5943600,19050" o:gfxdata="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uyIP7sAAADc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5943346;top:1270;height:3175;width:3175;" fillcolor="#E2E2E2" filled="t" stroked="f" coordsize="3175,3175" o:gfxdata="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o/yr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317;top:1269;height:15875;width:5946775;" fillcolor="#9F9F9F" filled="t" stroked="f" coordsize="5946775,15875" o:gfxdata="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bxee8AAAA&#10;3AAAAA8AAAAAAAAAAQAgAAAAIgAAAGRycy9kb3ducmV2LnhtbFBLAQIUABQAAAAIAIdO4kAzLwWe&#10;OwAAADkAAAAQAAAAAAAAAAEAIAAAAAsBAABkcnMvc2hhcGV4bWwueG1sUEsFBgAAAAAGAAYAWwEA&#10;ALU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5943346;top:4444;height:12700;width:3175;" fillcolor="#E2E2E2" filled="t" stroked="f" coordsize="3175,12700" o:gfxdata="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Jwl3vQAA&#10;ANwAAAAPAAAAAAAAAAEAIAAAACIAAABkcnMvZG93bnJldi54bWxQSwECFAAUAAAACACHTuJAMy8F&#10;njsAAAA5AAAAEAAAAAAAAAABACAAAAAMAQAAZHJzL3NoYXBleG1sLnhtbFBLBQYAAAAABgAGAFsB&#10;AAC2AwAAAAA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317;top:17145;height:3175;width:3175;" fillcolor="#9F9F9F" filled="t" stroked="f" coordsize="3175,3175" o:gfxdata="UEsDBAoAAAAAAIdO4kAAAAAAAAAAAAAAAAAEAAAAZHJzL1BLAwQUAAAACACHTuJAN0Wnx7cAAADc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f0Yvs+EC+Tk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3RafHtwAAANwAAAAP&#10;AAAAAAAAAAEAIAAAACIAAABkcnMvZG93bnJldi54bWxQSwECFAAUAAAACACHTuJAMy8FnjsAAAA5&#10;AAAAEAAAAAAAAAABACAAAAAGAQAAZHJzL3NoYXBleG1sLnhtbFBLBQYAAAAABgAGAFsBAACwAwAA&#10;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317;top:17144;height:3175;width:5946775;" fillcolor="#E2E2E2" filled="t" stroked="f" coordsize="5946775,3175" o:gfxdata="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HC7evQAA&#10;ANwAAAAPAAAAAAAAAAEAIAAAACIAAABkcnMvZG93bnJldi54bWxQSwECFAAUAAAACACHTuJAMy8F&#10;njsAAAA5AAAAEAAAAAAAAAABACAAAAAMAQAAZHJzL3NoYXBleG1sLnhtbFBLBQYAAAAABgAGAFsB&#10;AAC2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B5806F8">
      <w:pPr>
        <w:pStyle w:val="9"/>
        <w:numPr>
          <w:ilvl w:val="0"/>
          <w:numId w:val="7"/>
        </w:numPr>
        <w:tabs>
          <w:tab w:val="left" w:pos="328"/>
        </w:tabs>
        <w:spacing w:before="22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What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Is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an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Incident?</w:t>
      </w:r>
    </w:p>
    <w:p w14:paraId="692CF693">
      <w:pPr>
        <w:pStyle w:val="6"/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According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to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ODP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regulations,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i/>
          <w:w w:val="105"/>
        </w:rPr>
        <w:t>incident</w:t>
      </w:r>
      <w:r>
        <w:rPr>
          <w:rFonts w:hint="default" w:ascii="Times New Roman" w:hAnsi="Times New Roman" w:cs="Times New Roman"/>
          <w:i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is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any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suspected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or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actual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event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</w:rPr>
        <w:t>that:</w:t>
      </w:r>
    </w:p>
    <w:p w14:paraId="61574B44">
      <w:pPr>
        <w:pStyle w:val="9"/>
        <w:numPr>
          <w:ilvl w:val="1"/>
          <w:numId w:val="7"/>
        </w:numPr>
        <w:tabs>
          <w:tab w:val="left" w:pos="820"/>
        </w:tabs>
        <w:spacing w:before="176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Puts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health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safety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of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Consumer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at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>risk</w:t>
      </w:r>
    </w:p>
    <w:p w14:paraId="4C94DC00">
      <w:pPr>
        <w:pStyle w:val="9"/>
        <w:numPr>
          <w:ilvl w:val="1"/>
          <w:numId w:val="7"/>
        </w:numPr>
        <w:tabs>
          <w:tab w:val="left" w:pos="820"/>
        </w:tabs>
        <w:spacing w:before="174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Results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in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has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potential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to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result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in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abuse,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neglect,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injury,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violation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of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rights</w:t>
      </w:r>
    </w:p>
    <w:p w14:paraId="04C23BAC">
      <w:pPr>
        <w:pStyle w:val="9"/>
        <w:numPr>
          <w:ilvl w:val="1"/>
          <w:numId w:val="7"/>
        </w:numPr>
        <w:tabs>
          <w:tab w:val="left" w:pos="821"/>
        </w:tabs>
        <w:spacing w:before="180" w:after="0" w:line="256" w:lineRule="auto"/>
        <w:ind w:left="821" w:right="789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Requires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immediate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response, investigation, and documentation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in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HCSIS (Home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and </w:t>
      </w:r>
      <w:r>
        <w:rPr>
          <w:rFonts w:hint="default" w:ascii="Times New Roman" w:hAnsi="Times New Roman" w:cs="Times New Roman"/>
          <w:w w:val="105"/>
          <w:sz w:val="22"/>
        </w:rPr>
        <w:t>Community Services Information System)</w:t>
      </w:r>
      <w:bookmarkStart w:id="11" w:name="_GoBack"/>
      <w:bookmarkEnd w:id="11"/>
    </w:p>
    <w:p w14:paraId="04CF9BF4">
      <w:pPr>
        <w:pStyle w:val="6"/>
        <w:spacing w:before="161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reportable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incidents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include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</w:rPr>
        <w:t>(but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limited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to):</w:t>
      </w:r>
    </w:p>
    <w:p w14:paraId="560E3852">
      <w:pPr>
        <w:pStyle w:val="9"/>
        <w:numPr>
          <w:ilvl w:val="1"/>
          <w:numId w:val="7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Abuse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(physical,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sexual,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verbal,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emotional)</w:t>
      </w:r>
    </w:p>
    <w:p w14:paraId="11B7B2B2">
      <w:pPr>
        <w:pStyle w:val="9"/>
        <w:numPr>
          <w:ilvl w:val="1"/>
          <w:numId w:val="7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Neglect</w:t>
      </w:r>
    </w:p>
    <w:p w14:paraId="327F21B7">
      <w:pPr>
        <w:pStyle w:val="9"/>
        <w:numPr>
          <w:ilvl w:val="1"/>
          <w:numId w:val="7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Misuse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funds</w:t>
      </w:r>
    </w:p>
    <w:p w14:paraId="6E5525CA">
      <w:pPr>
        <w:pStyle w:val="9"/>
        <w:numPr>
          <w:ilvl w:val="1"/>
          <w:numId w:val="7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Death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serious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injury</w:t>
      </w:r>
    </w:p>
    <w:p w14:paraId="70FB32E3">
      <w:pPr>
        <w:pStyle w:val="9"/>
        <w:numPr>
          <w:ilvl w:val="1"/>
          <w:numId w:val="7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Missing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person</w:t>
      </w:r>
    </w:p>
    <w:p w14:paraId="7D3C4985">
      <w:pPr>
        <w:pStyle w:val="9"/>
        <w:numPr>
          <w:ilvl w:val="1"/>
          <w:numId w:val="7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Rights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violations</w:t>
      </w:r>
    </w:p>
    <w:p w14:paraId="7A2BF3CE">
      <w:pPr>
        <w:pStyle w:val="9"/>
        <w:numPr>
          <w:ilvl w:val="1"/>
          <w:numId w:val="7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Restraints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restrictive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procedures</w:t>
      </w:r>
    </w:p>
    <w:p w14:paraId="2124D4FC">
      <w:pPr>
        <w:pStyle w:val="6"/>
        <w:spacing w:before="101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235585</wp:posOffset>
                </wp:positionV>
                <wp:extent cx="5946775" cy="21590"/>
                <wp:effectExtent l="0" t="0" r="0" b="0"/>
                <wp:wrapTopAndBottom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943346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17" y="253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943346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17" y="1841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5pt;height:1.7pt;width:468.25pt;mso-position-horizontal-relative:page;mso-wrap-distance-bottom:0pt;mso-wrap-distance-top:0pt;z-index:-251639808;mso-width-relative:page;mso-height-relative:page;" coordsize="5946775,21590" o:gfxdata="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KWrrHjaAAAACgEAAA8AAAAAAAAAAQAgAAAAIgAAAGRycy9kb3ducmV2Lnht&#10;bFBLAQIUABQAAAAIAIdO4kAmM//xMQQAAIYXAAAOAAAAAAAAAAEAIAAAACkBAABkcnMvZTJvRG9j&#10;LnhtbFBLBQYAAAAABgAGAFkBAADMBwAAAAA=&#10;">
                <o:lock v:ext="edit" aspectratio="f"/>
                <v:shape id="Graphic 134" o:spid="_x0000_s1026" o:spt="100" style="position:absolute;left:0;top:0;height:19050;width:5943600;" fillcolor="#9F9F9F" filled="t" stroked="f" coordsize="5943600,19050" o:gfxdata="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+eAlbsAAADc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5943346;top:2540;height:3175;width:3175;" fillcolor="#E2E2E2" filled="t" stroked="f" coordsize="3175,3175" o:gfxdata="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e8XougAAANwA&#10;AAAPAAAAAAAAAAEAIAAAACIAAABkcnMvZG93bnJldi54bWxQSwECFAAUAAAACACHTuJAMy8FnjsA&#10;AAA5AAAAEAAAAAAAAAABACAAAAAJAQAAZHJzL3NoYXBleG1sLnhtbFBLBQYAAAAABgAGAFsBAACz&#10;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317;top:2539;height:15875;width:5946775;" fillcolor="#9F9F9F" filled="t" stroked="f" coordsize="5946775,15875" o:gfxdata="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3HSLsAAADc&#10;AAAADwAAAAAAAAABACAAAAAiAAAAZHJzL2Rvd25yZXYueG1sUEsBAhQAFAAAAAgAh07iQDMvBZ47&#10;AAAAOQAAABAAAAAAAAAAAQAgAAAACgEAAGRycy9zaGFwZXhtbC54bWxQSwUGAAAAAAYABgBbAQAA&#10;tA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5943346;top:5714;height:12700;width:3175;" fillcolor="#E2E2E2" filled="t" stroked="f" coordsize="3175,12700" o:gfxdata="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zpEDvQAA&#10;ANwAAAAPAAAAAAAAAAEAIAAAACIAAABkcnMvZG93bnJldi54bWxQSwECFAAUAAAACACHTuJAMy8F&#10;njsAAAA5AAAAEAAAAAAAAAABACAAAAAMAQAAZHJzL3NoYXBleG1sLnhtbFBLBQYAAAAABgAGAFsB&#10;AAC2AwAAAAA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317;top:18415;height:3175;width:3175;" fillcolor="#9F9F9F" filled="t" stroked="f" coordsize="3175,3175" o:gfxdata="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/Dlq/&#10;AAAA3AAAAA8AAAAAAAAAAQAgAAAAIgAAAGRycy9kb3ducmV2LnhtbFBLAQIUABQAAAAIAIdO4kAz&#10;LwWeOwAAADkAAAAQAAAAAAAAAAEAIAAAAA4BAABkcnMvc2hhcGV4bWwueG1sUEsFBgAAAAAGAAYA&#10;WwEAALg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317;top:18414;height:3175;width:5946775;" fillcolor="#E2E2E2" filled="t" stroked="f" coordsize="5946775,3175" o:gfxdata="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4vK+8AAAA&#10;3AAAAA8AAAAAAAAAAQAgAAAAIgAAAGRycy9kb3ducmV2LnhtbFBLAQIUABQAAAAIAIdO4kAzLwWe&#10;OwAAADkAAAAQAAAAAAAAAAEAIAAAAAsBAABkcnMvc2hhcGV4bWwueG1sUEsFBgAAAAAGAAYAWwEA&#10;ALU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8E53D27">
      <w:pPr>
        <w:pStyle w:val="9"/>
        <w:numPr>
          <w:ilvl w:val="0"/>
          <w:numId w:val="7"/>
        </w:numPr>
        <w:tabs>
          <w:tab w:val="left" w:pos="328"/>
        </w:tabs>
        <w:spacing w:before="225" w:after="0" w:line="398" w:lineRule="auto"/>
        <w:ind w:left="100" w:right="6054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Incident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Reporting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Responsibilities </w:t>
      </w:r>
      <w:r>
        <w:rPr>
          <w:rFonts w:hint="default" w:ascii="Times New Roman" w:hAnsi="Times New Roman" w:cs="Times New Roman"/>
          <w:w w:val="105"/>
          <w:sz w:val="22"/>
        </w:rPr>
        <w:t>The Provider is responsible for:</w:t>
      </w:r>
    </w:p>
    <w:p w14:paraId="30DA724E">
      <w:pPr>
        <w:spacing w:after="0" w:line="398" w:lineRule="auto"/>
        <w:jc w:val="left"/>
        <w:rPr>
          <w:rFonts w:hint="default" w:ascii="Times New Roman" w:hAnsi="Times New Roman" w:cs="Times New Roman"/>
          <w:sz w:val="22"/>
        </w:rPr>
        <w:sectPr>
          <w:headerReference r:id="rId7" w:type="default"/>
          <w:footerReference r:id="rId8" w:type="default"/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0E9F5B2F">
      <w:pPr>
        <w:pStyle w:val="9"/>
        <w:numPr>
          <w:ilvl w:val="1"/>
          <w:numId w:val="7"/>
        </w:numPr>
        <w:tabs>
          <w:tab w:val="left" w:pos="820"/>
        </w:tabs>
        <w:spacing w:before="8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Recognizing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identifying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reportable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incidents</w:t>
      </w:r>
    </w:p>
    <w:p w14:paraId="4993EDB2">
      <w:pPr>
        <w:pStyle w:val="9"/>
        <w:numPr>
          <w:ilvl w:val="1"/>
          <w:numId w:val="7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Reporting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incidents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ODP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via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HCSIS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within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24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hours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discovery</w:t>
      </w:r>
    </w:p>
    <w:p w14:paraId="63A83EE3">
      <w:pPr>
        <w:pStyle w:val="9"/>
        <w:numPr>
          <w:ilvl w:val="1"/>
          <w:numId w:val="7"/>
        </w:numPr>
        <w:tabs>
          <w:tab w:val="left" w:pos="821"/>
        </w:tabs>
        <w:spacing w:before="179" w:after="0" w:line="256" w:lineRule="auto"/>
        <w:ind w:left="821" w:right="522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Notifying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Consumer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their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team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(including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guardians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support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coordinators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as appropriate)</w:t>
      </w:r>
    </w:p>
    <w:p w14:paraId="14109565">
      <w:pPr>
        <w:pStyle w:val="9"/>
        <w:numPr>
          <w:ilvl w:val="1"/>
          <w:numId w:val="7"/>
        </w:numPr>
        <w:tabs>
          <w:tab w:val="left" w:pos="820"/>
        </w:tabs>
        <w:spacing w:before="161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Taking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immediate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actions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ensure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safety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Consumer</w:t>
      </w:r>
    </w:p>
    <w:p w14:paraId="2371DE59">
      <w:pPr>
        <w:pStyle w:val="9"/>
        <w:numPr>
          <w:ilvl w:val="1"/>
          <w:numId w:val="7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Conducting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thorough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investigation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resolution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process</w:t>
      </w:r>
    </w:p>
    <w:p w14:paraId="21FC4666">
      <w:pPr>
        <w:pStyle w:val="9"/>
        <w:numPr>
          <w:ilvl w:val="1"/>
          <w:numId w:val="7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Maintaining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confidentiality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throughout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process</w:t>
      </w:r>
    </w:p>
    <w:p w14:paraId="3662820D">
      <w:pPr>
        <w:pStyle w:val="6"/>
        <w:spacing w:before="103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236855</wp:posOffset>
                </wp:positionV>
                <wp:extent cx="5946775" cy="20320"/>
                <wp:effectExtent l="0" t="0" r="0" b="0"/>
                <wp:wrapTopAndBottom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9433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17" y="1015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9433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17" y="16890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5pt;height:1.6pt;width:468.25pt;mso-position-horizontal-relative:page;mso-wrap-distance-bottom:0pt;mso-wrap-distance-top:0pt;z-index:-251639808;mso-width-relative:page;mso-height-relative:page;" coordsize="5946775,20320" o:gfxdata="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NqDPaLZAAAACgEAAA8AAAAA&#10;AAAAAQAgAAAAIgAAAGRycy9kb3ducmV2LnhtbFBLAQIUABQAAAAIAIdO4kAcfU5IFAQAAIYXAAAO&#10;AAAAAAAAAAEAIAAAACgBAABkcnMvZTJvRG9jLnhtbFBLBQYAAAAABgAGAFkBAACuBwAAAAA=&#10;">
                <o:lock v:ext="edit" aspectratio="f"/>
                <v:shape id="Graphic 144" o:spid="_x0000_s1026" o:spt="100" style="position:absolute;left:0;top:0;height:19050;width:5943600;" fillcolor="#9F9F9F" filled="t" stroked="f" coordsize="5943600,19050" o:gfxdata="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+Hz6LsAAADc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5943346;top:1015;height:3175;width:3175;" fillcolor="#E2E2E2" filled="t" stroked="f" coordsize="3175,3175" o:gfxdata="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fbaVugAAANwA&#10;AAAPAAAAAAAAAAEAIAAAACIAAABkcnMvZG93bnJldi54bWxQSwECFAAUAAAACACHTuJAMy8FnjsA&#10;AAA5AAAAEAAAAAAAAAABACAAAAAJAQAAZHJzL3NoYXBleG1sLnhtbFBLBQYAAAAABgAGAFsBAACz&#10;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317;top:1015;height:15875;width:5946775;" fillcolor="#9F9F9F" filled="t" stroked="f" coordsize="5946775,15875" o:gfxdata="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pu0NbsAAADc&#10;AAAADwAAAAAAAAABACAAAAAiAAAAZHJzL2Rvd25yZXYueG1sUEsBAhQAFAAAAAgAh07iQDMvBZ47&#10;AAAAOQAAABAAAAAAAAAAAQAgAAAACgEAAGRycy9zaGFwZXhtbC54bWxQSwUGAAAAAAYABgBbAQAA&#10;tA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5943346;top:4191;height:12700;width:3175;" fillcolor="#E2E2E2" filled="t" stroked="f" coordsize="3175,12700" o:gfxdata="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yOJ+vQAA&#10;ANwAAAAPAAAAAAAAAAEAIAAAACIAAABkcnMvZG93bnJldi54bWxQSwECFAAUAAAACACHTuJAMy8F&#10;njsAAAA5AAAAEAAAAAAAAAABACAAAAAMAQAAZHJzL3NoYXBleG1sLnhtbFBLBQYAAAAABgAGAFsB&#10;AAC2AwAAAAA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317;top:16891;height:3175;width:3175;" fillcolor="#9F9F9F" filled="t" stroked="f" coordsize="3175,3175" o:gfxdata="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55fSe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317;top:16890;height:3175;width:5946775;" fillcolor="#E2E2E2" filled="t" stroked="f" coordsize="5946775,3175" o:gfxdata="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L7P0r4A&#10;AADc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8567551">
      <w:pPr>
        <w:pStyle w:val="9"/>
        <w:numPr>
          <w:ilvl w:val="0"/>
          <w:numId w:val="7"/>
        </w:numPr>
        <w:tabs>
          <w:tab w:val="left" w:pos="328"/>
        </w:tabs>
        <w:spacing w:before="225" w:after="0" w:line="398" w:lineRule="auto"/>
        <w:ind w:left="100" w:right="5804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Consumer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Rights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Regarding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Incidents </w:t>
      </w:r>
      <w:r>
        <w:rPr>
          <w:rFonts w:hint="default" w:ascii="Times New Roman" w:hAnsi="Times New Roman" w:cs="Times New Roman"/>
          <w:w w:val="105"/>
          <w:sz w:val="22"/>
        </w:rPr>
        <w:t>The Consumer has the right to:</w:t>
      </w:r>
    </w:p>
    <w:p w14:paraId="5D08BDA7">
      <w:pPr>
        <w:pStyle w:val="9"/>
        <w:numPr>
          <w:ilvl w:val="1"/>
          <w:numId w:val="7"/>
        </w:numPr>
        <w:tabs>
          <w:tab w:val="left" w:pos="820"/>
        </w:tabs>
        <w:spacing w:before="2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informed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any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incident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involving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them</w:t>
      </w:r>
    </w:p>
    <w:p w14:paraId="5E098F1F">
      <w:pPr>
        <w:pStyle w:val="9"/>
        <w:numPr>
          <w:ilvl w:val="1"/>
          <w:numId w:val="7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protected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from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retaliation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if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they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report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 involved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2"/>
          <w:sz w:val="22"/>
        </w:rPr>
        <w:t xml:space="preserve"> report</w:t>
      </w:r>
    </w:p>
    <w:p w14:paraId="3BD1D0CF">
      <w:pPr>
        <w:pStyle w:val="9"/>
        <w:numPr>
          <w:ilvl w:val="1"/>
          <w:numId w:val="7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Receive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support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services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during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and</w:t>
      </w:r>
      <w:r>
        <w:rPr>
          <w:rFonts w:hint="default" w:ascii="Times New Roman" w:hAnsi="Times New Roman" w:cs="Times New Roman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after</w:t>
      </w:r>
      <w:r>
        <w:rPr>
          <w:rFonts w:hint="default" w:ascii="Times New Roman" w:hAnsi="Times New Roman" w:cs="Times New Roman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incident</w:t>
      </w:r>
    </w:p>
    <w:p w14:paraId="38DD7B18">
      <w:pPr>
        <w:pStyle w:val="9"/>
        <w:numPr>
          <w:ilvl w:val="1"/>
          <w:numId w:val="7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Request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meeting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incident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next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steps</w:t>
      </w:r>
    </w:p>
    <w:p w14:paraId="62BC22C6">
      <w:pPr>
        <w:pStyle w:val="9"/>
        <w:numPr>
          <w:ilvl w:val="1"/>
          <w:numId w:val="7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File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complaints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grievances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about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how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incident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was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handled</w:t>
      </w:r>
    </w:p>
    <w:p w14:paraId="2E75A34F">
      <w:pPr>
        <w:pStyle w:val="9"/>
        <w:numPr>
          <w:ilvl w:val="1"/>
          <w:numId w:val="7"/>
        </w:numPr>
        <w:tabs>
          <w:tab w:val="left" w:pos="821"/>
        </w:tabs>
        <w:spacing w:before="175" w:after="0" w:line="256" w:lineRule="auto"/>
        <w:ind w:left="821" w:right="315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Have incidents reviewed by the Provider’s Incident Management Committee and/or Human </w:t>
      </w:r>
      <w:r>
        <w:rPr>
          <w:rFonts w:hint="default" w:ascii="Times New Roman" w:hAnsi="Times New Roman" w:cs="Times New Roman"/>
          <w:w w:val="105"/>
          <w:sz w:val="22"/>
        </w:rPr>
        <w:t>Rights Committee, if applicable</w:t>
      </w:r>
    </w:p>
    <w:p w14:paraId="6DA53BA4">
      <w:pPr>
        <w:pStyle w:val="6"/>
        <w:spacing w:before="82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223520</wp:posOffset>
                </wp:positionV>
                <wp:extent cx="5946775" cy="20955"/>
                <wp:effectExtent l="0" t="0" r="0" b="0"/>
                <wp:wrapTopAndBottom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433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17" y="190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9433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17" y="1777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6pt;height:1.65pt;width:468.25pt;mso-position-horizontal-relative:page;mso-wrap-distance-bottom:0pt;mso-wrap-distance-top:0pt;z-index:-251638784;mso-width-relative:page;mso-height-relative:page;" coordsize="5946775,20955" o:gfxdata="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qjmRFtkA&#10;AAAKAQAADwAAAAAAAAABACAAAAAiAAAAZHJzL2Rvd25yZXYueG1sUEsBAhQAFAAAAAgAh07iQAbZ&#10;IsgfBAAAhhcAAA4AAAAAAAAAAQAgAAAAKAEAAGRycy9lMm9Eb2MueG1sUEsFBgAAAAAGAAYAWQEA&#10;ALkHAAAAAA==&#10;">
                <o:lock v:ext="edit" aspectratio="f"/>
                <v:shape id="Graphic 151" o:spid="_x0000_s1026" o:spt="100" style="position:absolute;left:0;top:0;height:19050;width:5943600;" fillcolor="#9F9F9F" filled="t" stroked="f" coordsize="5943600,19050" o:gfxdata="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k/GrbsAAADc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5943346;top:1905;height:3175;width:3175;" fillcolor="#E2E2E2" filled="t" stroked="f" coordsize="3175,3175" o:gfxdata="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Tbg8ugAAANwA&#10;AAAPAAAAAAAAAAEAIAAAACIAAABkcnMvZG93bnJldi54bWxQSwECFAAUAAAACACHTuJAMy8FnjsA&#10;AAA5AAAAEAAAAAAAAAABACAAAAAJAQAAZHJzL3NoYXBleG1sLnhtbFBLBQYAAAAABgAGAFsBAACz&#10;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317;top:1904;height:15875;width:5946775;" fillcolor="#9F9F9F" filled="t" stroked="f" coordsize="5946775,15875" o:gfxdata="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NYFwugAAANwA&#10;AAAPAAAAAAAAAAEAIAAAACIAAABkcnMvZG93bnJldi54bWxQSwECFAAUAAAACACHTuJAMy8FnjsA&#10;AAA5AAAAEAAAAAAAAAABACAAAAAJAQAAZHJzL3NoYXBleG1sLnhtbFBLBQYAAAAABgAGAFsBAACz&#10;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5943346;top:5080;height:12700;width:3175;" fillcolor="#E2E2E2" filled="t" stroked="f" coordsize="3175,12700" o:gfxdata="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w+rUugAAANwA&#10;AAAPAAAAAAAAAAEAIAAAACIAAABkcnMvZG93bnJldi54bWxQSwECFAAUAAAACACHTuJAMy8FnjsA&#10;AAA5AAAAEAAAAAAAAAABACAAAAAJAQAAZHJzL3NoYXBleG1sLnhtbFBLBQYAAAAABgAGAFsBAACz&#10;AwAAAAA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317;top:17779;height:3175;width:3175;" fillcolor="#9F9F9F" filled="t" stroked="f" coordsize="3175,3175" o:gfxdata="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oURktwAAANwAAAAP&#10;AAAAAAAAAAEAIAAAACIAAABkcnMvZG93bnJldi54bWxQSwECFAAUAAAACACHTuJAMy8FnjsAAAA5&#10;AAAAEAAAAAAAAAABACAAAAAGAQAAZHJzL3NoYXBleG1sLnhtbFBLBQYAAAAABgAGAFsBAACwAwAA&#10;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317;top:17779;height:3175;width:5946775;" fillcolor="#E2E2E2" filled="t" stroked="f" coordsize="5946775,3175" o:gfxdata="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PjNfb4A&#10;AADc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B15D339">
      <w:pPr>
        <w:pStyle w:val="9"/>
        <w:numPr>
          <w:ilvl w:val="0"/>
          <w:numId w:val="7"/>
        </w:numPr>
        <w:tabs>
          <w:tab w:val="left" w:pos="328"/>
        </w:tabs>
        <w:spacing w:before="22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Reporting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Channels</w:t>
      </w:r>
    </w:p>
    <w:p w14:paraId="1CBC68E3">
      <w:pPr>
        <w:pStyle w:val="6"/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Consumer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(or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guardian)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report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</w:rPr>
        <w:t>incidents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to:</w:t>
      </w:r>
    </w:p>
    <w:p w14:paraId="15B94538">
      <w:pPr>
        <w:pStyle w:val="9"/>
        <w:numPr>
          <w:ilvl w:val="1"/>
          <w:numId w:val="7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Provider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Staff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or </w:t>
      </w:r>
      <w:r>
        <w:rPr>
          <w:rFonts w:hint="default" w:ascii="Times New Roman" w:hAnsi="Times New Roman" w:cs="Times New Roman"/>
          <w:spacing w:val="-2"/>
          <w:sz w:val="22"/>
        </w:rPr>
        <w:t>Management</w:t>
      </w:r>
    </w:p>
    <w:p w14:paraId="2DB90EC8">
      <w:pPr>
        <w:pStyle w:val="9"/>
        <w:numPr>
          <w:ilvl w:val="1"/>
          <w:numId w:val="7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ODP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Regional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Office</w:t>
      </w:r>
    </w:p>
    <w:p w14:paraId="4CBC1555">
      <w:pPr>
        <w:pStyle w:val="9"/>
        <w:numPr>
          <w:ilvl w:val="1"/>
          <w:numId w:val="7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Support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Coordinator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Service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Coordination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Entity</w:t>
      </w:r>
    </w:p>
    <w:p w14:paraId="606C60C9">
      <w:pPr>
        <w:pStyle w:val="9"/>
        <w:numPr>
          <w:ilvl w:val="1"/>
          <w:numId w:val="7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Protective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Services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Law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Enforcement,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needed</w:t>
      </w:r>
    </w:p>
    <w:p w14:paraId="1998C447">
      <w:pPr>
        <w:pStyle w:val="6"/>
        <w:tabs>
          <w:tab w:val="left" w:pos="6915"/>
        </w:tabs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Emergency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Contact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</w:rPr>
        <w:t>(Provider):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302099BB">
      <w:pPr>
        <w:pStyle w:val="6"/>
        <w:spacing w:before="1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ODP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</w:rPr>
        <w:t>Complaint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</w:rPr>
        <w:t>Hotline: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</w:rPr>
        <w:t>1-888-565-</w:t>
      </w:r>
      <w:r>
        <w:rPr>
          <w:rFonts w:hint="default" w:ascii="Times New Roman" w:hAnsi="Times New Roman" w:cs="Times New Roman"/>
          <w:spacing w:val="-4"/>
        </w:rPr>
        <w:t>9435</w:t>
      </w:r>
    </w:p>
    <w:p w14:paraId="4B0FBAE0">
      <w:pPr>
        <w:pStyle w:val="6"/>
        <w:spacing w:before="101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235585</wp:posOffset>
                </wp:positionV>
                <wp:extent cx="5946775" cy="22225"/>
                <wp:effectExtent l="0" t="0" r="0" b="0"/>
                <wp:wrapTopAndBottom/>
                <wp:docPr id="157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2225"/>
                          <a:chOff x="0" y="0"/>
                          <a:chExt cx="5946775" cy="2222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43346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17" y="2539"/>
                            <a:ext cx="594677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6510">
                                <a:moveTo>
                                  <a:pt x="3175" y="3238"/>
                                </a:moveTo>
                                <a:lnTo>
                                  <a:pt x="0" y="3238"/>
                                </a:lnTo>
                                <a:lnTo>
                                  <a:pt x="0" y="16256"/>
                                </a:lnTo>
                                <a:lnTo>
                                  <a:pt x="3175" y="16256"/>
                                </a:lnTo>
                                <a:lnTo>
                                  <a:pt x="3175" y="3238"/>
                                </a:lnTo>
                                <a:close/>
                              </a:path>
                              <a:path w="5946775" h="16510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943346" y="5778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17"/>
                                </a:lnTo>
                                <a:lnTo>
                                  <a:pt x="3175" y="13017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17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17" y="18795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5pt;height:1.75pt;width:468.25pt;mso-position-horizontal-relative:page;mso-wrap-distance-bottom:0pt;mso-wrap-distance-top:0pt;z-index:-251638784;mso-width-relative:page;mso-height-relative:page;" coordsize="5946775,22225" o:gfxdata="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DC3629kAAAAKAQAADwAAAAAAAAABACAAAAAiAAAAZHJzL2Rvd25yZXYueG1s&#10;UEsBAhQAFAAAAAgAh07iQEG4ncgxBAAAhhcAAA4AAAAAAAAAAQAgAAAAKAEAAGRycy9lMm9Eb2Mu&#10;eG1sUEsFBgAAAAAGAAYAWQEAAMsHAAAAAA==&#10;">
                <o:lock v:ext="edit" aspectratio="f"/>
                <v:shape id="Graphic 158" o:spid="_x0000_s1026" o:spt="100" style="position:absolute;left:0;top:0;height:19050;width:5943600;" fillcolor="#9F9F9F" filled="t" stroked="f" coordsize="5943600,19050" o:gfxdata="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3VvML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5943346;top:2540;height:3175;width:3175;" fillcolor="#E2E2E2" filled="t" stroked="f" coordsize="3175,3175" o:gfxdata="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6SpNugAAANwA&#10;AAAPAAAAAAAAAAEAIAAAACIAAABkcnMvZG93bnJldi54bWxQSwECFAAUAAAACACHTuJAMy8FnjsA&#10;AAA5AAAAEAAAAAAAAAABACAAAAAJAQAAZHJzL3NoYXBleG1sLnhtbFBLBQYAAAAABgAGAFsBAACz&#10;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317;top:2539;height:16510;width:5946775;" fillcolor="#9F9F9F" filled="t" stroked="f" coordsize="5946775,16510" o:gfxdata="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gxJb4A&#10;AADcAAAADwAAAAAAAAABACAAAAAiAAAAZHJzL2Rvd25yZXYueG1sUEsBAhQAFAAAAAgAh07iQDMv&#10;BZ47AAAAOQAAABAAAAAAAAAAAQAgAAAADQEAAGRycy9zaGFwZXhtbC54bWxQSwUGAAAAAAYABgBb&#10;AQAAtwMAAAAA&#10;" path="m3175,3238l0,3238,0,16256,3175,16256,3175,3238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5943346;top:5778;height:13335;width:3175;" fillcolor="#E2E2E2" filled="t" stroked="f" coordsize="3175,13335" o:gfxdata="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LCjMbsAAADc&#10;AAAADwAAAAAAAAABACAAAAAiAAAAZHJzL2Rvd25yZXYueG1sUEsBAhQAFAAAAAgAh07iQDMvBZ47&#10;AAAAOQAAABAAAAAAAAAAAQAgAAAACgEAAGRycy9zaGFwZXhtbC54bWxQSwUGAAAAAAYABgBbAQAA&#10;tAMAAAAA&#10;" path="m3175,0l0,0,0,13017,3175,13017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317;top:18796;height:3175;width:3175;" fillcolor="#9F9F9F" filled="t" stroked="f" coordsize="3175,3175" o:gfxdata="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JBattwAAANwAAAAP&#10;AAAAAAAAAAEAIAAAACIAAABkcnMvZG93bnJldi54bWxQSwECFAAUAAAACACHTuJAMy8FnjsAAAA5&#10;AAAAEAAAAAAAAAABACAAAAAGAQAAZHJzL3NoYXBleG1sLnhtbFBLBQYAAAAABgAGAFsBAACwAwAA&#10;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317;top:18795;height:3175;width:5946775;" fillcolor="#E2E2E2" filled="t" stroked="f" coordsize="5946775,3175" o:gfxdata="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46RYvQAA&#10;ANwAAAAPAAAAAAAAAAEAIAAAACIAAABkcnMvZG93bnJldi54bWxQSwECFAAUAAAACACHTuJAMy8F&#10;njsAAAA5AAAAEAAAAAAAAAABACAAAAAMAQAAZHJzL3NoYXBleG1sLnhtbFBLBQYAAAAABgAGAFsB&#10;AAC2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CFAD1F1">
      <w:pPr>
        <w:pStyle w:val="9"/>
        <w:numPr>
          <w:ilvl w:val="0"/>
          <w:numId w:val="7"/>
        </w:numPr>
        <w:tabs>
          <w:tab w:val="left" w:pos="328"/>
        </w:tabs>
        <w:spacing w:before="224" w:after="0" w:line="398" w:lineRule="auto"/>
        <w:ind w:left="100" w:right="6881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Training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Policy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 I acknowledge that:</w:t>
      </w:r>
    </w:p>
    <w:p w14:paraId="5157FFAA">
      <w:pPr>
        <w:spacing w:after="0" w:line="398" w:lineRule="auto"/>
        <w:jc w:val="left"/>
        <w:rPr>
          <w:rFonts w:hint="default" w:ascii="Times New Roman" w:hAnsi="Times New Roman" w:cs="Times New Roman"/>
          <w:sz w:val="22"/>
        </w:rPr>
        <w:sectPr>
          <w:headerReference r:id="rId9" w:type="default"/>
          <w:footerReference r:id="rId10" w:type="default"/>
          <w:pgSz w:w="12240" w:h="15840"/>
          <w:pgMar w:top="1860" w:right="1220" w:bottom="1240" w:left="1340" w:header="181" w:footer="1052" w:gutter="0"/>
          <w:pgNumType w:start="1"/>
          <w:cols w:space="720" w:num="1"/>
        </w:sectPr>
      </w:pPr>
    </w:p>
    <w:p w14:paraId="456017E3">
      <w:pPr>
        <w:pStyle w:val="9"/>
        <w:numPr>
          <w:ilvl w:val="1"/>
          <w:numId w:val="7"/>
        </w:numPr>
        <w:tabs>
          <w:tab w:val="left" w:pos="821"/>
        </w:tabs>
        <w:spacing w:before="85" w:after="0" w:line="256" w:lineRule="auto"/>
        <w:ind w:left="821" w:right="755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I have been provided a copy and/or explanation of the Provider’s Incident Management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Policy.</w:t>
      </w:r>
    </w:p>
    <w:p w14:paraId="7E1A6A22">
      <w:pPr>
        <w:pStyle w:val="9"/>
        <w:numPr>
          <w:ilvl w:val="1"/>
          <w:numId w:val="7"/>
        </w:numPr>
        <w:tabs>
          <w:tab w:val="left" w:pos="820"/>
        </w:tabs>
        <w:spacing w:before="161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understand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procedures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that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will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followed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event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incident.</w:t>
      </w:r>
    </w:p>
    <w:p w14:paraId="3FA8B241">
      <w:pPr>
        <w:pStyle w:val="9"/>
        <w:numPr>
          <w:ilvl w:val="1"/>
          <w:numId w:val="7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know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how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where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report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concerns,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suspicions,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known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incidents.</w:t>
      </w:r>
    </w:p>
    <w:p w14:paraId="5BE5FD12">
      <w:pPr>
        <w:pStyle w:val="6"/>
        <w:spacing w:before="103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236855</wp:posOffset>
                </wp:positionV>
                <wp:extent cx="5946775" cy="19685"/>
                <wp:effectExtent l="0" t="0" r="0" b="0"/>
                <wp:wrapTopAndBottom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5pt;height:1.55pt;width:468.25pt;mso-position-horizontal-relative:page;mso-wrap-distance-bottom:0pt;mso-wrap-distance-top:0pt;z-index:-251637760;mso-width-relative:page;mso-height-relative:page;" coordsize="5946775,19685" o:gfxdata="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IID33XZ&#10;AAAACgEAAA8AAAAAAAAAAQAgAAAAIgAAAGRycy9kb3ducmV2LnhtbFBLAQIUABQAAAAIAIdO4kAj&#10;Pl9JIAQAAIQXAAAOAAAAAAAAAAEAIAAAACgBAABkcnMvZTJvRG9jLnhtbFBLBQYAAAAABgAGAFkB&#10;AAC6BwAAAAA=&#10;">
                <o:lock v:ext="edit" aspectratio="f"/>
                <v:shape id="Graphic 165" o:spid="_x0000_s1026" o:spt="100" style="position:absolute;left:0;top:0;height:19050;width:5943600;" fillcolor="#9F9F9F" filled="t" stroked="f" coordsize="5943600,19050" o:gfxdata="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GAoTugAAANwA&#10;AAAPAAAAAAAAAAEAIAAAACIAAABkcnMvZG93bnJldi54bWxQSwECFAAUAAAACACHTuJAMy8FnjsA&#10;AAA5AAAAEAAAAAAAAAABACAAAAAJAQAAZHJzL3NoYXBleG1sLnhtbFBLBQYAAAAABgAGAFsBAACz&#10;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5943346;top:635;height:3175;width:3175;" fillcolor="#E2E2E2" filled="t" stroked="f" coordsize="3175,3175" o:gfxdata="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YadIK5AAAA3A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317;top:634;height:15875;width:5946775;" fillcolor="#9F9F9F" filled="t" stroked="f" coordsize="5946775,15875" o:gfxdata="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Yk3OugAAANwA&#10;AAAPAAAAAAAAAAEAIAAAACIAAABkcnMvZG93bnJldi54bWxQSwECFAAUAAAACACHTuJAMy8FnjsA&#10;AAA5AAAAEAAAAAAAAAABACAAAAAJAQAAZHJzL3NoYXBleG1sLnhtbFBLBQYAAAAABgAGAFsBAACz&#10;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5943346;top:3810;height:12700;width:3175;" fillcolor="#E2E2E2" filled="t" stroked="f" coordsize="3175,12700" o:gfxdata="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IqbL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317;top:16509;height:3175;width:3175;" fillcolor="#9F9F9F" filled="t" stroked="f" coordsize="3175,3175" o:gfxdata="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gITc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317;top:16509;height:3175;width:5946775;" fillcolor="#E2E2E2" filled="t" stroked="f" coordsize="5946775,3175" o:gfxdata="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+is&#10;8sEAAADcAAAADwAAAAAAAAABACAAAAAiAAAAZHJzL2Rvd25yZXYueG1sUEsBAhQAFAAAAAgAh07i&#10;QDMvBZ47AAAAOQAAABAAAAAAAAAAAQAgAAAAEAEAAGRycy9zaGFwZXhtbC54bWxQSwUGAAAAAAYA&#10;BgBbAQAAug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13D2D72">
      <w:pPr>
        <w:pStyle w:val="6"/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Acknowledgment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Consent</w:t>
      </w:r>
    </w:p>
    <w:p w14:paraId="4411285F">
      <w:pPr>
        <w:pStyle w:val="6"/>
        <w:spacing w:line="256" w:lineRule="auto"/>
        <w:ind w:left="100" w:right="2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I,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Consumer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(or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legal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guardian),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confirm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that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have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received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understand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information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about </w:t>
      </w:r>
      <w:r>
        <w:rPr>
          <w:rFonts w:hint="default" w:ascii="Times New Roman" w:hAnsi="Times New Roman" w:cs="Times New Roman"/>
          <w:w w:val="105"/>
        </w:rPr>
        <w:t>Incident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Management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procedures.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have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had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opportunity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to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ask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questions,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understand that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have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right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to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be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protected and informed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if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any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incident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occurs.</w:t>
      </w:r>
    </w:p>
    <w:p w14:paraId="06C63D88">
      <w:pPr>
        <w:pStyle w:val="6"/>
        <w:spacing w:before="84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224790</wp:posOffset>
                </wp:positionV>
                <wp:extent cx="5946775" cy="20320"/>
                <wp:effectExtent l="0" t="0" r="0" b="0"/>
                <wp:wrapTopAndBottom/>
                <wp:docPr id="171" name="Group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94334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17" y="126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943346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17" y="1714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7pt;height:1.6pt;width:468.25pt;mso-position-horizontal-relative:page;mso-wrap-distance-bottom:0pt;mso-wrap-distance-top:0pt;z-index:-251637760;mso-width-relative:page;mso-height-relative:page;" coordsize="5946775,20320" o:gfxdata="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">
                <o:lock v:ext="edit" aspectratio="f"/>
                <v:shape id="Graphic 172" o:spid="_x0000_s1026" o:spt="100" style="position:absolute;left:0;top:0;height:19050;width:5943600;" fillcolor="#9F9F9F" filled="t" stroked="f" coordsize="5943600,19050" o:gfxdata="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gEursAAADc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5943346;top:1270;height:3175;width:3175;" fillcolor="#E2E2E2" filled="t" stroked="f" coordsize="3175,3175" o:gfxdata="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tEHHugAAANwA&#10;AAAPAAAAAAAAAAEAIAAAACIAAABkcnMvZG93bnJldi54bWxQSwECFAAUAAAACACHTuJAMy8FnjsA&#10;AAA5AAAAEAAAAAAAAAABACAAAAAJAQAAZHJzL3NoYXBleG1sLnhtbFBLBQYAAAAABgAGAFsBAACz&#10;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317;top:1269;height:15875;width:5946775;" fillcolor="#9F9F9F" filled="t" stroked="f" coordsize="5946775,15875" o:gfxdata="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aUVkugAAANwA&#10;AAAPAAAAAAAAAAEAIAAAACIAAABkcnMvZG93bnJldi54bWxQSwECFAAUAAAACACHTuJAMy8FnjsA&#10;AAA5AAAAEAAAAAAAAAABACAAAAAJAQAAZHJzL3NoYXBleG1sLnhtbFBLBQYAAAAABgAGAFsBAACz&#10;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5943346;top:4444;height:12700;width:3175;" fillcolor="#E2E2E2" filled="t" stroked="f" coordsize="3175,12700" o:gfxdata="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oTL7sAAADc&#10;AAAADwAAAAAAAAABACAAAAAiAAAAZHJzL2Rvd25yZXYueG1sUEsBAhQAFAAAAAgAh07iQDMvBZ47&#10;AAAAOQAAABAAAAAAAAAAAQAgAAAACgEAAGRycy9zaGFwZXhtbC54bWxQSwUGAAAAAAYABgBbAQAA&#10;tA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317;top:17145;height:3175;width:3175;" fillcolor="#9F9F9F" filled="t" stroked="f" coordsize="3175,3175" o:gfxdata="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xoZz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317;top:17144;height:3175;width:5946775;" fillcolor="#E2E2E2" filled="t" stroked="f" coordsize="5946775,3175" o:gfxdata="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ATSGvQAA&#10;ANwAAAAPAAAAAAAAAAEAIAAAACIAAABkcnMvZG93bnJldi54bWxQSwECFAAUAAAACACHTuJAMy8F&#10;njsAAAA5AAAAEAAAAAAAAAABACAAAAAMAQAAZHJzL3NoYXBleG1sLnhtbFBLBQYAAAAABgAGAFsB&#10;AAC2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F15271C">
      <w:pPr>
        <w:pStyle w:val="6"/>
        <w:tabs>
          <w:tab w:val="left" w:pos="6915"/>
        </w:tabs>
        <w:spacing w:before="225" w:line="480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Consumer/Legal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Guardian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773B3D9B">
      <w:pPr>
        <w:pStyle w:val="6"/>
        <w:tabs>
          <w:tab w:val="left" w:pos="4696"/>
        </w:tabs>
        <w:spacing w:before="19" w:line="480" w:lineRule="auto"/>
        <w:ind w:left="10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w w:val="105"/>
        </w:rPr>
        <w:t>Signature: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lang w:val="en-US"/>
        </w:rPr>
        <w:t>signature_4</w:t>
      </w:r>
    </w:p>
    <w:p w14:paraId="09B5BFB5">
      <w:pPr>
        <w:pStyle w:val="6"/>
        <w:tabs>
          <w:tab w:val="left" w:pos="2626"/>
        </w:tabs>
        <w:spacing w:before="19" w:line="480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Date: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535289B2">
      <w:pPr>
        <w:pStyle w:val="6"/>
        <w:tabs>
          <w:tab w:val="left" w:pos="6660"/>
        </w:tabs>
        <w:spacing w:line="480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 Representative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6DD03E43">
      <w:pPr>
        <w:pStyle w:val="6"/>
        <w:tabs>
          <w:tab w:val="left" w:pos="4696"/>
        </w:tabs>
        <w:spacing w:before="20" w:line="480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Signature: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3F66FF56">
      <w:pPr>
        <w:pStyle w:val="6"/>
        <w:tabs>
          <w:tab w:val="left" w:pos="2626"/>
        </w:tabs>
        <w:spacing w:before="14" w:line="480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Date: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093C4F07">
      <w:pPr>
        <w:pStyle w:val="6"/>
        <w:spacing w:before="118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236220</wp:posOffset>
                </wp:positionV>
                <wp:extent cx="5946775" cy="20955"/>
                <wp:effectExtent l="0" t="0" r="0" b="0"/>
                <wp:wrapTopAndBottom/>
                <wp:docPr id="178" name="Group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94334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17" y="1523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94334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17" y="17398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pt;height:1.65pt;width:468.25pt;mso-position-horizontal-relative:page;mso-wrap-distance-bottom:0pt;mso-wrap-distance-top:0pt;z-index:-251636736;mso-width-relative:page;mso-height-relative:page;" coordsize="5946775,20955" o:gfxdata="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MWUzSLaAAAA&#10;CgEAAA8AAAAAAAAAAQAgAAAAIgAAAGRycy9kb3ducmV2LnhtbFBLAQIUABQAAAAIAIdO4kBIWFQU&#10;HAQAAIYXAAAOAAAAAAAAAAEAIAAAACkBAABkcnMvZTJvRG9jLnhtbFBLBQYAAAAABgAGAFkBAAC3&#10;BwAAAAA=&#10;">
                <o:lock v:ext="edit" aspectratio="f"/>
                <v:shape id="Graphic 179" o:spid="_x0000_s1026" o:spt="100" style="position:absolute;left:0;top:0;height:19050;width:5943600;" fillcolor="#9F9F9F" filled="t" stroked="f" coordsize="5943600,19050" o:gfxdata="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4yWy7sAAADc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5943346;top:1523;height:3175;width:3175;" fillcolor="#E2E2E2" filled="t" stroked="f" coordsize="3175,3175" o:gfxdata="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s6+X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317;top:1523;height:15875;width:5946775;" fillcolor="#9F9F9F" filled="t" stroked="f" coordsize="5946775,15875" o:gfxdata="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Lltu8AAAA&#10;3AAAAA8AAAAAAAAAAQAgAAAAIgAAAGRycy9kb3ducmV2LnhtbFBLAQIUABQAAAAIAIdO4kAzLwWe&#10;OwAAADkAAAAQAAAAAAAAAAEAIAAAAAsBAABkcnMvc2hhcGV4bWwueG1sUEsFBgAAAAAGAAYAWwEA&#10;ALU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5943346;top:4699;height:12700;width:3175;" fillcolor="#E2E2E2" filled="t" stroked="f" coordsize="3175,12700" o:gfxdata="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G+3y8AAAA&#10;3AAAAA8AAAAAAAAAAQAgAAAAIgAAAGRycy9kb3ducmV2LnhtbFBLAQIUABQAAAAIAIdO4kAzLwWe&#10;OwAAADkAAAAQAAAAAAAAAAEAIAAAAAsBAABkcnMvc2hhcGV4bWwueG1sUEsFBgAAAAAGAAYAWwEA&#10;ALU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317;top:17399;height:3175;width:3175;" fillcolor="#9F9F9F" filled="t" stroked="f" coordsize="3175,3175" o:gfxdata="UEsDBAoAAAAAAIdO4kAAAAAAAAAAAAAAAAAEAAAAZHJzL1BLAwQUAAAACACHTuJAC2RVzLcAAADc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cM+fJ8JF8jJ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LZFXMtwAAANwAAAAP&#10;AAAAAAAAAAEAIAAAACIAAABkcnMvZG93bnJldi54bWxQSwECFAAUAAAACACHTuJAMy8FnjsAAAA5&#10;AAAAEAAAAAAAAAABACAAAAAGAQAAZHJzL3NoYXBleG1sLnhtbFBLBQYAAAAABgAGAFsBAACwAwAA&#10;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317;top:17398;height:3175;width:5946775;" fillcolor="#E2E2E2" filled="t" stroked="f" coordsize="5946775,3175" o:gfxdata="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G2ta8AAAA&#10;3AAAAA8AAAAAAAAAAQAgAAAAIgAAAGRycy9kb3ducmV2LnhtbFBLAQIUABQAAAAIAIdO4kAzLwWe&#10;OwAAADkAAAAQAAAAAAAAAAEAIAAAAAsBAABkcnMvc2hhcGV4bWwueG1sUEsFBgAAAAAGAAYAWwEA&#10;ALU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73CD006">
      <w:pPr>
        <w:pStyle w:val="3"/>
        <w:numPr>
          <w:ilvl w:val="0"/>
          <w:numId w:val="3"/>
        </w:numPr>
        <w:tabs>
          <w:tab w:val="left" w:pos="444"/>
        </w:tabs>
        <w:spacing w:before="225" w:after="0" w:line="240" w:lineRule="auto"/>
        <w:ind w:left="444" w:right="0" w:hanging="34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10"/>
        </w:rPr>
        <w:t>Rights</w:t>
      </w:r>
      <w:r>
        <w:rPr>
          <w:rFonts w:hint="default" w:ascii="Times New Roman" w:hAnsi="Times New Roman" w:cs="Times New Roman"/>
          <w:spacing w:val="-14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of</w:t>
      </w:r>
      <w:r>
        <w:rPr>
          <w:rFonts w:hint="default" w:ascii="Times New Roman" w:hAnsi="Times New Roman" w:cs="Times New Roman"/>
          <w:spacing w:val="-11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Individuals</w:t>
      </w:r>
      <w:r>
        <w:rPr>
          <w:rFonts w:hint="default" w:ascii="Times New Roman" w:hAnsi="Times New Roman" w:cs="Times New Roman"/>
          <w:spacing w:val="-12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Receiving</w:t>
      </w:r>
      <w:r>
        <w:rPr>
          <w:rFonts w:hint="default" w:ascii="Times New Roman" w:hAnsi="Times New Roman" w:cs="Times New Roman"/>
          <w:spacing w:val="-13"/>
          <w:w w:val="11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</w:rPr>
        <w:t>Services</w:t>
      </w:r>
    </w:p>
    <w:p w14:paraId="569B53C6">
      <w:pPr>
        <w:pStyle w:val="6"/>
        <w:spacing w:before="176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Acknowledgment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Form</w:t>
      </w:r>
    </w:p>
    <w:p w14:paraId="64CF7E64">
      <w:pPr>
        <w:spacing w:before="25"/>
        <w:ind w:left="100" w:right="0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sz w:val="22"/>
        </w:rPr>
        <w:t>Office</w:t>
      </w:r>
      <w:r>
        <w:rPr>
          <w:rFonts w:hint="default" w:ascii="Times New Roman" w:hAnsi="Times New Roman" w:cs="Times New Roman"/>
          <w:i/>
          <w:spacing w:val="33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of</w:t>
      </w:r>
      <w:r>
        <w:rPr>
          <w:rFonts w:hint="default" w:ascii="Times New Roman" w:hAnsi="Times New Roman" w:cs="Times New Roman"/>
          <w:i/>
          <w:spacing w:val="30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Developmental</w:t>
      </w:r>
      <w:r>
        <w:rPr>
          <w:rFonts w:hint="default" w:ascii="Times New Roman" w:hAnsi="Times New Roman" w:cs="Times New Roman"/>
          <w:i/>
          <w:spacing w:val="24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Programs</w:t>
      </w:r>
      <w:r>
        <w:rPr>
          <w:rFonts w:hint="default" w:ascii="Times New Roman" w:hAnsi="Times New Roman" w:cs="Times New Roman"/>
          <w:i/>
          <w:spacing w:val="24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(ODP)</w:t>
      </w:r>
      <w:r>
        <w:rPr>
          <w:rFonts w:hint="default" w:ascii="Times New Roman" w:hAnsi="Times New Roman" w:cs="Times New Roman"/>
          <w:i/>
          <w:spacing w:val="36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–</w:t>
      </w:r>
      <w:r>
        <w:rPr>
          <w:rFonts w:hint="default" w:ascii="Times New Roman" w:hAnsi="Times New Roman" w:cs="Times New Roman"/>
          <w:i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Habilitation</w:t>
      </w:r>
      <w:r>
        <w:rPr>
          <w:rFonts w:hint="default" w:ascii="Times New Roman" w:hAnsi="Times New Roman" w:cs="Times New Roman"/>
          <w:i/>
          <w:spacing w:val="24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2"/>
        </w:rPr>
        <w:t>Services</w:t>
      </w:r>
    </w:p>
    <w:p w14:paraId="02C63601">
      <w:pPr>
        <w:pStyle w:val="6"/>
        <w:spacing w:before="100"/>
        <w:ind w:left="0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946775" cy="20955"/>
                <wp:effectExtent l="0" t="0" r="0" b="0"/>
                <wp:wrapTopAndBottom/>
                <wp:docPr id="185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9433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17" y="190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9433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17" y="1777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65pt;width:468.25pt;mso-position-horizontal-relative:page;mso-wrap-distance-bottom:0pt;mso-wrap-distance-top:0pt;z-index:-251636736;mso-width-relative:page;mso-height-relative:page;" coordsize="5946775,20955" o:gfxdata="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xOEaQNkAAAAKAQAA&#10;DwAAAAAAAAABACAAAAAiAAAAZHJzL2Rvd25yZXYueG1sUEsBAhQAFAAAAAgAh07iQG9XtK4ZBAAA&#10;hhcAAA4AAAAAAAAAAQAgAAAAKAEAAGRycy9lMm9Eb2MueG1sUEsFBgAAAAAGAAYAWQEAALMHAAAA&#10;AA==&#10;">
                <o:lock v:ext="edit" aspectratio="f"/>
                <v:shape id="Graphic 186" o:spid="_x0000_s1026" o:spt="100" style="position:absolute;left:0;top:0;height:19050;width:5943600;" fillcolor="#9F9F9F" filled="t" stroked="f" coordsize="5943600,19050" o:gfxdata="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8ZynrsAAADc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5943346;top:1905;height:3175;width:3175;" fillcolor="#E2E2E2" filled="t" stroked="f" coordsize="3175,3175" o:gfxdata="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WjfjugAAANwA&#10;AAAPAAAAAAAAAAEAIAAAACIAAABkcnMvZG93bnJldi54bWxQSwECFAAUAAAACACHTuJAMy8FnjsA&#10;AAA5AAAAEAAAAAAAAAABACAAAAAJAQAAZHJzL3NoYXBleG1sLnhtbFBLBQYAAAAABgAGAFsBAACz&#10;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317;top:1904;height:15875;width:5946775;" fillcolor="#9F9F9F" filled="t" stroked="f" coordsize="5946775,15875" o:gfxdata="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/E/Rr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5943346;top:5080;height:12700;width:3175;" fillcolor="#E2E2E2" filled="t" stroked="f" coordsize="3175,12700" o:gfxdata="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JpDbsAAADc&#10;AAAADwAAAAAAAAABACAAAAAiAAAAZHJzL2Rvd25yZXYueG1sUEsBAhQAFAAAAAgAh07iQDMvBZ47&#10;AAAAOQAAABAAAAAAAAAAAQAgAAAACgEAAGRycy9zaGFwZXhtbC54bWxQSwUGAAAAAAYABgBbAQAA&#10;tA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317;top:17779;height:3175;width:3175;" fillcolor="#9F9F9F" filled="t" stroked="f" coordsize="3175,3175" o:gfxdata="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b11m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317;top:17779;height:3175;width:5946775;" fillcolor="#E2E2E2" filled="t" stroked="f" coordsize="5946775,3175" o:gfxdata="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jvk74A&#10;AADc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1B168BC">
      <w:pPr>
        <w:pStyle w:val="6"/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Consumer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Information</w:t>
      </w:r>
    </w:p>
    <w:p w14:paraId="27AD444E">
      <w:pPr>
        <w:pStyle w:val="9"/>
        <w:numPr>
          <w:ilvl w:val="0"/>
          <w:numId w:val="8"/>
        </w:numPr>
        <w:tabs>
          <w:tab w:val="left" w:pos="820"/>
          <w:tab w:val="left" w:pos="7476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Full Name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 Consumer: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3E101E4F">
      <w:pPr>
        <w:pStyle w:val="9"/>
        <w:numPr>
          <w:ilvl w:val="0"/>
          <w:numId w:val="8"/>
        </w:numPr>
        <w:tabs>
          <w:tab w:val="left" w:pos="820"/>
          <w:tab w:val="left" w:pos="4381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Date of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Birth: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56ABD21C">
      <w:pPr>
        <w:pStyle w:val="9"/>
        <w:numPr>
          <w:ilvl w:val="0"/>
          <w:numId w:val="8"/>
        </w:numPr>
        <w:tabs>
          <w:tab w:val="left" w:pos="820"/>
          <w:tab w:val="left" w:pos="4426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 xml:space="preserve">MA </w:t>
      </w:r>
      <w:r>
        <w:rPr>
          <w:rFonts w:hint="default" w:ascii="Times New Roman" w:hAnsi="Times New Roman" w:cs="Times New Roman"/>
          <w:sz w:val="22"/>
        </w:rPr>
        <w:t xml:space="preserve">Number: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384AA6AA">
      <w:pPr>
        <w:pStyle w:val="6"/>
        <w:spacing w:before="117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235585</wp:posOffset>
                </wp:positionV>
                <wp:extent cx="5946775" cy="21590"/>
                <wp:effectExtent l="0" t="0" r="0" b="0"/>
                <wp:wrapTopAndBottom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943346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7" y="253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943346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17" y="1841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5pt;height:1.7pt;width:468.25pt;mso-position-horizontal-relative:page;mso-wrap-distance-bottom:0pt;mso-wrap-distance-top:0pt;z-index:-251635712;mso-width-relative:page;mso-height-relative:page;" coordsize="5946775,21590" o:gfxdata="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KWrrHjaAAAACgEAAA8AAAAAAAAAAQAgAAAAIgAAAGRycy9kb3ducmV2LnhtbFBLAQIUABQA&#10;AAAIAIdO4kAe5y7xKAQAAIYXAAAOAAAAAAAAAAEAIAAAACkBAABkcnMvZTJvRG9jLnhtbFBLBQYA&#10;AAAABgAGAFkBAADDBwAAAAA=&#10;">
                <o:lock v:ext="edit" aspectratio="f"/>
                <v:shape id="Graphic 193" o:spid="_x0000_s1026" o:spt="100" style="position:absolute;left:0;top:0;height:19050;width:5943600;" fillcolor="#9F9F9F" filled="t" stroked="f" coordsize="5943600,19050" o:gfxdata="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hH27sAAADc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5943346;top:2540;height:3175;width:3175;" fillcolor="#E2E2E2" filled="t" stroked="f" coordsize="3175,3175" o:gfxdata="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UT9JugAAANwA&#10;AAAPAAAAAAAAAAEAIAAAACIAAABkcnMvZG93bnJldi54bWxQSwECFAAUAAAACACHTuJAMy8FnjsA&#10;AAA5AAAAEAAAAAAAAAABACAAAAAJAQAAZHJzL3NoYXBleG1sLnhtbFBLBQYAAAAABgAGAFsBAACz&#10;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317;top:2539;height:15875;width:5946775;" fillcolor="#9F9F9F" filled="t" stroked="f" coordsize="5946775,15875" o:gfxdata="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pBgW8AAAA&#10;3AAAAA8AAAAAAAAAAQAgAAAAIgAAAGRycy9kb3ducmV2LnhtbFBLAQIUABQAAAAIAIdO4kAzLwWe&#10;OwAAADkAAAAQAAAAAAAAAAEAIAAAAAsBAABkcnMvc2hhcGV4bWwueG1sUEsFBgAAAAAGAAYAWwEA&#10;ALU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5943346;top:5714;height:12700;width:3175;" fillcolor="#E2E2E2" filled="t" stroked="f" coordsize="3175,12700" o:gfxdata="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RrorsAAADc&#10;AAAADwAAAAAAAAABACAAAAAiAAAAZHJzL2Rvd25yZXYueG1sUEsBAhQAFAAAAAgAh07iQDMvBZ47&#10;AAAAOQAAABAAAAAAAAAAAQAgAAAACgEAAGRycy9zaGFwZXhtbC54bWxQSwUGAAAAAAYABgBbAQAA&#10;tAMAAAAA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317;top:18415;height:3175;width:3175;" fillcolor="#9F9F9F" filled="t" stroked="f" coordsize="3175,3175" o:gfxdata="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YbFErsAAADc&#10;AAAADwAAAAAAAAABACAAAAAiAAAAZHJzL2Rvd25yZXYueG1sUEsBAhQAFAAAAAgAh07iQDMvBZ47&#10;AAAAOQAAABAAAAAAAAAAAQAgAAAACgEAAGRycy9zaGFwZXhtbC54bWxQSwUGAAAAAAYABgBbAQAA&#10;tAMAAAAA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317;top:18414;height:3175;width:5946775;" fillcolor="#E2E2E2" filled="t" stroked="f" coordsize="5946775,3175" o:gfxdata="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ZJG&#10;DsEAAADcAAAADwAAAAAAAAABACAAAAAiAAAAZHJzL2Rvd25yZXYueG1sUEsBAhQAFAAAAAgAh07i&#10;QDMvBZ47AAAAOQAAABAAAAAAAAAAAQAgAAAAEAEAAGRycy9zaGFwZXhtbC54bWxQSwUGAAAAAAYA&#10;BgBbAQAAug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EA4E075">
      <w:pPr>
        <w:pStyle w:val="6"/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Information</w:t>
      </w:r>
    </w:p>
    <w:p w14:paraId="2217ED10">
      <w:pPr>
        <w:pStyle w:val="9"/>
        <w:numPr>
          <w:ilvl w:val="0"/>
          <w:numId w:val="8"/>
        </w:numPr>
        <w:tabs>
          <w:tab w:val="left" w:pos="820"/>
          <w:tab w:val="left" w:pos="6627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Provider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Name: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6A97F209">
      <w:pPr>
        <w:pStyle w:val="9"/>
        <w:numPr>
          <w:ilvl w:val="0"/>
          <w:numId w:val="8"/>
        </w:numPr>
        <w:tabs>
          <w:tab w:val="left" w:pos="820"/>
          <w:tab w:val="left" w:pos="6556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 xml:space="preserve">Provider </w:t>
      </w:r>
      <w:r>
        <w:rPr>
          <w:rFonts w:hint="default" w:ascii="Times New Roman" w:hAnsi="Times New Roman" w:cs="Times New Roman"/>
          <w:sz w:val="22"/>
        </w:rPr>
        <w:t xml:space="preserve">Representative: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29775301">
      <w:pPr>
        <w:pStyle w:val="6"/>
        <w:spacing w:before="116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946775" cy="22225"/>
                <wp:effectExtent l="0" t="0" r="0" b="0"/>
                <wp:wrapTopAndBottom/>
                <wp:docPr id="199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2225"/>
                          <a:chOff x="0" y="0"/>
                          <a:chExt cx="5946775" cy="2222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943346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17" y="2857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943346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17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17" y="18732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75pt;width:468.25pt;mso-position-horizontal-relative:page;mso-wrap-distance-bottom:0pt;mso-wrap-distance-top:0pt;z-index:-251635712;mso-width-relative:page;mso-height-relative:page;" coordsize="5946775,22225" o:gfxdata="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Bhe2D+2QAA&#10;AAoBAAAPAAAAAAAAAAEAIAAAACIAAABkcnMvZG93bnJldi54bWxQSwECFAAUAAAACACHTuJAXyhu&#10;kx4EAACGFwAADgAAAAAAAAABACAAAAAoAQAAZHJzL2Uyb0RvYy54bWxQSwUGAAAAAAYABgBZAQAA&#10;uAcAAAAA&#10;">
                <o:lock v:ext="edit" aspectratio="f"/>
                <v:shape id="Graphic 200" o:spid="_x0000_s1026" o:spt="100" style="position:absolute;left:0;top:0;height:19050;width:5943600;" fillcolor="#9F9F9F" filled="t" stroked="f" coordsize="5943600,19050" o:gfxdata="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lS1XugAAANwA&#10;AAAPAAAAAAAAAAEAIAAAACIAAABkcnMvZG93bnJldi54bWxQSwECFAAUAAAACACHTuJAMy8FnjsA&#10;AAA5AAAAEAAAAAAAAAABACAAAAAJAQAAZHJzL3NoYXBleG1sLnhtbFBLBQYAAAAABgAGAFsBAACz&#10;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5943346;top:2857;height:3175;width:3175;" fillcolor="#E2E2E2" filled="t" stroked="f" coordsize="3175,3175" o:gfxdata="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JaCq8AAAA&#10;3AAAAA8AAAAAAAAAAQAgAAAAIgAAAGRycy9kb3ducmV2LnhtbFBLAQIUABQAAAAIAIdO4kAzLwWe&#10;OwAAADkAAAAQAAAAAAAAAAEAIAAAAAsBAABkcnMvc2hhcGV4bWwueG1sUEsFBgAAAAAGAAYAWwEA&#10;ALU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317;top:2857;height:15875;width:5946775;" fillcolor="#9F9F9F" filled="t" stroked="f" coordsize="5946775,15875" o:gfxdata="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vaoq8AAAA&#10;3AAAAA8AAAAAAAAAAQAgAAAAIgAAAGRycy9kb3ducmV2LnhtbFBLAQIUABQAAAAIAIdO4kAzLwWe&#10;OwAAADkAAAAQAAAAAAAAAAEAIAAAAAsBAABkcnMvc2hhcGV4bWwueG1sUEsFBgAAAAAGAAYAWwEA&#10;ALU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5943346;top:6032;height:12700;width:3175;" fillcolor="#E2E2E2" filled="t" stroked="f" coordsize="3175,12700" o:gfxdata="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vDzBvQAA&#10;ANwAAAAPAAAAAAAAAAEAIAAAACIAAABkcnMvZG93bnJldi54bWxQSwECFAAUAAAACACHTuJAMy8F&#10;njsAAAA5AAAAEAAAAAAAAAABACAAAAAMAQAAZHJzL3NoYXBleG1sLnhtbFBLBQYAAAAABgAGAFsB&#10;AAC2AwAAAAA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317;top:18732;height:3175;width:3175;" fillcolor="#9F9F9F" filled="t" stroked="f" coordsize="3175,3175" o:gfxdata="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7r56/&#10;AAAA3AAAAA8AAAAAAAAAAQAgAAAAIgAAAGRycy9kb3ducmV2LnhtbFBLAQIUABQAAAAIAIdO4kAz&#10;LwWeOwAAADkAAAAQAAAAAAAAAAEAIAAAAA4BAABkcnMvc2hhcGV4bWwueG1sUEsFBgAAAAAGAAYA&#10;WwEAALg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317;top:18732;height:3175;width:5946775;" fillcolor="#E2E2E2" filled="t" stroked="f" coordsize="5946775,3175" o:gfxdata="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vB1r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DC0F751">
      <w:pPr>
        <w:spacing w:after="0"/>
        <w:rPr>
          <w:rFonts w:hint="default" w:ascii="Times New Roman" w:hAnsi="Times New Roman" w:cs="Times New Roman"/>
          <w:sz w:val="20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55AB33EB">
      <w:pPr>
        <w:pStyle w:val="9"/>
        <w:numPr>
          <w:ilvl w:val="0"/>
          <w:numId w:val="9"/>
        </w:numPr>
        <w:tabs>
          <w:tab w:val="left" w:pos="328"/>
        </w:tabs>
        <w:spacing w:before="8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Purpose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of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this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>Form</w:t>
      </w:r>
    </w:p>
    <w:p w14:paraId="67F01DED">
      <w:pPr>
        <w:pStyle w:val="6"/>
        <w:spacing w:line="256" w:lineRule="auto"/>
        <w:ind w:left="100" w:right="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This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form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documents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that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Consumer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(or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legal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guardian)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has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been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informed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of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their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rights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as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 xml:space="preserve">an </w:t>
      </w:r>
      <w:r>
        <w:rPr>
          <w:rFonts w:hint="default" w:ascii="Times New Roman" w:hAnsi="Times New Roman" w:cs="Times New Roman"/>
          <w:spacing w:val="-2"/>
          <w:w w:val="105"/>
        </w:rPr>
        <w:t>individual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receiving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Habilitation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services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under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Pennsylvania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Office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of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Developmental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Programs </w:t>
      </w:r>
      <w:r>
        <w:rPr>
          <w:rFonts w:hint="default" w:ascii="Times New Roman" w:hAnsi="Times New Roman" w:cs="Times New Roman"/>
          <w:w w:val="105"/>
        </w:rPr>
        <w:t>(ODP).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These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rights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are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protected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under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state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federal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laws,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including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Americans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with Disabilities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Act (ADA), the HCBS Final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Rule, and ODP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regulations.</w:t>
      </w:r>
    </w:p>
    <w:p w14:paraId="212F9F44">
      <w:pPr>
        <w:pStyle w:val="6"/>
        <w:spacing w:before="85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225425</wp:posOffset>
                </wp:positionV>
                <wp:extent cx="5946775" cy="20320"/>
                <wp:effectExtent l="0" t="0" r="0" b="0"/>
                <wp:wrapTopAndBottom/>
                <wp:docPr id="206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9433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17" y="1015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9433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17" y="16890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75pt;height:1.6pt;width:468.25pt;mso-position-horizontal-relative:page;mso-wrap-distance-bottom:0pt;mso-wrap-distance-top:0pt;z-index:-251634688;mso-width-relative:page;mso-height-relative:page;" coordsize="5946775,20320" o:gfxdata="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hFYXVtkA&#10;AAAKAQAADwAAAAAAAAABACAAAAAiAAAAZHJzL2Rvd25yZXYueG1sUEsBAhQAFAAAAAgAh07iQP2M&#10;eaYfBAAAhhcAAA4AAAAAAAAAAQAgAAAAKAEAAGRycy9lMm9Eb2MueG1sUEsFBgAAAAAGAAYAWQEA&#10;ALkHAAAAAA==&#10;">
                <o:lock v:ext="edit" aspectratio="f"/>
                <v:shape id="Graphic 207" o:spid="_x0000_s1026" o:spt="100" style="position:absolute;left:0;top:0;height:19050;width:5943600;" fillcolor="#9F9F9F" filled="t" stroked="f" coordsize="5943600,19050" o:gfxdata="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fLUj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5943346;top:1015;height:3175;width:3175;" fillcolor="#E2E2E2" filled="t" stroked="f" coordsize="3175,3175" o:gfxdata="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M8G3ugAAANwA&#10;AAAPAAAAAAAAAAEAIAAAACIAAABkcnMvZG93bnJldi54bWxQSwECFAAUAAAACACHTuJAMy8FnjsA&#10;AAA5AAAAEAAAAAAAAAABACAAAAAJAQAAZHJzL3NoYXBleG1sLnhtbFBLBQYAAAAABgAGAFsBAACz&#10;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317;top:1015;height:15875;width:5946775;" fillcolor="#9F9F9F" filled="t" stroked="f" coordsize="5946775,15875" o:gfxdata="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v4+7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5943346;top:4191;height:12700;width:3175;" fillcolor="#E2E2E2" filled="t" stroked="f" coordsize="3175,12700" o:gfxdata="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7c0a7sAAADc&#10;AAAADwAAAAAAAAABACAAAAAiAAAAZHJzL2Rvd25yZXYueG1sUEsBAhQAFAAAAAgAh07iQDMvBZ47&#10;AAAAOQAAABAAAAAAAAAAAQAgAAAACgEAAGRycy9zaGFwZXhtbC54bWxQSwUGAAAAAAYABgBbAQAA&#10;tA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317;top:16891;height:3175;width:3175;" fillcolor="#9F9F9F" filled="t" stroked="f" coordsize="3175,3175" o:gfxdata="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1ZrbugAAANwA&#10;AAAPAAAAAAAAAAEAIAAAACIAAABkcnMvZG93bnJldi54bWxQSwECFAAUAAAACACHTuJAMy8FnjsA&#10;AAA5AAAAEAAAAAAAAAABACAAAAAJAQAAZHJzL3NoYXBleG1sLnhtbFBLBQYAAAAABgAGAFsBAACz&#10;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317;top:16890;height:3175;width:5946775;" fillcolor="#E2E2E2" filled="t" stroked="f" coordsize="5946775,3175" o:gfxdata="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jBPC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19BC197">
      <w:pPr>
        <w:pStyle w:val="9"/>
        <w:numPr>
          <w:ilvl w:val="0"/>
          <w:numId w:val="9"/>
        </w:numPr>
        <w:tabs>
          <w:tab w:val="left" w:pos="328"/>
        </w:tabs>
        <w:spacing w:before="22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Rights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Individuals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Receiving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Services</w:t>
      </w:r>
    </w:p>
    <w:p w14:paraId="19FD41D6">
      <w:pPr>
        <w:pStyle w:val="6"/>
        <w:spacing w:before="179" w:line="398" w:lineRule="auto"/>
        <w:ind w:left="100" w:right="244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As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Consumer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receiving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services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through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ODP,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you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have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right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to: </w:t>
      </w:r>
      <w:r>
        <w:rPr>
          <w:rFonts w:hint="default" w:ascii="Times New Roman" w:hAnsi="Times New Roman" w:cs="Times New Roman"/>
          <w:w w:val="105"/>
        </w:rPr>
        <w:t>Dignity, Respect, and Privacy</w:t>
      </w:r>
    </w:p>
    <w:p w14:paraId="3B42A329">
      <w:pPr>
        <w:pStyle w:val="9"/>
        <w:numPr>
          <w:ilvl w:val="1"/>
          <w:numId w:val="9"/>
        </w:numPr>
        <w:tabs>
          <w:tab w:val="left" w:pos="820"/>
        </w:tabs>
        <w:spacing w:before="2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treated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dignity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respect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at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all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times</w:t>
      </w:r>
    </w:p>
    <w:p w14:paraId="13B53297">
      <w:pPr>
        <w:pStyle w:val="9"/>
        <w:numPr>
          <w:ilvl w:val="1"/>
          <w:numId w:val="9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Have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your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personal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values,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cultural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background, and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religious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beliefs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honored</w:t>
      </w:r>
    </w:p>
    <w:p w14:paraId="4087C760">
      <w:pPr>
        <w:pStyle w:val="9"/>
        <w:numPr>
          <w:ilvl w:val="1"/>
          <w:numId w:val="9"/>
        </w:numPr>
        <w:tabs>
          <w:tab w:val="left" w:pos="820"/>
        </w:tabs>
        <w:spacing w:before="180" w:after="0" w:line="398" w:lineRule="auto"/>
        <w:ind w:left="100" w:right="411" w:firstLine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Receive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services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in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manner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that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respects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your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privacy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promotes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your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independence Freedom and Choice</w:t>
      </w:r>
    </w:p>
    <w:p w14:paraId="3B99639F">
      <w:pPr>
        <w:pStyle w:val="9"/>
        <w:numPr>
          <w:ilvl w:val="1"/>
          <w:numId w:val="9"/>
        </w:numPr>
        <w:tabs>
          <w:tab w:val="left" w:pos="820"/>
        </w:tabs>
        <w:spacing w:before="2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Make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decisions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about</w:t>
      </w:r>
      <w:r>
        <w:rPr>
          <w:rFonts w:hint="default" w:ascii="Times New Roman" w:hAnsi="Times New Roman" w:cs="Times New Roman"/>
          <w:spacing w:val="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your</w:t>
      </w:r>
      <w:r>
        <w:rPr>
          <w:rFonts w:hint="default" w:ascii="Times New Roman" w:hAnsi="Times New Roman" w:cs="Times New Roman"/>
          <w:spacing w:val="2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life,</w:t>
      </w:r>
      <w:r>
        <w:rPr>
          <w:rFonts w:hint="default" w:ascii="Times New Roman" w:hAnsi="Times New Roman" w:cs="Times New Roman"/>
          <w:spacing w:val="2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services,</w:t>
      </w:r>
      <w:r>
        <w:rPr>
          <w:rFonts w:hint="default" w:ascii="Times New Roman" w:hAnsi="Times New Roman" w:cs="Times New Roman"/>
          <w:spacing w:val="2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2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supports</w:t>
      </w:r>
    </w:p>
    <w:p w14:paraId="4E8FB59F">
      <w:pPr>
        <w:pStyle w:val="9"/>
        <w:numPr>
          <w:ilvl w:val="1"/>
          <w:numId w:val="9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Choose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who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provides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your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services,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where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they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delivered,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how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they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delivered</w:t>
      </w:r>
    </w:p>
    <w:p w14:paraId="1F6ECF7B">
      <w:pPr>
        <w:pStyle w:val="9"/>
        <w:numPr>
          <w:ilvl w:val="1"/>
          <w:numId w:val="9"/>
        </w:numPr>
        <w:tabs>
          <w:tab w:val="left" w:pos="820"/>
        </w:tabs>
        <w:spacing w:before="175" w:after="0" w:line="400" w:lineRule="auto"/>
        <w:ind w:left="100" w:right="2343" w:firstLine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Participate in creating and updating your Individual Support Plan (ISP) </w:t>
      </w:r>
      <w:r>
        <w:rPr>
          <w:rFonts w:hint="default" w:ascii="Times New Roman" w:hAnsi="Times New Roman" w:cs="Times New Roman"/>
          <w:w w:val="105"/>
          <w:sz w:val="22"/>
        </w:rPr>
        <w:t>Informed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Consent</w:t>
      </w:r>
    </w:p>
    <w:p w14:paraId="68CE2849">
      <w:pPr>
        <w:pStyle w:val="9"/>
        <w:numPr>
          <w:ilvl w:val="1"/>
          <w:numId w:val="9"/>
        </w:numPr>
        <w:tabs>
          <w:tab w:val="left" w:pos="821"/>
        </w:tabs>
        <w:spacing w:before="0" w:after="0" w:line="256" w:lineRule="auto"/>
        <w:ind w:left="821" w:right="43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Be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fully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informed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of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your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rights,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risks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benefits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of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services,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any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changes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to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 xml:space="preserve">your 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>care</w:t>
      </w:r>
    </w:p>
    <w:p w14:paraId="4C8B1276">
      <w:pPr>
        <w:pStyle w:val="9"/>
        <w:numPr>
          <w:ilvl w:val="1"/>
          <w:numId w:val="9"/>
        </w:numPr>
        <w:tabs>
          <w:tab w:val="left" w:pos="820"/>
        </w:tabs>
        <w:spacing w:before="157" w:after="0" w:line="398" w:lineRule="auto"/>
        <w:ind w:left="100" w:right="3684" w:firstLine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Consent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to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refuse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services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without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fear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of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retaliation Freedom from Abuse and Exploitation</w:t>
      </w:r>
    </w:p>
    <w:p w14:paraId="68C1D686">
      <w:pPr>
        <w:pStyle w:val="9"/>
        <w:numPr>
          <w:ilvl w:val="1"/>
          <w:numId w:val="9"/>
        </w:numPr>
        <w:tabs>
          <w:tab w:val="left" w:pos="820"/>
        </w:tabs>
        <w:spacing w:before="2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Be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free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from</w:t>
      </w:r>
      <w:r>
        <w:rPr>
          <w:rFonts w:hint="default" w:ascii="Times New Roman" w:hAnsi="Times New Roman" w:cs="Times New Roman"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physical,</w:t>
      </w:r>
      <w:r>
        <w:rPr>
          <w:rFonts w:hint="default" w:ascii="Times New Roman" w:hAnsi="Times New Roman" w:cs="Times New Roman"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emotional, verbal, and</w:t>
      </w:r>
      <w:r>
        <w:rPr>
          <w:rFonts w:hint="default" w:ascii="Times New Roman" w:hAnsi="Times New Roman" w:cs="Times New Roman"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sexual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abuse</w:t>
      </w:r>
    </w:p>
    <w:p w14:paraId="14DFF5E0">
      <w:pPr>
        <w:pStyle w:val="9"/>
        <w:numPr>
          <w:ilvl w:val="1"/>
          <w:numId w:val="9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Be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protected</w:t>
      </w:r>
      <w:r>
        <w:rPr>
          <w:rFonts w:hint="default" w:ascii="Times New Roman" w:hAnsi="Times New Roman" w:cs="Times New Roman"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from</w:t>
      </w:r>
      <w:r>
        <w:rPr>
          <w:rFonts w:hint="default" w:ascii="Times New Roman" w:hAnsi="Times New Roman" w:cs="Times New Roman"/>
          <w:spacing w:val="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neglect,</w:t>
      </w:r>
      <w:r>
        <w:rPr>
          <w:rFonts w:hint="default" w:ascii="Times New Roman" w:hAnsi="Times New Roman" w:cs="Times New Roman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financial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exploitation,</w:t>
      </w:r>
      <w:r>
        <w:rPr>
          <w:rFonts w:hint="default" w:ascii="Times New Roman" w:hAnsi="Times New Roman" w:cs="Times New Roman"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unnecessary restraint</w:t>
      </w:r>
    </w:p>
    <w:p w14:paraId="32283F6D">
      <w:pPr>
        <w:pStyle w:val="9"/>
        <w:numPr>
          <w:ilvl w:val="1"/>
          <w:numId w:val="9"/>
        </w:numPr>
        <w:tabs>
          <w:tab w:val="left" w:pos="820"/>
        </w:tabs>
        <w:spacing w:before="180" w:after="0" w:line="398" w:lineRule="auto"/>
        <w:ind w:left="100" w:right="5178" w:firstLine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Report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abuse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without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fear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of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retaliation </w:t>
      </w:r>
      <w:r>
        <w:rPr>
          <w:rFonts w:hint="default" w:ascii="Times New Roman" w:hAnsi="Times New Roman" w:cs="Times New Roman"/>
          <w:w w:val="105"/>
          <w:sz w:val="22"/>
        </w:rPr>
        <w:t>Access to Services and Supports</w:t>
      </w:r>
    </w:p>
    <w:p w14:paraId="5B5CF3F8">
      <w:pPr>
        <w:pStyle w:val="9"/>
        <w:numPr>
          <w:ilvl w:val="1"/>
          <w:numId w:val="9"/>
        </w:numPr>
        <w:tabs>
          <w:tab w:val="left" w:pos="820"/>
        </w:tabs>
        <w:spacing w:before="1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Receive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services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that help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you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achieve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your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personal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goals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outcomes</w:t>
      </w:r>
    </w:p>
    <w:p w14:paraId="6541525A">
      <w:pPr>
        <w:pStyle w:val="9"/>
        <w:numPr>
          <w:ilvl w:val="1"/>
          <w:numId w:val="9"/>
        </w:numPr>
        <w:tabs>
          <w:tab w:val="left" w:pos="820"/>
        </w:tabs>
        <w:spacing w:before="180" w:after="0" w:line="400" w:lineRule="auto"/>
        <w:ind w:left="100" w:right="650" w:firstLine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Access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services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in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most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inclusive,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least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restrictive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setting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appropriate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to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your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needs Community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Integration</w:t>
      </w:r>
    </w:p>
    <w:p w14:paraId="2786000E">
      <w:pPr>
        <w:pStyle w:val="9"/>
        <w:numPr>
          <w:ilvl w:val="1"/>
          <w:numId w:val="9"/>
        </w:numPr>
        <w:tabs>
          <w:tab w:val="left" w:pos="820"/>
        </w:tabs>
        <w:spacing w:before="0" w:after="0" w:line="267" w:lineRule="exact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Participate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your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community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fullest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extent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possible</w:t>
      </w:r>
    </w:p>
    <w:p w14:paraId="439A410E">
      <w:pPr>
        <w:spacing w:after="0" w:line="267" w:lineRule="exact"/>
        <w:jc w:val="left"/>
        <w:rPr>
          <w:rFonts w:hint="default" w:ascii="Times New Roman" w:hAnsi="Times New Roman" w:cs="Times New Roman"/>
          <w:sz w:val="22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4AF00CFB">
      <w:pPr>
        <w:pStyle w:val="9"/>
        <w:numPr>
          <w:ilvl w:val="1"/>
          <w:numId w:val="9"/>
        </w:numPr>
        <w:tabs>
          <w:tab w:val="left" w:pos="821"/>
        </w:tabs>
        <w:spacing w:before="85" w:after="0" w:line="256" w:lineRule="auto"/>
        <w:ind w:left="821" w:right="589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Seek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employment,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education,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recreation,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social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opportunities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in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typical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 xml:space="preserve">community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settings</w:t>
      </w:r>
    </w:p>
    <w:p w14:paraId="479898FC">
      <w:pPr>
        <w:pStyle w:val="6"/>
        <w:spacing w:before="161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Confidentiality</w:t>
      </w:r>
    </w:p>
    <w:p w14:paraId="1DA8C975">
      <w:pPr>
        <w:pStyle w:val="9"/>
        <w:numPr>
          <w:ilvl w:val="1"/>
          <w:numId w:val="9"/>
        </w:numPr>
        <w:tabs>
          <w:tab w:val="left" w:pos="821"/>
        </w:tabs>
        <w:spacing w:before="180" w:after="0" w:line="256" w:lineRule="auto"/>
        <w:ind w:left="821" w:right="292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Have your personal and health information kept private in accordance with HIPAA and state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regulations</w:t>
      </w:r>
    </w:p>
    <w:p w14:paraId="6C141FBD">
      <w:pPr>
        <w:pStyle w:val="9"/>
        <w:numPr>
          <w:ilvl w:val="1"/>
          <w:numId w:val="9"/>
        </w:numPr>
        <w:tabs>
          <w:tab w:val="left" w:pos="820"/>
        </w:tabs>
        <w:spacing w:before="161" w:after="0" w:line="398" w:lineRule="auto"/>
        <w:ind w:left="100" w:right="3619" w:firstLine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Decide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who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has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access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to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your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records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information Grievance and Complaint Process</w:t>
      </w:r>
    </w:p>
    <w:p w14:paraId="27E269DE">
      <w:pPr>
        <w:pStyle w:val="9"/>
        <w:numPr>
          <w:ilvl w:val="1"/>
          <w:numId w:val="9"/>
        </w:numPr>
        <w:tabs>
          <w:tab w:val="left" w:pos="820"/>
        </w:tabs>
        <w:spacing w:before="2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File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complaints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grievances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about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services,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staff,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provider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practices</w:t>
      </w:r>
    </w:p>
    <w:p w14:paraId="0698859D">
      <w:pPr>
        <w:pStyle w:val="9"/>
        <w:numPr>
          <w:ilvl w:val="1"/>
          <w:numId w:val="9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Have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complaints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reviewed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promptly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without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discrimination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retaliation</w:t>
      </w:r>
    </w:p>
    <w:p w14:paraId="2B60ED12">
      <w:pPr>
        <w:pStyle w:val="9"/>
        <w:numPr>
          <w:ilvl w:val="1"/>
          <w:numId w:val="9"/>
        </w:numPr>
        <w:tabs>
          <w:tab w:val="left" w:pos="820"/>
        </w:tabs>
        <w:spacing w:before="180" w:after="0" w:line="398" w:lineRule="auto"/>
        <w:ind w:left="100" w:right="574" w:firstLine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Request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assistance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from your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Support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Coordinator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ODP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Regional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Office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if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needed </w:t>
      </w:r>
      <w:r>
        <w:rPr>
          <w:rFonts w:hint="default" w:ascii="Times New Roman" w:hAnsi="Times New Roman" w:cs="Times New Roman"/>
          <w:w w:val="105"/>
          <w:sz w:val="22"/>
        </w:rPr>
        <w:t>Rights Regarding Finances and Property</w:t>
      </w:r>
    </w:p>
    <w:p w14:paraId="1CFFB188">
      <w:pPr>
        <w:pStyle w:val="9"/>
        <w:numPr>
          <w:ilvl w:val="1"/>
          <w:numId w:val="9"/>
        </w:numPr>
        <w:tabs>
          <w:tab w:val="left" w:pos="820"/>
        </w:tabs>
        <w:spacing w:before="2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Control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your own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finances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or receive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assistance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from</w:t>
      </w:r>
      <w:r>
        <w:rPr>
          <w:rFonts w:hint="default" w:ascii="Times New Roman" w:hAnsi="Times New Roman" w:cs="Times New Roman"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representative</w:t>
      </w:r>
      <w:r>
        <w:rPr>
          <w:rFonts w:hint="default" w:ascii="Times New Roman" w:hAnsi="Times New Roman" w:cs="Times New Roman"/>
          <w:spacing w:val="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payee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if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needed</w:t>
      </w:r>
    </w:p>
    <w:p w14:paraId="4F384785">
      <w:pPr>
        <w:pStyle w:val="9"/>
        <w:numPr>
          <w:ilvl w:val="1"/>
          <w:numId w:val="9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Have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your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belongings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respected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protected</w:t>
      </w:r>
    </w:p>
    <w:p w14:paraId="2EEF5D5F">
      <w:pPr>
        <w:pStyle w:val="9"/>
        <w:numPr>
          <w:ilvl w:val="1"/>
          <w:numId w:val="9"/>
        </w:numPr>
        <w:tabs>
          <w:tab w:val="left" w:pos="820"/>
        </w:tabs>
        <w:spacing w:before="180" w:after="0" w:line="398" w:lineRule="auto"/>
        <w:ind w:left="100" w:right="2078" w:firstLine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Be informed about how your funds are used if the Provider handles them </w:t>
      </w:r>
      <w:r>
        <w:rPr>
          <w:rFonts w:hint="default" w:ascii="Times New Roman" w:hAnsi="Times New Roman" w:cs="Times New Roman"/>
          <w:w w:val="105"/>
          <w:sz w:val="22"/>
        </w:rPr>
        <w:t>Due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Process</w:t>
      </w:r>
    </w:p>
    <w:p w14:paraId="11AA7611">
      <w:pPr>
        <w:pStyle w:val="9"/>
        <w:numPr>
          <w:ilvl w:val="1"/>
          <w:numId w:val="9"/>
        </w:numPr>
        <w:tabs>
          <w:tab w:val="left" w:pos="820"/>
        </w:tabs>
        <w:spacing w:before="0" w:after="0" w:line="267" w:lineRule="exact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Appeal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decisions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that</w:t>
      </w:r>
      <w:r>
        <w:rPr>
          <w:rFonts w:hint="default" w:ascii="Times New Roman" w:hAnsi="Times New Roman" w:cs="Times New Roman"/>
          <w:spacing w:val="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affect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your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eligibility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services</w:t>
      </w:r>
    </w:p>
    <w:p w14:paraId="21422FD7">
      <w:pPr>
        <w:pStyle w:val="9"/>
        <w:numPr>
          <w:ilvl w:val="1"/>
          <w:numId w:val="9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Receive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assistance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in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navigating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appeals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administrative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processes</w:t>
      </w:r>
    </w:p>
    <w:p w14:paraId="2A45B386">
      <w:pPr>
        <w:pStyle w:val="6"/>
        <w:spacing w:before="101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235585</wp:posOffset>
                </wp:positionV>
                <wp:extent cx="5946775" cy="20955"/>
                <wp:effectExtent l="0" t="0" r="0" b="0"/>
                <wp:wrapTopAndBottom/>
                <wp:docPr id="213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9433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17" y="190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9433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17" y="1777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5pt;height:1.65pt;width:468.25pt;mso-position-horizontal-relative:page;mso-wrap-distance-bottom:0pt;mso-wrap-distance-top:0pt;z-index:-251634688;mso-width-relative:page;mso-height-relative:page;" coordsize="5946775,20955" o:gfxdata="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/StOr9kAAAAKAQAADwAAAAAAAAABACAAAAAiAAAAZHJzL2Rvd25yZXYueG1sUEsBAhQAFAAA&#10;AAgAh07iQH3PLvwoBAAAhhcAAA4AAAAAAAAAAQAgAAAAKAEAAGRycy9lMm9Eb2MueG1sUEsFBgAA&#10;AAAGAAYAWQEAAMIHAAAAAA==&#10;">
                <o:lock v:ext="edit" aspectratio="f"/>
                <v:shape id="Graphic 214" o:spid="_x0000_s1026" o:spt="100" style="position:absolute;left:0;top:0;height:19050;width:5943600;" fillcolor="#9F9F9F" filled="t" stroked="f" coordsize="5943600,19050" o:gfxdata="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d72J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5943346;top:1905;height:3175;width:3175;" fillcolor="#E2E2E2" filled="t" stroked="f" coordsize="3175,3175" o:gfxdata="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6/j0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317;top:1904;height:15875;width:5946775;" fillcolor="#9F9F9F" filled="t" stroked="f" coordsize="5946775,15875" o:gfxdata="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36VL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5943346;top:5080;height:12700;width:3175;" fillcolor="#E2E2E2" filled="t" stroked="f" coordsize="3175,12700" o:gfxdata="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6sH7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8" o:spid="_x0000_s1026" o:spt="100" style="position:absolute;left:317;top:17779;height:3175;width:3175;" fillcolor="#9F9F9F" filled="t" stroked="f" coordsize="3175,3175" o:gfxdata="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27zNGtwAAANwAAAAP&#10;AAAAAAAAAAEAIAAAACIAAABkcnMvZG93bnJldi54bWxQSwECFAAUAAAACACHTuJAMy8FnjsAAAA5&#10;AAAAEAAAAAAAAAABACAAAAAGAQAAZHJzL3NoYXBleG1sLnhtbFBLBQYAAAAABgAGAFsBAACwAwAA&#10;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9" o:spid="_x0000_s1026" o:spt="100" style="position:absolute;left:317;top:17779;height:3175;width:5946775;" fillcolor="#E2E2E2" filled="t" stroked="f" coordsize="5946775,3175" o:gfxdata="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CiB&#10;s8EAAADcAAAADwAAAAAAAAABACAAAAAiAAAAZHJzL2Rvd25yZXYueG1sUEsBAhQAFAAAAAgAh07i&#10;QDMvBZ47AAAAOQAAABAAAAAAAAAAAQAgAAAAEAEAAGRycy9zaGFwZXhtbC54bWxQSwUGAAAAAAYA&#10;BgBbAQAAug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7CA469F">
      <w:pPr>
        <w:pStyle w:val="9"/>
        <w:numPr>
          <w:ilvl w:val="0"/>
          <w:numId w:val="9"/>
        </w:numPr>
        <w:tabs>
          <w:tab w:val="left" w:pos="328"/>
        </w:tabs>
        <w:spacing w:before="22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Additional Rights in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Residential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Shared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Living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Settings</w:t>
      </w:r>
    </w:p>
    <w:p w14:paraId="74FB7C45">
      <w:pPr>
        <w:pStyle w:val="6"/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you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live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in a residential setting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licensed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funded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ODP,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you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also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have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 xml:space="preserve">right </w:t>
      </w:r>
      <w:r>
        <w:rPr>
          <w:rFonts w:hint="default" w:ascii="Times New Roman" w:hAnsi="Times New Roman" w:cs="Times New Roman"/>
          <w:spacing w:val="-5"/>
        </w:rPr>
        <w:t>to:</w:t>
      </w:r>
    </w:p>
    <w:p w14:paraId="37FA1C09">
      <w:pPr>
        <w:pStyle w:val="9"/>
        <w:numPr>
          <w:ilvl w:val="1"/>
          <w:numId w:val="9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Lock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your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bedroom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door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(with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exceptions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2"/>
          <w:sz w:val="22"/>
        </w:rPr>
        <w:t xml:space="preserve"> health/safety)</w:t>
      </w:r>
    </w:p>
    <w:p w14:paraId="1AD905BF">
      <w:pPr>
        <w:pStyle w:val="9"/>
        <w:numPr>
          <w:ilvl w:val="1"/>
          <w:numId w:val="9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Decorate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your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space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to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reflect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your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personality</w:t>
      </w:r>
    </w:p>
    <w:p w14:paraId="75C9C4F1">
      <w:pPr>
        <w:pStyle w:val="9"/>
        <w:numPr>
          <w:ilvl w:val="1"/>
          <w:numId w:val="9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Have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access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to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food,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visitors,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personal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communication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(phone/internet)</w:t>
      </w:r>
    </w:p>
    <w:p w14:paraId="669593D5">
      <w:pPr>
        <w:pStyle w:val="9"/>
        <w:numPr>
          <w:ilvl w:val="1"/>
          <w:numId w:val="9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Be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free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from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unnecessary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restrictions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on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movement,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schedule,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routines</w:t>
      </w:r>
    </w:p>
    <w:p w14:paraId="70B6383D">
      <w:pPr>
        <w:pStyle w:val="6"/>
        <w:spacing w:before="100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946775" cy="21590"/>
                <wp:effectExtent l="0" t="0" r="0" b="0"/>
                <wp:wrapTopAndBottom/>
                <wp:docPr id="220" name="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943346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17" y="253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943346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17" y="1841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7pt;width:468.25pt;mso-position-horizontal-relative:page;mso-wrap-distance-bottom:0pt;mso-wrap-distance-top:0pt;z-index:-251633664;mso-width-relative:page;mso-height-relative:page;" coordsize="5946775,21590" o:gfxdata="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4jy+L9oAAAAKAQAADwAAAAAAAAABACAAAAAiAAAAZHJzL2Rvd25yZXYueG1sUEsBAhQA&#10;FAAAAAgAh07iQDsepDoqBAAAhhcAAA4AAAAAAAAAAQAgAAAAKQEAAGRycy9lMm9Eb2MueG1sUEsF&#10;BgAAAAAGAAYAWQEAAMUHAAAAAA==&#10;">
                <o:lock v:ext="edit" aspectratio="f"/>
                <v:shape id="Graphic 221" o:spid="_x0000_s1026" o:spt="100" style="position:absolute;left:0;top:0;height:19050;width:5943600;" fillcolor="#9F9F9F" filled="t" stroked="f" coordsize="5943600,19050" o:gfxdata="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s1Ky8AAAA&#10;3AAAAA8AAAAAAAAAAQAgAAAAIgAAAGRycy9kb3ducmV2LnhtbFBLAQIUABQAAAAIAIdO4kAzLwWe&#10;OwAAADkAAAAQAAAAAAAAAAEAIAAAAAsBAABkcnMvc2hhcGV4bWwueG1sUEsFBgAAAAAGAAYAWwEA&#10;ALUD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2" o:spid="_x0000_s1026" o:spt="100" style="position:absolute;left:5943346;top:2540;height:3175;width:3175;" fillcolor="#E2E2E2" filled="t" stroked="f" coordsize="3175,3175" o:gfxdata="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uqj28AAAA&#10;3AAAAA8AAAAAAAAAAQAgAAAAIgAAAGRycy9kb3ducmV2LnhtbFBLAQIUABQAAAAIAIdO4kAzLwWe&#10;OwAAADkAAAAQAAAAAAAAAAEAIAAAAAsBAABkcnMvc2hhcGV4bWwueG1sUEsFBgAAAAAGAAYAWwEA&#10;ALU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3" o:spid="_x0000_s1026" o:spt="100" style="position:absolute;left:317;top:2539;height:15875;width:5946775;" fillcolor="#9F9F9F" filled="t" stroked="f" coordsize="5946775,15875" o:gfxdata="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FpNxvQAA&#10;ANw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5943346;top:5714;height:12700;width:3175;" fillcolor="#E2E2E2" filled="t" stroked="f" coordsize="3175,12700" o:gfxdata="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g+NW8AAAA&#10;3AAAAA8AAAAAAAAAAQAgAAAAIgAAAGRycy9kb3ducmV2LnhtbFBLAQIUABQAAAAIAIdO4kAzLwWe&#10;OwAAADkAAAAQAAAAAAAAAAEAIAAAAAsBAABkcnMvc2hhcGV4bWwueG1sUEsFBgAAAAAGAAYAWwEA&#10;ALUDAAAAAA=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317;top:18415;height:3175;width:3175;" fillcolor="#9F9F9F" filled="t" stroked="f" coordsize="3175,3175" o:gfxdata="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CVmW8AAAA&#10;3AAAAA8AAAAAAAAAAQAgAAAAIgAAAGRycy9kb3ducmV2LnhtbFBLAQIUABQAAAAIAIdO4kAzLwWe&#10;OwAAADkAAAAQAAAAAAAAAAEAIAAAAAsBAABkcnMvc2hhcGV4bWwueG1sUEsFBgAAAAAGAAYAWwEA&#10;ALU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317;top:18414;height:3175;width:5946775;" fillcolor="#E2E2E2" filled="t" stroked="f" coordsize="5946775,3175" o:gfxdata="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2998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F209DDC">
      <w:pPr>
        <w:pStyle w:val="9"/>
        <w:numPr>
          <w:ilvl w:val="0"/>
          <w:numId w:val="9"/>
        </w:numPr>
        <w:tabs>
          <w:tab w:val="left" w:pos="328"/>
        </w:tabs>
        <w:spacing w:before="22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10"/>
          <w:sz w:val="22"/>
        </w:rPr>
        <w:t>Staff</w:t>
      </w:r>
      <w:r>
        <w:rPr>
          <w:rFonts w:hint="default" w:ascii="Times New Roman" w:hAnsi="Times New Roman" w:cs="Times New Roman"/>
          <w:spacing w:val="-12"/>
          <w:w w:val="1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  <w:sz w:val="22"/>
        </w:rPr>
        <w:t>Responsibilities</w:t>
      </w:r>
    </w:p>
    <w:p w14:paraId="71A42C28">
      <w:pPr>
        <w:pStyle w:val="6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staff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required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to:</w:t>
      </w:r>
    </w:p>
    <w:p w14:paraId="173ECDB7">
      <w:pPr>
        <w:pStyle w:val="9"/>
        <w:numPr>
          <w:ilvl w:val="1"/>
          <w:numId w:val="9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Know</w:t>
      </w:r>
      <w:r>
        <w:rPr>
          <w:rFonts w:hint="default" w:ascii="Times New Roman" w:hAnsi="Times New Roman" w:cs="Times New Roman"/>
          <w:spacing w:val="2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2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respect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Consumer’s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rights</w:t>
      </w:r>
    </w:p>
    <w:p w14:paraId="48949204">
      <w:pPr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0F21A548">
      <w:pPr>
        <w:pStyle w:val="9"/>
        <w:numPr>
          <w:ilvl w:val="1"/>
          <w:numId w:val="9"/>
        </w:numPr>
        <w:tabs>
          <w:tab w:val="left" w:pos="820"/>
        </w:tabs>
        <w:spacing w:before="8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Ensure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services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do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not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infringe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upon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these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rights</w:t>
      </w:r>
    </w:p>
    <w:p w14:paraId="5F567140">
      <w:pPr>
        <w:pStyle w:val="9"/>
        <w:numPr>
          <w:ilvl w:val="1"/>
          <w:numId w:val="9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Immediately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report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any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observed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suspected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violation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rights</w:t>
      </w:r>
    </w:p>
    <w:p w14:paraId="3EF6E6FB">
      <w:pPr>
        <w:pStyle w:val="6"/>
        <w:spacing w:before="103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236855</wp:posOffset>
                </wp:positionV>
                <wp:extent cx="5946775" cy="19685"/>
                <wp:effectExtent l="0" t="0" r="0" b="0"/>
                <wp:wrapTopAndBottom/>
                <wp:docPr id="227" name="Group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5pt;height:1.55pt;width:468.25pt;mso-position-horizontal-relative:page;mso-wrap-distance-bottom:0pt;mso-wrap-distance-top:0pt;z-index:-251633664;mso-width-relative:page;mso-height-relative:page;" coordsize="5946775,19685" o:gfxdata="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ggPf&#10;ddkAAAAKAQAADwAAAAAAAAABACAAAAAiAAAAZHJzL2Rvd25yZXYueG1sUEsBAhQAFAAAAAgAh07i&#10;QMWsiKkiBAAAhBcAAA4AAAAAAAAAAQAgAAAAKAEAAGRycy9lMm9Eb2MueG1sUEsFBgAAAAAGAAYA&#10;WQEAALwHAAAAAA==&#10;">
                <o:lock v:ext="edit" aspectratio="f"/>
                <v:shape id="Graphic 228" o:spid="_x0000_s1026" o:spt="100" style="position:absolute;left:0;top:0;height:19050;width:5943600;" fillcolor="#9F9F9F" filled="t" stroked="f" coordsize="5943600,19050" o:gfxdata="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Vn0xugAAANwA&#10;AAAPAAAAAAAAAAEAIAAAACIAAABkcnMvZG93bnJldi54bWxQSwECFAAUAAAACACHTuJAMy8FnjsA&#10;AAA5AAAAEAAAAAAAAAABACAAAAAJAQAAZHJzL3NoYXBleG1sLnhtbFBLBQYAAAAABgAGAFsBAACz&#10;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5943346;top:635;height:3175;width:3175;" fillcolor="#E2E2E2" filled="t" stroked="f" coordsize="3175,3175" o:gfxdata="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KOEy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317;top:634;height:15875;width:5946775;" fillcolor="#9F9F9F" filled="t" stroked="f" coordsize="5946775,15875" o:gfxdata="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R2b27sAAADc&#10;AAAADwAAAAAAAAABACAAAAAiAAAAZHJzL2Rvd25yZXYueG1sUEsBAhQAFAAAAAgAh07iQDMvBZ47&#10;AAAAOQAAABAAAAAAAAAAAQAgAAAACgEAAGRycy9zaGFwZXhtbC54bWxQSwUGAAAAAAYABgBbAQAA&#10;tA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1" o:spid="_x0000_s1026" o:spt="100" style="position:absolute;left:5943346;top:3810;height:12700;width:3175;" fillcolor="#E2E2E2" filled="t" stroked="f" coordsize="3175,12700" o:gfxdata="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7NkL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317;top:16509;height:3175;width:3175;" fillcolor="#9F9F9F" filled="t" stroked="f" coordsize="3175,3175" o:gfxdata="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yWMy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317;top:16509;height:3175;width:5946775;" fillcolor="#E2E2E2" filled="t" stroked="f" coordsize="5946775,3175" o:gfxdata="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16jm/&#10;AAAA3A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5907CBA">
      <w:pPr>
        <w:pStyle w:val="6"/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Acknowledgment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Rights</w:t>
      </w:r>
    </w:p>
    <w:p w14:paraId="69A19A74">
      <w:pPr>
        <w:pStyle w:val="6"/>
        <w:spacing w:line="256" w:lineRule="auto"/>
        <w:ind w:left="100" w:right="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I,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Consumer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(or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legal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guardian),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have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received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copy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of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1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“Rights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of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Individuals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 xml:space="preserve">Receiving </w:t>
      </w:r>
      <w:r>
        <w:rPr>
          <w:rFonts w:hint="default" w:ascii="Times New Roman" w:hAnsi="Times New Roman" w:cs="Times New Roman"/>
          <w:spacing w:val="-2"/>
          <w:w w:val="105"/>
        </w:rPr>
        <w:t>Services”</w:t>
      </w:r>
      <w:r>
        <w:rPr>
          <w:rFonts w:hint="default" w:ascii="Times New Roman" w:hAnsi="Times New Roman" w:cs="Times New Roman"/>
          <w:spacing w:val="-1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have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had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opportunity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to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ask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questions.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understand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my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rights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know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whom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to </w:t>
      </w:r>
      <w:r>
        <w:rPr>
          <w:rFonts w:hint="default" w:ascii="Times New Roman" w:hAnsi="Times New Roman" w:cs="Times New Roman"/>
          <w:w w:val="105"/>
        </w:rPr>
        <w:t>contact if I believe my rights are not being respected.</w:t>
      </w:r>
    </w:p>
    <w:p w14:paraId="0BE7D4DA">
      <w:pPr>
        <w:pStyle w:val="6"/>
        <w:spacing w:before="84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224790</wp:posOffset>
                </wp:positionV>
                <wp:extent cx="5946775" cy="20320"/>
                <wp:effectExtent l="0" t="0" r="0" b="0"/>
                <wp:wrapTopAndBottom/>
                <wp:docPr id="234" name="Group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9433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17" y="1015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9433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17" y="16890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7pt;height:1.6pt;width:468.25pt;mso-position-horizontal-relative:page;mso-wrap-distance-bottom:0pt;mso-wrap-distance-top:0pt;z-index:-251632640;mso-width-relative:page;mso-height-relative:page;" coordsize="5946775,20320" o:gfxdata="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MPBBQHZAAAA&#10;CgEAAA8AAAAAAAAAAQAgAAAAIgAAAGRycy9kb3ducmV2LnhtbFBLAQIUABQAAAAIAIdO4kCQ7bqr&#10;HQQAAIYXAAAOAAAAAAAAAAEAIAAAACgBAABkcnMvZTJvRG9jLnhtbFBLBQYAAAAABgAGAFkBAAC3&#10;BwAAAAA=&#10;">
                <o:lock v:ext="edit" aspectratio="f"/>
                <v:shape id="Graphic 235" o:spid="_x0000_s1026" o:spt="100" style="position:absolute;left:0;top:0;height:19050;width:5943600;" fillcolor="#9F9F9F" filled="t" stroked="f" coordsize="5943600,19050" o:gfxdata="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ORHK8AAAA&#10;3AAAAA8AAAAAAAAAAQAgAAAAIgAAAGRycy9kb3ducmV2LnhtbFBLAQIUABQAAAAIAIdO4kAzLwWe&#10;OwAAADkAAAAQAAAAAAAAAAEAIAAAAAsBAABkcnMvc2hhcGV4bWwueG1sUEsFBgAAAAAGAAYAWwEA&#10;ALUD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6" o:spid="_x0000_s1026" o:spt="100" style="position:absolute;left:5943346;top:1015;height:3175;width:3175;" fillcolor="#E2E2E2" filled="t" stroked="f" coordsize="3175,3175" o:gfxdata="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jDrj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317;top:1015;height:15875;width:5946775;" fillcolor="#9F9F9F" filled="t" stroked="f" coordsize="5946775,15875" o:gfxdata="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9AOvvQAA&#10;ANw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5943346;top:4191;height:12700;width:3175;" fillcolor="#E2E2E2" filled="t" stroked="f" coordsize="3175,12700" o:gfxdata="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nRkDbgAAADcAAAA&#10;DwAAAAAAAAABACAAAAAiAAAAZHJzL2Rvd25yZXYueG1sUEsBAhQAFAAAAAgAh07iQDMvBZ47AAAA&#10;OQAAABAAAAAAAAAAAQAgAAAABwEAAGRycy9zaGFwZXhtbC54bWxQSwUGAAAAAAYABgBbAQAAsQMA&#10;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317;top:16891;height:3175;width:3175;" fillcolor="#9F9F9F" filled="t" stroked="f" coordsize="3175,3175" o:gfxdata="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Wyr2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317;top:16890;height:3175;width:5946775;" fillcolor="#E2E2E2" filled="t" stroked="f" coordsize="5946775,3175" o:gfxdata="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oQczvQAA&#10;ANwAAAAPAAAAAAAAAAEAIAAAACIAAABkcnMvZG93bnJldi54bWxQSwECFAAUAAAACACHTuJAMy8F&#10;njsAAAA5AAAAEAAAAAAAAAABACAAAAAMAQAAZHJzL3NoYXBleG1sLnhtbFBLBQYAAAAABgAGAFsB&#10;AAC2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6718B69">
      <w:pPr>
        <w:pStyle w:val="6"/>
        <w:tabs>
          <w:tab w:val="left" w:pos="6915"/>
        </w:tabs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Consumer/Legal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Guardian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75B029FA">
      <w:pPr>
        <w:pStyle w:val="6"/>
        <w:tabs>
          <w:tab w:val="left" w:pos="4696"/>
        </w:tabs>
        <w:spacing w:before="1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Signature: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2D7C1B4D">
      <w:pPr>
        <w:pStyle w:val="6"/>
        <w:tabs>
          <w:tab w:val="left" w:pos="2626"/>
        </w:tabs>
        <w:spacing w:before="2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Date: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4340CBFB">
      <w:pPr>
        <w:pStyle w:val="6"/>
        <w:tabs>
          <w:tab w:val="left" w:pos="6660"/>
        </w:tabs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 Representative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5E4C29DA">
      <w:pPr>
        <w:pStyle w:val="6"/>
        <w:tabs>
          <w:tab w:val="left" w:pos="4696"/>
        </w:tabs>
        <w:spacing w:before="2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Signature: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212C569D">
      <w:pPr>
        <w:pStyle w:val="6"/>
        <w:tabs>
          <w:tab w:val="left" w:pos="2626"/>
        </w:tabs>
        <w:spacing w:before="1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Date: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3A321D5B">
      <w:pPr>
        <w:pStyle w:val="6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received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understand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my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rights.</w:t>
      </w:r>
    </w:p>
    <w:p w14:paraId="03D42763">
      <w:pPr>
        <w:pStyle w:val="9"/>
        <w:numPr>
          <w:ilvl w:val="1"/>
          <w:numId w:val="9"/>
        </w:numPr>
        <w:tabs>
          <w:tab w:val="left" w:pos="820"/>
          <w:tab w:val="left" w:pos="5416"/>
        </w:tabs>
        <w:spacing w:before="174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Signature: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403525BF">
      <w:pPr>
        <w:pStyle w:val="9"/>
        <w:numPr>
          <w:ilvl w:val="1"/>
          <w:numId w:val="9"/>
        </w:numPr>
        <w:tabs>
          <w:tab w:val="left" w:pos="820"/>
          <w:tab w:val="left" w:pos="3347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Date: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7BC2099F">
      <w:pPr>
        <w:pStyle w:val="6"/>
        <w:spacing w:before="118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236220</wp:posOffset>
                </wp:positionV>
                <wp:extent cx="5946775" cy="20955"/>
                <wp:effectExtent l="0" t="0" r="0" b="0"/>
                <wp:wrapTopAndBottom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9433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17" y="190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9433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17" y="1777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pt;height:1.65pt;width:468.25pt;mso-position-horizontal-relative:page;mso-wrap-distance-bottom:0pt;mso-wrap-distance-top:0pt;z-index:-251632640;mso-width-relative:page;mso-height-relative:page;" coordsize="5946775,20955" o:gfxdata="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xZTNItoA&#10;AAAKAQAADwAAAAAAAAABACAAAAAiAAAAZHJzL2Rvd25yZXYueG1sUEsBAhQAFAAAAAgAh07iQCNR&#10;NlMeBAAAhhcAAA4AAAAAAAAAAQAgAAAAKQEAAGRycy9lMm9Eb2MueG1sUEsFBgAAAAAGAAYAWQEA&#10;ALkHAAAAAA==&#10;">
                <o:lock v:ext="edit" aspectratio="f"/>
                <v:shape id="Graphic 242" o:spid="_x0000_s1026" o:spt="100" style="position:absolute;left:0;top:0;height:19050;width:5943600;" fillcolor="#9F9F9F" filled="t" stroked="f" coordsize="5943600,19050" o:gfxdata="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Ya97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5943346;top:1905;height:3175;width:3175;" fillcolor="#E2E2E2" filled="t" stroked="f" coordsize="3175,3175" o:gfxdata="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/eoG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317;top:1904;height:15875;width:5946775;" fillcolor="#9F9F9F" filled="t" stroked="f" coordsize="5946775,15875" o:gfxdata="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g7qW8AAAA&#10;3AAAAA8AAAAAAAAAAQAgAAAAIgAAAGRycy9kb3ducmV2LnhtbFBLAQIUABQAAAAIAIdO4kAzLwWe&#10;OwAAADkAAAAQAAAAAAAAAAEAIAAAAAsBAABkcnMvc2hhcGV4bWwueG1sUEsFBgAAAAAGAAYAWwEA&#10;ALU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5943346;top:5080;height:12700;width:3175;" fillcolor="#E2E2E2" filled="t" stroked="f" coordsize="3175,12700" o:gfxdata="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zuO6/&#10;AAAA3AAAAA8AAAAAAAAAAQAgAAAAIgAAAGRycy9kb3ducmV2LnhtbFBLAQIUABQAAAAIAIdO4kAz&#10;LwWeOwAAADkAAAAQAAAAAAAAAAEAIAAAAA4BAABkcnMvc2hhcGV4bWwueG1sUEsFBgAAAAAGAAYA&#10;WwEAALg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6" o:spid="_x0000_s1026" o:spt="100" style="position:absolute;left:317;top:17779;height:3175;width:3175;" fillcolor="#9F9F9F" filled="t" stroked="f" coordsize="3175,3175" o:gfxdata="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jy2y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7" o:spid="_x0000_s1026" o:spt="100" style="position:absolute;left:317;top:17779;height:3175;width:5946775;" fillcolor="#E2E2E2" filled="t" stroked="f" coordsize="5946775,3175" o:gfxdata="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In0e/&#10;AAAA3A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9555EE8">
      <w:pPr>
        <w:pStyle w:val="3"/>
        <w:numPr>
          <w:ilvl w:val="0"/>
          <w:numId w:val="3"/>
        </w:numPr>
        <w:tabs>
          <w:tab w:val="left" w:pos="444"/>
        </w:tabs>
        <w:spacing w:before="225" w:after="0" w:line="240" w:lineRule="auto"/>
        <w:ind w:left="444" w:right="0" w:hanging="34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10"/>
        </w:rPr>
        <w:t>Grievance</w:t>
      </w:r>
      <w:r>
        <w:rPr>
          <w:rFonts w:hint="default" w:ascii="Times New Roman" w:hAnsi="Times New Roman" w:cs="Times New Roman"/>
          <w:spacing w:val="-7"/>
          <w:w w:val="11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</w:rPr>
        <w:t xml:space="preserve">Policy Acknowledgment </w:t>
      </w:r>
      <w:r>
        <w:rPr>
          <w:rFonts w:hint="default" w:ascii="Times New Roman" w:hAnsi="Times New Roman" w:cs="Times New Roman"/>
          <w:spacing w:val="-4"/>
          <w:w w:val="110"/>
        </w:rPr>
        <w:t>Form</w:t>
      </w:r>
    </w:p>
    <w:p w14:paraId="45204E1A">
      <w:pPr>
        <w:spacing w:before="181"/>
        <w:ind w:left="100" w:right="0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spacing w:val="2"/>
          <w:sz w:val="22"/>
        </w:rPr>
        <w:t>For</w:t>
      </w:r>
      <w:r>
        <w:rPr>
          <w:rFonts w:hint="default" w:ascii="Times New Roman" w:hAnsi="Times New Roman" w:cs="Times New Roman"/>
          <w:i/>
          <w:spacing w:val="32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Consumers</w:t>
      </w:r>
      <w:r>
        <w:rPr>
          <w:rFonts w:hint="default" w:ascii="Times New Roman" w:hAnsi="Times New Roman" w:cs="Times New Roman"/>
          <w:i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Receiving</w:t>
      </w:r>
      <w:r>
        <w:rPr>
          <w:rFonts w:hint="default" w:ascii="Times New Roman" w:hAnsi="Times New Roman" w:cs="Times New Roman"/>
          <w:i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Habilitation</w:t>
      </w:r>
      <w:r>
        <w:rPr>
          <w:rFonts w:hint="default" w:ascii="Times New Roman" w:hAnsi="Times New Roman" w:cs="Times New Roman"/>
          <w:i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Services</w:t>
      </w:r>
      <w:r>
        <w:rPr>
          <w:rFonts w:hint="default" w:ascii="Times New Roman" w:hAnsi="Times New Roman" w:cs="Times New Roman"/>
          <w:i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under</w:t>
      </w:r>
      <w:r>
        <w:rPr>
          <w:rFonts w:hint="default" w:ascii="Times New Roman" w:hAnsi="Times New Roman" w:cs="Times New Roman"/>
          <w:i/>
          <w:spacing w:val="42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the</w:t>
      </w:r>
      <w:r>
        <w:rPr>
          <w:rFonts w:hint="default" w:ascii="Times New Roman" w:hAnsi="Times New Roman" w:cs="Times New Roman"/>
          <w:i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Office</w:t>
      </w:r>
      <w:r>
        <w:rPr>
          <w:rFonts w:hint="default" w:ascii="Times New Roman" w:hAnsi="Times New Roman" w:cs="Times New Roman"/>
          <w:i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of</w:t>
      </w:r>
      <w:r>
        <w:rPr>
          <w:rFonts w:hint="default" w:ascii="Times New Roman" w:hAnsi="Times New Roman" w:cs="Times New Roman"/>
          <w:i/>
          <w:spacing w:val="32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Developmental</w:t>
      </w:r>
      <w:r>
        <w:rPr>
          <w:rFonts w:hint="default" w:ascii="Times New Roman" w:hAnsi="Times New Roman" w:cs="Times New Roman"/>
          <w:i/>
          <w:spacing w:val="26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Programs</w:t>
      </w:r>
      <w:r>
        <w:rPr>
          <w:rFonts w:hint="default" w:ascii="Times New Roman" w:hAnsi="Times New Roman" w:cs="Times New Roman"/>
          <w:i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2"/>
        </w:rPr>
        <w:t>(ODP)</w:t>
      </w:r>
    </w:p>
    <w:p w14:paraId="4364FE59">
      <w:pPr>
        <w:pStyle w:val="6"/>
        <w:spacing w:before="100"/>
        <w:ind w:left="0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946775" cy="21590"/>
                <wp:effectExtent l="0" t="0" r="0" b="0"/>
                <wp:wrapTopAndBottom/>
                <wp:docPr id="248" name="Group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9433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17" y="190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9433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17" y="17843"/>
                            <a:ext cx="31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81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3175" y="3492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17" y="17843"/>
                            <a:ext cx="59467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810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3175" y="3492"/>
                                </a:lnTo>
                                <a:lnTo>
                                  <a:pt x="5942965" y="3492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810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492"/>
                                </a:lnTo>
                                <a:lnTo>
                                  <a:pt x="5946203" y="3492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7pt;width:468.25pt;mso-position-horizontal-relative:page;mso-wrap-distance-bottom:0pt;mso-wrap-distance-top:0pt;z-index:-251631616;mso-width-relative:page;mso-height-relative:page;" coordsize="5946775,21590" o:gfxdata="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BtZ0zj2QAAAAoBAAAPAAAAAAAAAAEAIAAAACIAAABkcnMv&#10;ZG93bnJldi54bWxQSwECFAAUAAAACACHTuJAO14J1DwEAACGFwAADgAAAAAAAAABACAAAAAoAQAA&#10;ZHJzL2Uyb0RvYy54bWxQSwUGAAAAAAYABgBZAQAA1gcAAAAA&#10;">
                <o:lock v:ext="edit" aspectratio="f"/>
                <v:shape id="Graphic 249" o:spid="_x0000_s1026" o:spt="100" style="position:absolute;left:0;top:0;height:19050;width:5943600;" fillcolor="#9F9F9F" filled="t" stroked="f" coordsize="5943600,19050" o:gfxdata="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sU9Cr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0" o:spid="_x0000_s1026" o:spt="100" style="position:absolute;left:5943346;top:1905;height:3175;width:3175;" fillcolor="#E2E2E2" filled="t" stroked="f" coordsize="3175,3175" o:gfxdata="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P24qy5AAAA3A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317;top:1904;height:15875;width:5946775;" fillcolor="#9F9F9F" filled="t" stroked="f" coordsize="5946775,15875" o:gfxdata="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47b4L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5943346;top:5080;height:12700;width:3175;" fillcolor="#E2E2E2" filled="t" stroked="f" coordsize="3175,12700" o:gfxdata="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Q7ZHvQAA&#10;ANwAAAAPAAAAAAAAAAEAIAAAACIAAABkcnMvZG93bnJldi54bWxQSwECFAAUAAAACACHTuJAMy8F&#10;njsAAAA5AAAAEAAAAAAAAAABACAAAAAMAQAAZHJzL3NoYXBleG1sLnhtbFBLBQYAAAAABgAGAFsB&#10;AAC2AwAAAAA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317;top:17843;height:3810;width:3175;" fillcolor="#9F9F9F" filled="t" stroked="f" coordsize="3175,3810" o:gfxdata="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jMlD&#10;wAAAANwAAAAPAAAAAAAAAAEAIAAAACIAAABkcnMvZG93bnJldi54bWxQSwECFAAUAAAACACHTuJA&#10;My8FnjsAAAA5AAAAEAAAAAAAAAABACAAAAAPAQAAZHJzL3NoYXBleG1sLnhtbFBLBQYAAAAABgAG&#10;AFsBAAC5AwAAAAA=&#10;" path="m3175,0l0,0,0,3492,3175,3492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317;top:17843;height:3810;width:5946775;" fillcolor="#E2E2E2" filled="t" stroked="f" coordsize="5946775,3810" o:gfxdata="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H7PdvQAA&#10;ANwAAAAPAAAAAAAAAAEAIAAAACIAAABkcnMvZG93bnJldi54bWxQSwECFAAUAAAACACHTuJAMy8F&#10;njsAAAA5AAAAEAAAAAAAAAABACAAAAAMAQAAZHJzL3NoYXBleG1sLnhtbFBLBQYAAAAABgAGAFsB&#10;AAC2AwAAAAA=&#10;" path="m5942965,0l3175,0,0,0,0,3492,3175,3492,5942965,3492,5942965,0xem5946203,0l5943028,0,5943028,3492,5946203,3492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1B2BAD3">
      <w:pPr>
        <w:pStyle w:val="6"/>
        <w:spacing w:before="224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Consumer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Information</w:t>
      </w:r>
    </w:p>
    <w:p w14:paraId="57AF804A">
      <w:pPr>
        <w:pStyle w:val="9"/>
        <w:numPr>
          <w:ilvl w:val="0"/>
          <w:numId w:val="10"/>
        </w:numPr>
        <w:tabs>
          <w:tab w:val="left" w:pos="820"/>
          <w:tab w:val="left" w:pos="7476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Full Name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 Consumer: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2AA75758">
      <w:pPr>
        <w:pStyle w:val="9"/>
        <w:numPr>
          <w:ilvl w:val="0"/>
          <w:numId w:val="10"/>
        </w:numPr>
        <w:tabs>
          <w:tab w:val="left" w:pos="820"/>
          <w:tab w:val="left" w:pos="4381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Date of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Birth: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47604CC1">
      <w:pPr>
        <w:pStyle w:val="9"/>
        <w:numPr>
          <w:ilvl w:val="0"/>
          <w:numId w:val="10"/>
        </w:numPr>
        <w:tabs>
          <w:tab w:val="left" w:pos="820"/>
          <w:tab w:val="left" w:pos="4426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 xml:space="preserve">MA </w:t>
      </w:r>
      <w:r>
        <w:rPr>
          <w:rFonts w:hint="default" w:ascii="Times New Roman" w:hAnsi="Times New Roman" w:cs="Times New Roman"/>
          <w:sz w:val="22"/>
        </w:rPr>
        <w:t xml:space="preserve">Number: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5C1E3DE5">
      <w:pPr>
        <w:pStyle w:val="6"/>
        <w:spacing w:before="117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946775" cy="21590"/>
                <wp:effectExtent l="0" t="0" r="0" b="0"/>
                <wp:wrapTopAndBottom/>
                <wp:docPr id="255" name="Group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943346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17" y="253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943346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17" y="1841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7pt;width:468.25pt;mso-position-horizontal-relative:page;mso-wrap-distance-bottom:0pt;mso-wrap-distance-top:0pt;z-index:-251631616;mso-width-relative:page;mso-height-relative:page;" coordsize="5946775,21590" o:gfxdata="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OI8vi/aAAAACgEAAA8AAAAAAAAAAQAgAAAAIgAAAGRycy9kb3ducmV2LnhtbFBLAQIU&#10;ABQAAAAIAIdO4kCStQ52KwQAAIYXAAAOAAAAAAAAAAEAIAAAACkBAABkcnMvZTJvRG9jLnhtbFBL&#10;BQYAAAAABgAGAFkBAADGBwAAAAA=&#10;">
                <o:lock v:ext="edit" aspectratio="f"/>
                <v:shape id="Graphic 256" o:spid="_x0000_s1026" o:spt="100" style="position:absolute;left:0;top:0;height:19050;width:5943600;" fillcolor="#9F9F9F" filled="t" stroked="f" coordsize="5943600,19050" o:gfxdata="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DP6W8AAAA&#10;3AAAAA8AAAAAAAAAAQAgAAAAIgAAAGRycy9kb3ducmV2LnhtbFBLAQIUABQAAAAIAIdO4kAzLwWe&#10;OwAAADkAAAAQAAAAAAAAAAEAIAAAAAsBAABkcnMvc2hhcGV4bWwueG1sUEsFBgAAAAAGAAYAWwEA&#10;ALUD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7" o:spid="_x0000_s1026" o:spt="100" style="position:absolute;left:5943346;top:2540;height:3175;width:3175;" fillcolor="#E2E2E2" filled="t" stroked="f" coordsize="3175,3175" o:gfxdata="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H3rYvQAA&#10;ANwAAAAPAAAAAAAAAAEAIAAAACIAAABkcnMvZG93bnJldi54bWxQSwECFAAUAAAACACHTuJAMy8F&#10;njsAAAA5AAAAEAAAAAAAAAABACAAAAAMAQAAZHJzL3NoYXBleG1sLnhtbFBLBQYAAAAABgAGAFsB&#10;AAC2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317;top:2539;height:15875;width:5946775;" fillcolor="#9F9F9F" filled="t" stroked="f" coordsize="5946775,15875" o:gfxdata="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CtHJ9twAAANwAAAAP&#10;AAAAAAAAAAEAIAAAACIAAABkcnMvZG93bnJldi54bWxQSwECFAAUAAAACACHTuJAMy8FnjsAAAA5&#10;AAAAEAAAAAAAAAABACAAAAAGAQAAZHJzL3NoYXBleG1sLnhtbFBLBQYAAAAABgAGAFsBAACwAwAA&#10;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5943346;top:5714;height:12700;width:3175;" fillcolor="#E2E2E2" filled="t" stroked="f" coordsize="3175,12700" o:gfxdata="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nJDa/&#10;AAAA3AAAAA8AAAAAAAAAAQAgAAAAIgAAAGRycy9kb3ducmV2LnhtbFBLAQIUABQAAAAIAIdO4kAz&#10;LwWeOwAAADkAAAAQAAAAAAAAAAEAIAAAAA4BAABkcnMvc2hhcGV4bWwueG1sUEsFBgAAAAAGAAYA&#10;WwEAALgDAAAAAA=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0" o:spid="_x0000_s1026" o:spt="100" style="position:absolute;left:317;top:18415;height:3175;width:3175;" fillcolor="#9F9F9F" filled="t" stroked="f" coordsize="3175,3175" o:gfxdata="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n0w9twAAANwAAAAP&#10;AAAAAAAAAAEAIAAAACIAAABkcnMvZG93bnJldi54bWxQSwECFAAUAAAACACHTuJAMy8FnjsAAAA5&#10;AAAAEAAAAAAAAAABACAAAAAGAQAAZHJzL3NoYXBleG1sLnhtbFBLBQYAAAAABgAGAFsBAACwAwAA&#10;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1" o:spid="_x0000_s1026" o:spt="100" style="position:absolute;left:317;top:18414;height:3175;width:5946775;" fillcolor="#E2E2E2" filled="t" stroked="f" coordsize="5946775,3175" o:gfxdata="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WP7I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556E31B">
      <w:pPr>
        <w:pStyle w:val="6"/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Information</w:t>
      </w:r>
    </w:p>
    <w:p w14:paraId="4F62DFAC">
      <w:pPr>
        <w:pStyle w:val="9"/>
        <w:numPr>
          <w:ilvl w:val="0"/>
          <w:numId w:val="10"/>
        </w:numPr>
        <w:tabs>
          <w:tab w:val="left" w:pos="820"/>
          <w:tab w:val="left" w:pos="6626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Provider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Name: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4C97CDE4">
      <w:pPr>
        <w:pStyle w:val="9"/>
        <w:numPr>
          <w:ilvl w:val="0"/>
          <w:numId w:val="10"/>
        </w:numPr>
        <w:tabs>
          <w:tab w:val="left" w:pos="820"/>
          <w:tab w:val="left" w:pos="6556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 xml:space="preserve">Provider </w:t>
      </w:r>
      <w:r>
        <w:rPr>
          <w:rFonts w:hint="default" w:ascii="Times New Roman" w:hAnsi="Times New Roman" w:cs="Times New Roman"/>
          <w:sz w:val="22"/>
        </w:rPr>
        <w:t xml:space="preserve">Representative: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339C3A9F">
      <w:pPr>
        <w:pStyle w:val="6"/>
        <w:spacing w:before="116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946775" cy="22225"/>
                <wp:effectExtent l="0" t="0" r="0" b="0"/>
                <wp:wrapTopAndBottom/>
                <wp:docPr id="262" name="Group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2225"/>
                          <a:chOff x="0" y="0"/>
                          <a:chExt cx="5946775" cy="2222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943346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17" y="2857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943346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17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17" y="18732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75pt;width:468.25pt;mso-position-horizontal-relative:page;mso-wrap-distance-bottom:0pt;mso-wrap-distance-top:0pt;z-index:-251630592;mso-width-relative:page;mso-height-relative:page;" coordsize="5946775,22225" o:gfxdata="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GF7YP7ZAAAA&#10;CgEAAA8AAAAAAAAAAQAgAAAAIgAAAGRycy9kb3ducmV2LnhtbFBLAQIUABQAAAAIAIdO4kB91MnN&#10;HQQAAIYXAAAOAAAAAAAAAAEAIAAAACgBAABkcnMvZTJvRG9jLnhtbFBLBQYAAAAABgAGAFkBAAC3&#10;BwAAAAA=&#10;">
                <o:lock v:ext="edit" aspectratio="f"/>
                <v:shape id="Graphic 263" o:spid="_x0000_s1026" o:spt="100" style="position:absolute;left:0;top:0;height:19050;width:5943600;" fillcolor="#9F9F9F" filled="t" stroked="f" coordsize="5943600,19050" o:gfxdata="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YVoC8AAAA&#10;3AAAAA8AAAAAAAAAAQAgAAAAIgAAAGRycy9kb3ducmV2LnhtbFBLAQIUABQAAAAIAIdO4kAzLwWe&#10;OwAAADkAAAAQAAAAAAAAAAEAIAAAAAsBAABkcnMvc2hhcGV4bWwueG1sUEsFBgAAAAAGAAYAWwEA&#10;ALUD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4" o:spid="_x0000_s1026" o:spt="100" style="position:absolute;left:5943346;top:2857;height:3175;width:3175;" fillcolor="#E2E2E2" filled="t" stroked="f" coordsize="3175,3175" o:gfxdata="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oS4SvQAA&#10;ANwAAAAPAAAAAAAAAAEAIAAAACIAAABkcnMvZG93bnJldi54bWxQSwECFAAUAAAACACHTuJAMy8F&#10;njsAAAA5AAAAEAAAAAAAAAABACAAAAAMAQAAZHJzL3NoYXBleG1sLnhtbFBLBQYAAAAABgAGAFsB&#10;AAC2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5" o:spid="_x0000_s1026" o:spt="100" style="position:absolute;left:317;top:2857;height:15875;width:5946775;" fillcolor="#9F9F9F" filled="t" stroked="f" coordsize="5946775,15875" o:gfxdata="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kXXr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6" o:spid="_x0000_s1026" o:spt="100" style="position:absolute;left:5943346;top:6032;height:12700;width:3175;" fillcolor="#E2E2E2" filled="t" stroked="f" coordsize="3175,12700" o:gfxdata="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R6+b4A&#10;AADcAAAADwAAAAAAAAABACAAAAAiAAAAZHJzL2Rvd25yZXYueG1sUEsBAhQAFAAAAAgAh07iQDMv&#10;BZ47AAAAOQAAABAAAAAAAAAAAQAgAAAADQEAAGRycy9zaGFwZXhtbC54bWxQSwUGAAAAAAYABgBb&#10;AQAAtwMAAAAA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7" o:spid="_x0000_s1026" o:spt="100" style="position:absolute;left:317;top:18732;height:3175;width:3175;" fillcolor="#9F9F9F" filled="t" stroked="f" coordsize="3175,3175" o:gfxdata="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bUSb4A&#10;AADcAAAADwAAAAAAAAABACAAAAAiAAAAZHJzL2Rvd25yZXYueG1sUEsBAhQAFAAAAAgAh07iQDMv&#10;BZ47AAAAOQAAABAAAAAAAAAAAQAgAAAADQEAAGRycy9zaGFwZXhtbC54bWxQSwUGAAAAAAYABgBb&#10;AQAAtwMAAAAA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8" o:spid="_x0000_s1026" o:spt="100" style="position:absolute;left:317;top:18732;height:3175;width:5946775;" fillcolor="#E2E2E2" filled="t" stroked="f" coordsize="5946775,3175" o:gfxdata="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iV1W8AAAA&#10;3AAAAA8AAAAAAAAAAQAgAAAAIgAAAGRycy9kb3ducmV2LnhtbFBLAQIUABQAAAAIAIdO4kAzLwWe&#10;OwAAADkAAAAQAAAAAAAAAAEAIAAAAAsBAABkcnMvc2hhcGV4bWwueG1sUEsFBgAAAAAGAAYAWwEA&#10;ALU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A7F053D">
      <w:pPr>
        <w:spacing w:after="0"/>
        <w:rPr>
          <w:rFonts w:hint="default" w:ascii="Times New Roman" w:hAnsi="Times New Roman" w:cs="Times New Roman"/>
          <w:sz w:val="20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3B6A55E6">
      <w:pPr>
        <w:pStyle w:val="9"/>
        <w:numPr>
          <w:ilvl w:val="0"/>
          <w:numId w:val="11"/>
        </w:numPr>
        <w:tabs>
          <w:tab w:val="left" w:pos="328"/>
        </w:tabs>
        <w:spacing w:before="8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Purpose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This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Form</w:t>
      </w:r>
    </w:p>
    <w:p w14:paraId="46B963F2">
      <w:pPr>
        <w:pStyle w:val="6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form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documents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that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</w:rPr>
        <w:t>Consumer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(or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their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legal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guardian)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has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been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informed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the</w:t>
      </w:r>
    </w:p>
    <w:p w14:paraId="00CEE2AC">
      <w:pPr>
        <w:pStyle w:val="6"/>
        <w:spacing w:before="19" w:line="256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Provider’s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Grievance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Policy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Procedures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understands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how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to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file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complaint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or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grievance </w:t>
      </w:r>
      <w:r>
        <w:rPr>
          <w:rFonts w:hint="default" w:ascii="Times New Roman" w:hAnsi="Times New Roman" w:cs="Times New Roman"/>
          <w:w w:val="105"/>
        </w:rPr>
        <w:t>regarding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services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received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under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Office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of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Developmental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Programs (ODP).</w:t>
      </w:r>
    </w:p>
    <w:p w14:paraId="05BA7509">
      <w:pPr>
        <w:pStyle w:val="6"/>
        <w:spacing w:before="85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225425</wp:posOffset>
                </wp:positionV>
                <wp:extent cx="5946775" cy="19685"/>
                <wp:effectExtent l="0" t="0" r="0" b="0"/>
                <wp:wrapTopAndBottom/>
                <wp:docPr id="269" name="Group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75pt;height:1.55pt;width:468.25pt;mso-position-horizontal-relative:page;mso-wrap-distance-bottom:0pt;mso-wrap-distance-top:0pt;z-index:-251630592;mso-width-relative:page;mso-height-relative:page;" coordsize="5946775,19685" o:gfxdata="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NzW9YHZAAAACgEA&#10;AA8AAAAAAAAAAQAgAAAAIgAAAGRycy9kb3ducmV2LnhtbFBLAQIUABQAAAAIAIdO4kAhyHZ5GgQA&#10;AIQXAAAOAAAAAAAAAAEAIAAAACgBAABkcnMvZTJvRG9jLnhtbFBLBQYAAAAABgAGAFkBAAC0BwAA&#10;AAA=&#10;">
                <o:lock v:ext="edit" aspectratio="f"/>
                <v:shape id="Graphic 270" o:spid="_x0000_s1026" o:spt="100" style="position:absolute;left:0;top:0;height:19050;width:5943600;" fillcolor="#9F9F9F" filled="t" stroked="f" coordsize="5943600,19050" o:gfxdata="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k14qugAAANwA&#10;AAAPAAAAAAAAAAEAIAAAACIAAABkcnMvZG93bnJldi54bWxQSwECFAAUAAAACACHTuJAMy8FnjsA&#10;AAA5AAAAEAAAAAAAAAABACAAAAAJAQAAZHJzL3NoYXBleG1sLnhtbFBLBQYAAAAABgAGAFsBAACz&#10;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1" o:spid="_x0000_s1026" o:spt="100" style="position:absolute;left:5943346;top:635;height:3175;width:3175;" fillcolor="#E2E2E2" filled="t" stroked="f" coordsize="3175,3175" o:gfxdata="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DxtX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317;top:634;height:15875;width:5946775;" fillcolor="#9F9F9F" filled="t" stroked="f" coordsize="5946775,15875" o:gfxdata="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6Rn3vQAA&#10;ANw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5943346;top:3810;height:12700;width:3175;" fillcolor="#E2E2E2" filled="t" stroked="f" coordsize="3175,12700" o:gfxdata="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rpPvL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4" o:spid="_x0000_s1026" o:spt="100" style="position:absolute;left:317;top:16509;height:3175;width:3175;" fillcolor="#9F9F9F" filled="t" stroked="f" coordsize="3175,3175" o:gfxdata="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93OO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5" o:spid="_x0000_s1026" o:spt="100" style="position:absolute;left:317;top:16509;height:3175;width:5946775;" fillcolor="#E2E2E2" filled="t" stroked="f" coordsize="5946775,3175" o:gfxdata="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Lpu&#10;FsEAAADcAAAADwAAAAAAAAABACAAAAAiAAAAZHJzL2Rvd25yZXYueG1sUEsBAhQAFAAAAAgAh07i&#10;QDMvBZ47AAAAOQAAABAAAAAAAAAAAQAgAAAAEAEAAGRycy9zaGFwZXhtbC54bWxQSwUGAAAAAAYA&#10;BgBbAQAAug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F815CA9">
      <w:pPr>
        <w:pStyle w:val="9"/>
        <w:numPr>
          <w:ilvl w:val="0"/>
          <w:numId w:val="11"/>
        </w:numPr>
        <w:tabs>
          <w:tab w:val="left" w:pos="328"/>
        </w:tabs>
        <w:spacing w:before="22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What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Is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Grievance?</w:t>
      </w:r>
    </w:p>
    <w:p w14:paraId="4FBB1DBB">
      <w:pPr>
        <w:pStyle w:val="6"/>
        <w:spacing w:line="256" w:lineRule="auto"/>
        <w:ind w:left="100" w:right="2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A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grievance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is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formal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or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informal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complaint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made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by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Consumer,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their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guardian,</w:t>
      </w:r>
      <w:r>
        <w:rPr>
          <w:rFonts w:hint="default" w:ascii="Times New Roman" w:hAnsi="Times New Roman" w:cs="Times New Roman"/>
          <w:spacing w:val="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family </w:t>
      </w:r>
      <w:r>
        <w:rPr>
          <w:rFonts w:hint="default" w:ascii="Times New Roman" w:hAnsi="Times New Roman" w:cs="Times New Roman"/>
          <w:w w:val="105"/>
        </w:rPr>
        <w:t>member, or advocate regarding dissatisfaction with:</w:t>
      </w:r>
    </w:p>
    <w:p w14:paraId="41D7F2AC">
      <w:pPr>
        <w:pStyle w:val="9"/>
        <w:numPr>
          <w:ilvl w:val="1"/>
          <w:numId w:val="11"/>
        </w:numPr>
        <w:tabs>
          <w:tab w:val="left" w:pos="820"/>
        </w:tabs>
        <w:spacing w:before="16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Services</w:t>
      </w:r>
      <w:r>
        <w:rPr>
          <w:rFonts w:hint="default" w:ascii="Times New Roman" w:hAnsi="Times New Roman" w:cs="Times New Roman"/>
          <w:spacing w:val="1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provided</w:t>
      </w:r>
    </w:p>
    <w:p w14:paraId="37E510CC">
      <w:pPr>
        <w:pStyle w:val="9"/>
        <w:numPr>
          <w:ilvl w:val="1"/>
          <w:numId w:val="11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Staff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behavior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professionalism</w:t>
      </w:r>
    </w:p>
    <w:p w14:paraId="51680031">
      <w:pPr>
        <w:pStyle w:val="9"/>
        <w:numPr>
          <w:ilvl w:val="1"/>
          <w:numId w:val="11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Service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quality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frequency</w:t>
      </w:r>
    </w:p>
    <w:p w14:paraId="00E23DE3">
      <w:pPr>
        <w:pStyle w:val="9"/>
        <w:numPr>
          <w:ilvl w:val="1"/>
          <w:numId w:val="11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Policy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violations</w:t>
      </w:r>
    </w:p>
    <w:p w14:paraId="5B944AD2">
      <w:pPr>
        <w:pStyle w:val="9"/>
        <w:numPr>
          <w:ilvl w:val="1"/>
          <w:numId w:val="11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Rights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violations</w:t>
      </w:r>
    </w:p>
    <w:p w14:paraId="1FA6E099">
      <w:pPr>
        <w:pStyle w:val="9"/>
        <w:numPr>
          <w:ilvl w:val="1"/>
          <w:numId w:val="11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Any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action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inaction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that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affects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Consumer’s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well-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>being</w:t>
      </w:r>
    </w:p>
    <w:p w14:paraId="4447E907">
      <w:pPr>
        <w:pStyle w:val="6"/>
        <w:spacing w:line="252" w:lineRule="auto"/>
        <w:ind w:left="100" w:right="3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Grievances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may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also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include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complaints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about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how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Provider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responds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to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incidents, implements the ISP, or treats the Consumer.</w:t>
      </w:r>
    </w:p>
    <w:p w14:paraId="1A891FA9">
      <w:pPr>
        <w:pStyle w:val="6"/>
        <w:spacing w:before="89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227965</wp:posOffset>
                </wp:positionV>
                <wp:extent cx="5946775" cy="20955"/>
                <wp:effectExtent l="0" t="0" r="0" b="0"/>
                <wp:wrapTopAndBottom/>
                <wp:docPr id="27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9433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17" y="190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9433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17" y="1777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95pt;height:1.65pt;width:468.25pt;mso-position-horizontal-relative:page;mso-wrap-distance-bottom:0pt;mso-wrap-distance-top:0pt;z-index:-251629568;mso-width-relative:page;mso-height-relative:page;" coordsize="5946775,20955" o:gfxdata="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uRsPv9oA&#10;AAAKAQAADwAAAAAAAAABACAAAAAiAAAAZHJzL2Rvd25yZXYueG1sUEsBAhQAFAAAAAgAh07iQD+d&#10;KwEeBAAAhhcAAA4AAAAAAAAAAQAgAAAAKQEAAGRycy9lMm9Eb2MueG1sUEsFBgAAAAAGAAYAWQEA&#10;ALkHAAAAAA==&#10;">
                <o:lock v:ext="edit" aspectratio="f"/>
                <v:shape id="Graphic 277" o:spid="_x0000_s1026" o:spt="100" style="position:absolute;left:0;top:0;height:19050;width:5943600;" fillcolor="#9F9F9F" filled="t" stroked="f" coordsize="5943600,19050" o:gfxdata="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6xl68AAAA&#10;3AAAAA8AAAAAAAAAAQAgAAAAIgAAAGRycy9kb3ducmV2LnhtbFBLAQIUABQAAAAIAIdO4kAzLwWe&#10;OwAAADkAAAAQAAAAAAAAAAEAIAAAAAsBAABkcnMvc2hhcGV4bWwueG1sUEsFBgAAAAAGAAYAWwEA&#10;ALUD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5943346;top:1905;height:3175;width:3175;" fillcolor="#E2E2E2" filled="t" stroked="f" coordsize="3175,3175" o:gfxdata="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Y1ssq5AAAA3A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317;top:1904;height:15875;width:5946775;" fillcolor="#9F9F9F" filled="t" stroked="f" coordsize="5946775,15875" o:gfxdata="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Ni4a/&#10;AAAA3AAAAA8AAAAAAAAAAQAgAAAAIgAAAGRycy9kb3ducmV2LnhtbFBLAQIUABQAAAAIAIdO4kAz&#10;LwWeOwAAADkAAAAQAAAAAAAAAAEAIAAAAA4BAABkcnMvc2hhcGV4bWwueG1sUEsFBgAAAAAGAAYA&#10;WwEAALg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5943346;top:5080;height:12700;width:3175;" fillcolor="#E2E2E2" filled="t" stroked="f" coordsize="3175,12700" o:gfxdata="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+9oey5AAAA3AAA&#10;AA8AAAAAAAAAAQAgAAAAIgAAAGRycy9kb3ducmV2LnhtbFBLAQIUABQAAAAIAIdO4kAzLwWeOwAA&#10;ADkAAAAQAAAAAAAAAAEAIAAAAAgBAABkcnMvc2hhcGV4bWwueG1sUEsFBgAAAAAGAAYAWwEAALID&#10;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317;top:17779;height:3175;width:3175;" fillcolor="#9F9F9F" filled="t" stroked="f" coordsize="3175,3175" o:gfxdata="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/fD1y5AAAA3A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2" o:spid="_x0000_s1026" o:spt="100" style="position:absolute;left:317;top:17779;height:3175;width:5946775;" fillcolor="#E2E2E2" filled="t" stroked="f" coordsize="5946775,3175" o:gfxdata="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6GhkW/&#10;AAAA3A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6855325">
      <w:pPr>
        <w:pStyle w:val="9"/>
        <w:numPr>
          <w:ilvl w:val="0"/>
          <w:numId w:val="11"/>
        </w:numPr>
        <w:tabs>
          <w:tab w:val="left" w:pos="328"/>
        </w:tabs>
        <w:spacing w:before="225" w:after="0" w:line="398" w:lineRule="auto"/>
        <w:ind w:left="100" w:right="5614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Consumer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Rights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Regarding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Grievances </w:t>
      </w:r>
      <w:r>
        <w:rPr>
          <w:rFonts w:hint="default" w:ascii="Times New Roman" w:hAnsi="Times New Roman" w:cs="Times New Roman"/>
          <w:w w:val="105"/>
          <w:sz w:val="22"/>
        </w:rPr>
        <w:t>The Consumer has the right to:</w:t>
      </w:r>
    </w:p>
    <w:p w14:paraId="7E331996">
      <w:pPr>
        <w:pStyle w:val="9"/>
        <w:numPr>
          <w:ilvl w:val="1"/>
          <w:numId w:val="11"/>
        </w:numPr>
        <w:tabs>
          <w:tab w:val="left" w:pos="820"/>
        </w:tabs>
        <w:spacing w:before="1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File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grievance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at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any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time</w:t>
      </w:r>
    </w:p>
    <w:p w14:paraId="6DBAB53B">
      <w:pPr>
        <w:pStyle w:val="9"/>
        <w:numPr>
          <w:ilvl w:val="1"/>
          <w:numId w:val="11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Receive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help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understanding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submitting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grievance</w:t>
      </w:r>
    </w:p>
    <w:p w14:paraId="4F6057AA">
      <w:pPr>
        <w:pStyle w:val="9"/>
        <w:numPr>
          <w:ilvl w:val="1"/>
          <w:numId w:val="11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free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from</w:t>
      </w:r>
      <w:r>
        <w:rPr>
          <w:rFonts w:hint="default" w:ascii="Times New Roman" w:hAnsi="Times New Roman" w:cs="Times New Roman"/>
          <w:spacing w:val="1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retaliation,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punishment,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reduction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services</w:t>
      </w:r>
    </w:p>
    <w:p w14:paraId="411F698E">
      <w:pPr>
        <w:pStyle w:val="9"/>
        <w:numPr>
          <w:ilvl w:val="1"/>
          <w:numId w:val="11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Have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the grievance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addressed</w:t>
      </w:r>
      <w:r>
        <w:rPr>
          <w:rFonts w:hint="default" w:ascii="Times New Roman" w:hAnsi="Times New Roman" w:cs="Times New Roman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in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timely,</w:t>
      </w:r>
      <w:r>
        <w:rPr>
          <w:rFonts w:hint="default" w:ascii="Times New Roman" w:hAnsi="Times New Roman" w:cs="Times New Roman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respectful,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and</w:t>
      </w:r>
      <w:r>
        <w:rPr>
          <w:rFonts w:hint="default" w:ascii="Times New Roman" w:hAnsi="Times New Roman" w:cs="Times New Roman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confidential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manner</w:t>
      </w:r>
    </w:p>
    <w:p w14:paraId="7F0F4681">
      <w:pPr>
        <w:pStyle w:val="9"/>
        <w:numPr>
          <w:ilvl w:val="1"/>
          <w:numId w:val="11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Receive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written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verbal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response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about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resolution</w:t>
      </w:r>
    </w:p>
    <w:p w14:paraId="1E87B405">
      <w:pPr>
        <w:pStyle w:val="9"/>
        <w:numPr>
          <w:ilvl w:val="1"/>
          <w:numId w:val="11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Request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further</w:t>
      </w:r>
      <w:r>
        <w:rPr>
          <w:rFonts w:hint="default" w:ascii="Times New Roman" w:hAnsi="Times New Roman" w:cs="Times New Roman"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review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if</w:t>
      </w:r>
      <w:r>
        <w:rPr>
          <w:rFonts w:hint="default" w:ascii="Times New Roman" w:hAnsi="Times New Roman" w:cs="Times New Roman"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unsatisfied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with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outcome</w:t>
      </w:r>
    </w:p>
    <w:p w14:paraId="7BF0BBA5">
      <w:pPr>
        <w:pStyle w:val="6"/>
        <w:spacing w:before="101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235585</wp:posOffset>
                </wp:positionV>
                <wp:extent cx="5946775" cy="21590"/>
                <wp:effectExtent l="0" t="0" r="0" b="0"/>
                <wp:wrapTopAndBottom/>
                <wp:docPr id="283" name="Group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943346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17" y="253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943346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17" y="1841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5pt;height:1.7pt;width:468.25pt;mso-position-horizontal-relative:page;mso-wrap-distance-bottom:0pt;mso-wrap-distance-top:0pt;z-index:-251629568;mso-width-relative:page;mso-height-relative:page;" coordsize="5946775,21590" o:gfxdata="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KWrrHjaAAAACgEAAA8AAAAAAAAAAQAgAAAAIgAAAGRycy9kb3ducmV2Lnht&#10;bFBLAQIUABQAAAAIAIdO4kC4lwQyMQQAAIYXAAAOAAAAAAAAAAEAIAAAACkBAABkcnMvZTJvRG9j&#10;LnhtbFBLBQYAAAAABgAGAFkBAADMBwAAAAA=&#10;">
                <o:lock v:ext="edit" aspectratio="f"/>
                <v:shape id="Graphic 284" o:spid="_x0000_s1026" o:spt="100" style="position:absolute;left:0;top:0;height:19050;width:5943600;" fillcolor="#9F9F9F" filled="t" stroked="f" coordsize="5943600,19050" o:gfxdata="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fSgO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5943346;top:2540;height:3175;width:3175;" fillcolor="#E2E2E2" filled="t" stroked="f" coordsize="3175,3175" o:gfxdata="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3hbXO8AAAA&#10;3AAAAA8AAAAAAAAAAQAgAAAAIgAAAGRycy9kb3ducmV2LnhtbFBLAQIUABQAAAAIAIdO4kAzLwWe&#10;OwAAADkAAAAQAAAAAAAAAAEAIAAAAAsBAABkcnMvc2hhcGV4bWwueG1sUEsFBgAAAAAGAAYAWwEA&#10;ALU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317;top:2539;height:15875;width:5946775;" fillcolor="#9F9F9F" filled="t" stroked="f" coordsize="5946775,15875" o:gfxdata="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dv07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5943346;top:5714;height:12700;width:3175;" fillcolor="#E2E2E2" filled="t" stroked="f" coordsize="3175,12700" o:gfxdata="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Q5mL4A&#10;AADcAAAADwAAAAAAAAABACAAAAAiAAAAZHJzL2Rvd25yZXYueG1sUEsBAhQAFAAAAAgAh07iQDMv&#10;BZ47AAAAOQAAABAAAAAAAAAAAQAgAAAADQEAAGRycy9zaGFwZXhtbC54bWxQSwUGAAAAAAYABgBb&#10;AQAAtwMAAAAA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8" o:spid="_x0000_s1026" o:spt="100" style="position:absolute;left:317;top:18415;height:3175;width:3175;" fillcolor="#9F9F9F" filled="t" stroked="f" coordsize="3175,3175" o:gfxdata="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7lpsG2AAAA3AAAAA8A&#10;AAAAAAAAAQAgAAAAIgAAAGRycy9kb3ducmV2LnhtbFBLAQIUABQAAAAIAIdO4kAzLwWeOwAAADkA&#10;AAAQAAAAAAAAAAEAIAAAAAUBAABkcnMvc2hhcGV4bWwueG1sUEsFBgAAAAAGAAYAWwEAAK8DAAAA&#10;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9" o:spid="_x0000_s1026" o:spt="100" style="position:absolute;left:317;top:18414;height:3175;width:5946775;" fillcolor="#E2E2E2" filled="t" stroked="f" coordsize="5946775,3175" o:gfxdata="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iFDS/&#10;AAAA3A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646B185">
      <w:pPr>
        <w:pStyle w:val="9"/>
        <w:numPr>
          <w:ilvl w:val="0"/>
          <w:numId w:val="11"/>
        </w:numPr>
        <w:tabs>
          <w:tab w:val="left" w:pos="328"/>
        </w:tabs>
        <w:spacing w:before="225" w:after="0" w:line="400" w:lineRule="auto"/>
        <w:ind w:left="100" w:right="6691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How to File a Grievance Grievances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may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be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submitted:</w:t>
      </w:r>
    </w:p>
    <w:p w14:paraId="497F6D36">
      <w:pPr>
        <w:pStyle w:val="9"/>
        <w:numPr>
          <w:ilvl w:val="1"/>
          <w:numId w:val="11"/>
        </w:numPr>
        <w:tabs>
          <w:tab w:val="left" w:pos="820"/>
        </w:tabs>
        <w:spacing w:before="0" w:after="0" w:line="267" w:lineRule="exact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Verbally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writing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any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Provider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staff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member</w:t>
      </w:r>
    </w:p>
    <w:p w14:paraId="135BAA49">
      <w:pPr>
        <w:spacing w:after="0" w:line="267" w:lineRule="exact"/>
        <w:jc w:val="left"/>
        <w:rPr>
          <w:rFonts w:hint="default" w:ascii="Times New Roman" w:hAnsi="Times New Roman" w:cs="Times New Roman"/>
          <w:sz w:val="22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31813D02">
      <w:pPr>
        <w:pStyle w:val="9"/>
        <w:numPr>
          <w:ilvl w:val="1"/>
          <w:numId w:val="11"/>
        </w:numPr>
        <w:tabs>
          <w:tab w:val="left" w:pos="820"/>
        </w:tabs>
        <w:spacing w:before="8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Directly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to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supervisor,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manager,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director</w:t>
      </w:r>
    </w:p>
    <w:p w14:paraId="2D9F709F">
      <w:pPr>
        <w:pStyle w:val="9"/>
        <w:numPr>
          <w:ilvl w:val="1"/>
          <w:numId w:val="11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Through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Grievance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Form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(available upon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request)</w:t>
      </w:r>
    </w:p>
    <w:p w14:paraId="452CFC00">
      <w:pPr>
        <w:pStyle w:val="9"/>
        <w:numPr>
          <w:ilvl w:val="1"/>
          <w:numId w:val="11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Support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Coordinator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Service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Coordination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Entity</w:t>
      </w:r>
    </w:p>
    <w:p w14:paraId="0D40EA97">
      <w:pPr>
        <w:pStyle w:val="9"/>
        <w:numPr>
          <w:ilvl w:val="1"/>
          <w:numId w:val="11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ODP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Regional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Office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any </w:t>
      </w:r>
      <w:r>
        <w:rPr>
          <w:rFonts w:hint="default" w:ascii="Times New Roman" w:hAnsi="Times New Roman" w:cs="Times New Roman"/>
          <w:spacing w:val="-4"/>
          <w:sz w:val="22"/>
        </w:rPr>
        <w:t>time</w:t>
      </w:r>
    </w:p>
    <w:p w14:paraId="6D7D2AD6">
      <w:pPr>
        <w:pStyle w:val="6"/>
        <w:spacing w:line="256" w:lineRule="auto"/>
        <w:ind w:left="100" w:right="2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Provider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will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respond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to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all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grievances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within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7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business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days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maintain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written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record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of </w:t>
      </w:r>
      <w:r>
        <w:rPr>
          <w:rFonts w:hint="default" w:ascii="Times New Roman" w:hAnsi="Times New Roman" w:cs="Times New Roman"/>
          <w:w w:val="105"/>
        </w:rPr>
        <w:t>the complaint and actions taken.</w:t>
      </w:r>
    </w:p>
    <w:p w14:paraId="4B098263">
      <w:pPr>
        <w:pStyle w:val="6"/>
        <w:spacing w:before="85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225425</wp:posOffset>
                </wp:positionV>
                <wp:extent cx="5946775" cy="20320"/>
                <wp:effectExtent l="0" t="0" r="0" b="0"/>
                <wp:wrapTopAndBottom/>
                <wp:docPr id="290" name="Group 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9433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17" y="1015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9433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17" y="16890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75pt;height:1.6pt;width:468.25pt;mso-position-horizontal-relative:page;mso-wrap-distance-bottom:0pt;mso-wrap-distance-top:0pt;z-index:-251628544;mso-width-relative:page;mso-height-relative:page;" coordsize="5946775,20320" o:gfxdata="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hFYXVtkAAAAK&#10;AQAADwAAAAAAAAABACAAAAAiAAAAZHJzL2Rvd25yZXYueG1sUEsBAhQAFAAAAAgAh07iQMjyrwwc&#10;BAAAhhcAAA4AAAAAAAAAAQAgAAAAKAEAAGRycy9lMm9Eb2MueG1sUEsFBgAAAAAGAAYAWQEAALYH&#10;AAAAAA==&#10;">
                <o:lock v:ext="edit" aspectratio="f"/>
                <v:shape id="Graphic 291" o:spid="_x0000_s1026" o:spt="100" style="position:absolute;left:0;top:0;height:19050;width:5943600;" fillcolor="#9F9F9F" filled="t" stroked="f" coordsize="5943600,19050" o:gfxdata="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0x1L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2" o:spid="_x0000_s1026" o:spt="100" style="position:absolute;left:5943346;top:1015;height:3175;width:3175;" fillcolor="#E2E2E2" filled="t" stroked="f" coordsize="3175,3175" o:gfxdata="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RY9q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317;top:1015;height:15875;width:5946775;" fillcolor="#9F9F9F" filled="t" stroked="f" coordsize="5946775,15875" o:gfxdata="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pWpa/&#10;AAAA3AAAAA8AAAAAAAAAAQAgAAAAIgAAAGRycy9kb3ducmV2LnhtbFBLAQIUABQAAAAIAIdO4kAz&#10;LwWeOwAAADkAAAAQAAAAAAAAAAEAIAAAAA4BAABkcnMvc2hhcGV4bWwueG1sUEsFBgAAAAAGAAYA&#10;WwEAALg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4" o:spid="_x0000_s1026" o:spt="100" style="position:absolute;left:5943346;top:4191;height:12700;width:3175;" fillcolor="#E2E2E2" filled="t" stroked="f" coordsize="3175,12700" o:gfxdata="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fMTK8AAAA&#10;3AAAAA8AAAAAAAAAAQAgAAAAIgAAAGRycy9kb3ducmV2LnhtbFBLAQIUABQAAAAIAIdO4kAzLwWe&#10;OwAAADkAAAAQAAAAAAAAAAEAIAAAAAsBAABkcnMvc2hhcGV4bWwueG1sUEsFBgAAAAAGAAYAWwEA&#10;ALU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5" o:spid="_x0000_s1026" o:spt="100" style="position:absolute;left:317;top:16891;height:3175;width:3175;" fillcolor="#9F9F9F" filled="t" stroked="f" coordsize="3175,3175" o:gfxdata="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U9n4K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6" o:spid="_x0000_s1026" o:spt="100" style="position:absolute;left:317;top:16890;height:3175;width:5946775;" fillcolor="#E2E2E2" filled="t" stroked="f" coordsize="5946775,3175" o:gfxdata="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0ZBab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58A7A44">
      <w:pPr>
        <w:pStyle w:val="9"/>
        <w:numPr>
          <w:ilvl w:val="0"/>
          <w:numId w:val="11"/>
        </w:numPr>
        <w:tabs>
          <w:tab w:val="left" w:pos="328"/>
        </w:tabs>
        <w:spacing w:before="22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>Additional</w:t>
      </w:r>
      <w:r>
        <w:rPr>
          <w:rFonts w:hint="default" w:ascii="Times New Roman" w:hAnsi="Times New Roman" w:cs="Times New Roman"/>
          <w:spacing w:val="-1"/>
          <w:w w:val="1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  <w:sz w:val="22"/>
        </w:rPr>
        <w:t>Assistance</w:t>
      </w:r>
    </w:p>
    <w:p w14:paraId="06E1AAF1">
      <w:pPr>
        <w:pStyle w:val="6"/>
        <w:spacing w:before="179" w:line="256" w:lineRule="auto"/>
        <w:ind w:left="100" w:right="2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If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Consumer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needs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help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filing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or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understanding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grievance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process,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they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may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request assistance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from:</w:t>
      </w:r>
    </w:p>
    <w:p w14:paraId="0769203B">
      <w:pPr>
        <w:pStyle w:val="9"/>
        <w:numPr>
          <w:ilvl w:val="1"/>
          <w:numId w:val="11"/>
        </w:numPr>
        <w:tabs>
          <w:tab w:val="left" w:pos="820"/>
        </w:tabs>
        <w:spacing w:before="161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Support</w:t>
      </w:r>
      <w:r>
        <w:rPr>
          <w:rFonts w:hint="default" w:ascii="Times New Roman" w:hAnsi="Times New Roman" w:cs="Times New Roman"/>
          <w:spacing w:val="13"/>
          <w:w w:val="1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  <w:sz w:val="22"/>
        </w:rPr>
        <w:t>staff</w:t>
      </w:r>
    </w:p>
    <w:p w14:paraId="6971B87E">
      <w:pPr>
        <w:pStyle w:val="9"/>
        <w:numPr>
          <w:ilvl w:val="1"/>
          <w:numId w:val="11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Support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Coordinator</w:t>
      </w:r>
    </w:p>
    <w:p w14:paraId="2DAA1575">
      <w:pPr>
        <w:pStyle w:val="9"/>
        <w:numPr>
          <w:ilvl w:val="1"/>
          <w:numId w:val="11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Independent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advocate</w:t>
      </w:r>
    </w:p>
    <w:p w14:paraId="332B2584">
      <w:pPr>
        <w:pStyle w:val="9"/>
        <w:numPr>
          <w:ilvl w:val="1"/>
          <w:numId w:val="11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ODP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Representative</w:t>
      </w:r>
    </w:p>
    <w:p w14:paraId="6F27A565">
      <w:pPr>
        <w:pStyle w:val="6"/>
        <w:spacing w:before="102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236220</wp:posOffset>
                </wp:positionV>
                <wp:extent cx="5946775" cy="20955"/>
                <wp:effectExtent l="0" t="0" r="0" b="0"/>
                <wp:wrapTopAndBottom/>
                <wp:docPr id="297" name="Group 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94334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17" y="1523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94334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17" y="17398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pt;height:1.65pt;width:468.25pt;mso-position-horizontal-relative:page;mso-wrap-distance-bottom:0pt;mso-wrap-distance-top:0pt;z-index:-251628544;mso-width-relative:page;mso-height-relative:page;" coordsize="5946775,20955" o:gfxdata="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DFlM0i2gAA&#10;AAoBAAAPAAAAAAAAAAEAIAAAACIAAABkcnMvZG93bnJldi54bWxQSwECFAAUAAAACACHTuJAYS4W&#10;8R0EAACGFwAADgAAAAAAAAABACAAAAApAQAAZHJzL2Uyb0RvYy54bWxQSwUGAAAAAAYABgBZAQAA&#10;uAcAAAAA&#10;">
                <o:lock v:ext="edit" aspectratio="f"/>
                <v:shape id="Graphic 298" o:spid="_x0000_s1026" o:spt="100" style="position:absolute;left:0;top:0;height:19050;width:5943600;" fillcolor="#9F9F9F" filled="t" stroked="f" coordsize="5943600,19050" o:gfxdata="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+m01rsAAADc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9" o:spid="_x0000_s1026" o:spt="100" style="position:absolute;left:5943346;top:1523;height:3175;width:3175;" fillcolor="#E2E2E2" filled="t" stroked="f" coordsize="3175,3175" o:gfxdata="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dfGr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0" o:spid="_x0000_s1026" o:spt="100" style="position:absolute;left:317;top:1523;height:15875;width:5946775;" fillcolor="#9F9F9F" filled="t" stroked="f" coordsize="5946775,15875" o:gfxdata="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Be+7sAAADc&#10;AAAADwAAAAAAAAABACAAAAAiAAAAZHJzL2Rvd25yZXYueG1sUEsBAhQAFAAAAAgAh07iQDMvBZ47&#10;AAAAOQAAABAAAAAAAAAAAQAgAAAACgEAAGRycy9zaGFwZXhtbC54bWxQSwUGAAAAAAYABgBbAQAA&#10;tA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1" o:spid="_x0000_s1026" o:spt="100" style="position:absolute;left:5943346;top:4699;height:12700;width:3175;" fillcolor="#E2E2E2" filled="t" stroked="f" coordsize="3175,12700" o:gfxdata="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8MIsL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2" o:spid="_x0000_s1026" o:spt="100" style="position:absolute;left:317;top:17399;height:3175;width:3175;" fillcolor="#9F9F9F" filled="t" stroked="f" coordsize="3175,3175" o:gfxdata="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/ney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3" o:spid="_x0000_s1026" o:spt="100" style="position:absolute;left:317;top:17398;height:3175;width:5946775;" fillcolor="#E2E2E2" filled="t" stroked="f" coordsize="5946775,3175" o:gfxdata="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+C8Z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5515210">
      <w:pPr>
        <w:pStyle w:val="9"/>
        <w:numPr>
          <w:ilvl w:val="0"/>
          <w:numId w:val="11"/>
        </w:numPr>
        <w:tabs>
          <w:tab w:val="left" w:pos="328"/>
        </w:tabs>
        <w:spacing w:before="220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Policy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Availability</w:t>
      </w:r>
    </w:p>
    <w:p w14:paraId="257CF1FC">
      <w:pPr>
        <w:pStyle w:val="6"/>
        <w:spacing w:line="256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A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copy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of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full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Grievance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Policy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is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available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at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Provider’s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office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will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be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provided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upon </w:t>
      </w:r>
      <w:r>
        <w:rPr>
          <w:rFonts w:hint="default" w:ascii="Times New Roman" w:hAnsi="Times New Roman" w:cs="Times New Roman"/>
          <w:w w:val="105"/>
        </w:rPr>
        <w:t>request. Staff are trained to assist Consumers and guardians with the grievance process.</w:t>
      </w:r>
    </w:p>
    <w:p w14:paraId="03C15936">
      <w:pPr>
        <w:pStyle w:val="6"/>
        <w:spacing w:before="82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223520</wp:posOffset>
                </wp:positionV>
                <wp:extent cx="5946775" cy="20955"/>
                <wp:effectExtent l="0" t="0" r="0" b="0"/>
                <wp:wrapTopAndBottom/>
                <wp:docPr id="304" name="Group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9433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17" y="190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9433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17" y="1777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6pt;height:1.65pt;width:468.25pt;mso-position-horizontal-relative:page;mso-wrap-distance-bottom:0pt;mso-wrap-distance-top:0pt;z-index:-251627520;mso-width-relative:page;mso-height-relative:page;" coordsize="5946775,20955" o:gfxdata="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Ko5kRbZAAAA&#10;CgEAAA8AAAAAAAAAAQAgAAAAIgAAAGRycy9kb3ducmV2LnhtbFBLAQIUABQAAAAIAIdO4kAKcPvj&#10;HQQAAIYXAAAOAAAAAAAAAAEAIAAAACgBAABkcnMvZTJvRG9jLnhtbFBLBQYAAAAABgAGAFkBAAC3&#10;BwAAAAA=&#10;">
                <o:lock v:ext="edit" aspectratio="f"/>
                <v:shape id="Graphic 305" o:spid="_x0000_s1026" o:spt="100" style="position:absolute;left:0;top:0;height:19050;width:5943600;" fillcolor="#9F9F9F" filled="t" stroked="f" coordsize="5943600,19050" o:gfxdata="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A4FS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6" o:spid="_x0000_s1026" o:spt="100" style="position:absolute;left:5943346;top:1905;height:3175;width:3175;" fillcolor="#E2E2E2" filled="t" stroked="f" coordsize="3175,3175" o:gfxdata="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B/8O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7" o:spid="_x0000_s1026" o:spt="100" style="position:absolute;left:317;top:1904;height:15875;width:5946775;" fillcolor="#9F9F9F" filled="t" stroked="f" coordsize="5946775,15875" o:gfxdata="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5xo+/&#10;AAAA3AAAAA8AAAAAAAAAAQAgAAAAIgAAAGRycy9kb3ducmV2LnhtbFBLAQIUABQAAAAIAIdO4kAz&#10;LwWeOwAAADkAAAAQAAAAAAAAAAEAIAAAAA4BAABkcnMvc2hhcGV4bWwueG1sUEsFBgAAAAAGAAYA&#10;WwEAALg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8" o:spid="_x0000_s1026" o:spt="100" style="position:absolute;left:5943346;top:5080;height:12700;width:3175;" fillcolor="#E2E2E2" filled="t" stroked="f" coordsize="3175,12700" o:gfxdata="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r5oS25AAAA3AAA&#10;AA8AAAAAAAAAAQAgAAAAIgAAAGRycy9kb3ducmV2LnhtbFBLAQIUABQAAAAIAIdO4kAzLwWeOwAA&#10;ADkAAAAQAAAAAAAAAAEAIAAAAAgBAABkcnMvc2hhcGV4bWwueG1sUEsFBgAAAAAGAAYAWwEAALID&#10;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9" o:spid="_x0000_s1026" o:spt="100" style="position:absolute;left:317;top:17779;height:3175;width:3175;" fillcolor="#9F9F9F" filled="t" stroked="f" coordsize="3175,3175" o:gfxdata="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bD52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0" o:spid="_x0000_s1026" o:spt="100" style="position:absolute;left:317;top:17779;height:3175;width:5946775;" fillcolor="#E2E2E2" filled="t" stroked="f" coordsize="5946775,3175" o:gfxdata="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8yezvQAA&#10;ANwAAAAPAAAAAAAAAAEAIAAAACIAAABkcnMvZG93bnJldi54bWxQSwECFAAUAAAACACHTuJAMy8F&#10;njsAAAA5AAAAEAAAAAAAAAABACAAAAAMAQAAZHJzL3NoYXBleG1sLnhtbFBLBQYAAAAABgAGAFsB&#10;AAC2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6614407">
      <w:pPr>
        <w:pStyle w:val="6"/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Acknowledgment</w:t>
      </w:r>
    </w:p>
    <w:p w14:paraId="598282F3">
      <w:pPr>
        <w:pStyle w:val="6"/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I,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Consumer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(or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legal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guardian),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acknowledge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that:</w:t>
      </w:r>
    </w:p>
    <w:p w14:paraId="5194AE4F">
      <w:pPr>
        <w:pStyle w:val="9"/>
        <w:numPr>
          <w:ilvl w:val="1"/>
          <w:numId w:val="11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have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been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informed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my right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file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grievance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complaint</w:t>
      </w:r>
    </w:p>
    <w:p w14:paraId="48841610">
      <w:pPr>
        <w:pStyle w:val="9"/>
        <w:numPr>
          <w:ilvl w:val="1"/>
          <w:numId w:val="11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I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understand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process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to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submit</w:t>
      </w:r>
      <w:r>
        <w:rPr>
          <w:rFonts w:hint="default" w:ascii="Times New Roman" w:hAnsi="Times New Roman" w:cs="Times New Roman"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grievance</w:t>
      </w:r>
    </w:p>
    <w:p w14:paraId="113876A9">
      <w:pPr>
        <w:pStyle w:val="9"/>
        <w:numPr>
          <w:ilvl w:val="1"/>
          <w:numId w:val="11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have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been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provided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access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Provider’s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Grievance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Policy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had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it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explained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me</w:t>
      </w:r>
    </w:p>
    <w:p w14:paraId="69D34BC1">
      <w:pPr>
        <w:pStyle w:val="9"/>
        <w:numPr>
          <w:ilvl w:val="1"/>
          <w:numId w:val="11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understand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that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 will not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penalized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making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complaint</w:t>
      </w:r>
    </w:p>
    <w:p w14:paraId="4E2E2BC5">
      <w:pPr>
        <w:pStyle w:val="6"/>
        <w:spacing w:before="100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946775" cy="21590"/>
                <wp:effectExtent l="0" t="0" r="0" b="0"/>
                <wp:wrapTopAndBottom/>
                <wp:docPr id="311" name="Group 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943346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17" y="253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943346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17" y="1841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7pt;width:468.25pt;mso-position-horizontal-relative:page;mso-wrap-distance-bottom:0pt;mso-wrap-distance-top:0pt;z-index:-251627520;mso-width-relative:page;mso-height-relative:page;" coordsize="5946775,21590" o:gfxdata="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4jy+L9oAAAAKAQAADwAAAAAAAAABACAAAAAiAAAAZHJzL2Rvd25yZXYueG1sUEsBAhQA&#10;FAAAAAgAh07iQOuHmugqBAAAhhcAAA4AAAAAAAAAAQAgAAAAKQEAAGRycy9lMm9Eb2MueG1sUEsF&#10;BgAAAAAGAAYAWQEAAMUHAAAAAA==&#10;">
                <o:lock v:ext="edit" aspectratio="f"/>
                <v:shape id="Graphic 312" o:spid="_x0000_s1026" o:spt="100" style="position:absolute;left:0;top:0;height:19050;width:5943600;" fillcolor="#9F9F9F" filled="t" stroked="f" coordsize="5943600,19050" o:gfxdata="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M4/7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3" o:spid="_x0000_s1026" o:spt="100" style="position:absolute;left:5943346;top:2540;height:3175;width:3175;" fillcolor="#E2E2E2" filled="t" stroked="f" coordsize="3175,3175" o:gfxdata="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vyoa8AAAA&#10;3AAAAA8AAAAAAAAAAQAgAAAAIgAAAGRycy9kb3ducmV2LnhtbFBLAQIUABQAAAAIAIdO4kAzLwWe&#10;OwAAADkAAAAQAAAAAAAAAAEAIAAAAAsBAABkcnMvc2hhcGV4bWwueG1sUEsFBgAAAAAGAAYAWwEA&#10;ALU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4" o:spid="_x0000_s1026" o:spt="100" style="position:absolute;left:317;top:2539;height:15875;width:5946775;" fillcolor="#9F9F9F" filled="t" stroked="f" coordsize="5946775,15875" o:gfxdata="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3LOJb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5" o:spid="_x0000_s1026" o:spt="100" style="position:absolute;left:5943346;top:5714;height:12700;width:3175;" fillcolor="#E2E2E2" filled="t" stroked="f" coordsize="3175,12700" o:gfxdata="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IZhuvQAA&#10;ANwAAAAPAAAAAAAAAAEAIAAAACIAAABkcnMvZG93bnJldi54bWxQSwECFAAUAAAACACHTuJAMy8F&#10;njsAAAA5AAAAEAAAAAAAAAABACAAAAAMAQAAZHJzL3NoYXBleG1sLnhtbFBLBQYAAAAABgAGAFsB&#10;AAC2AwAAAAA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6" o:spid="_x0000_s1026" o:spt="100" style="position:absolute;left:317;top:18415;height:3175;width:3175;" fillcolor="#9F9F9F" filled="t" stroked="f" coordsize="3175,3175" o:gfxdata="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3Q0yvQAA&#10;ANwAAAAPAAAAAAAAAAEAIAAAACIAAABkcnMvZG93bnJldi54bWxQSwECFAAUAAAACACHTuJAMy8F&#10;njsAAAA5AAAAEAAAAAAAAAABACAAAAAMAQAAZHJzL3NoYXBleG1sLnhtbFBLBQYAAAAABgAGAFsB&#10;AAC2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7" o:spid="_x0000_s1026" o:spt="100" style="position:absolute;left:317;top:18414;height:3175;width:5946775;" fillcolor="#E2E2E2" filled="t" stroked="f" coordsize="5946775,3175" o:gfxdata="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Aav8e/&#10;AAAA3A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4FEFF1D">
      <w:pPr>
        <w:pStyle w:val="6"/>
        <w:tabs>
          <w:tab w:val="left" w:pos="6915"/>
        </w:tabs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Consumer/Legal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Guardian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6CF2D4D7">
      <w:pPr>
        <w:pStyle w:val="6"/>
        <w:tabs>
          <w:tab w:val="left" w:pos="4696"/>
        </w:tabs>
        <w:spacing w:before="2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Signature: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4717F159">
      <w:pPr>
        <w:pStyle w:val="6"/>
        <w:tabs>
          <w:tab w:val="left" w:pos="2626"/>
        </w:tabs>
        <w:spacing w:before="1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Date: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43321A9E">
      <w:pPr>
        <w:spacing w:after="0"/>
        <w:rPr>
          <w:rFonts w:hint="default" w:ascii="Times New Roman" w:hAnsi="Times New Roman" w:cs="Times New Roman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1C7C6B6A">
      <w:pPr>
        <w:pStyle w:val="6"/>
        <w:tabs>
          <w:tab w:val="left" w:pos="6660"/>
        </w:tabs>
        <w:spacing w:before="8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 Representative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6AE29CCA">
      <w:pPr>
        <w:pStyle w:val="6"/>
        <w:tabs>
          <w:tab w:val="left" w:pos="4696"/>
        </w:tabs>
        <w:spacing w:before="2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Signature: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47282864">
      <w:pPr>
        <w:pStyle w:val="6"/>
        <w:tabs>
          <w:tab w:val="left" w:pos="2626"/>
        </w:tabs>
        <w:spacing w:before="1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Date: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40DF113E">
      <w:pPr>
        <w:pStyle w:val="6"/>
        <w:spacing w:before="0"/>
        <w:ind w:left="0"/>
        <w:rPr>
          <w:rFonts w:hint="default" w:ascii="Times New Roman" w:hAnsi="Times New Roman" w:cs="Times New Roman"/>
        </w:rPr>
      </w:pPr>
    </w:p>
    <w:p w14:paraId="109564C9">
      <w:pPr>
        <w:pStyle w:val="6"/>
        <w:spacing w:before="123"/>
        <w:ind w:left="0"/>
        <w:rPr>
          <w:rFonts w:hint="default" w:ascii="Times New Roman" w:hAnsi="Times New Roman" w:cs="Times New Roman"/>
        </w:rPr>
      </w:pPr>
    </w:p>
    <w:p w14:paraId="653AFAA7">
      <w:pPr>
        <w:pStyle w:val="6"/>
        <w:spacing w:before="1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received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</w:rPr>
        <w:t>understand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grievance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policy.</w:t>
      </w:r>
    </w:p>
    <w:p w14:paraId="7898DE23">
      <w:pPr>
        <w:pStyle w:val="9"/>
        <w:numPr>
          <w:ilvl w:val="1"/>
          <w:numId w:val="11"/>
        </w:numPr>
        <w:tabs>
          <w:tab w:val="left" w:pos="820"/>
          <w:tab w:val="left" w:pos="5416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Signature: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05E721B9">
      <w:pPr>
        <w:pStyle w:val="9"/>
        <w:numPr>
          <w:ilvl w:val="1"/>
          <w:numId w:val="11"/>
        </w:numPr>
        <w:tabs>
          <w:tab w:val="left" w:pos="820"/>
          <w:tab w:val="left" w:pos="3347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Date: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5BC647CA">
      <w:pPr>
        <w:pStyle w:val="6"/>
        <w:spacing w:before="119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236855</wp:posOffset>
                </wp:positionV>
                <wp:extent cx="5946775" cy="20320"/>
                <wp:effectExtent l="0" t="0" r="0" b="0"/>
                <wp:wrapTopAndBottom/>
                <wp:docPr id="318" name="Group 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9433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17" y="1015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9433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17" y="16890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5pt;height:1.6pt;width:468.25pt;mso-position-horizontal-relative:page;mso-wrap-distance-bottom:0pt;mso-wrap-distance-top:0pt;z-index:-251626496;mso-width-relative:page;mso-height-relative:page;" coordsize="5946775,20320" o:gfxdata="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NqDPaLZAAAACgEA&#10;AA8AAAAAAAAAAQAgAAAAIgAAAGRycy9kb3ducmV2LnhtbFBLAQIUABQAAAAIAIdO4kDP+V1YGgQA&#10;AIYXAAAOAAAAAAAAAAEAIAAAACgBAABkcnMvZTJvRG9jLnhtbFBLBQYAAAAABgAGAFkBAAC0BwAA&#10;AAA=&#10;">
                <o:lock v:ext="edit" aspectratio="f"/>
                <v:shape id="Graphic 319" o:spid="_x0000_s1026" o:spt="100" style="position:absolute;left:0;top:0;height:19050;width:5943600;" fillcolor="#9F9F9F" filled="t" stroked="f" coordsize="5943600,19050" o:gfxdata="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cdir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0" o:spid="_x0000_s1026" o:spt="100" style="position:absolute;left:5943346;top:1015;height:3175;width:3175;" fillcolor="#E2E2E2" filled="t" stroked="f" coordsize="3175,3175" o:gfxdata="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0Rnky5AAAA3A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1" o:spid="_x0000_s1026" o:spt="100" style="position:absolute;left:317;top:1015;height:15875;width:5946775;" fillcolor="#9F9F9F" filled="t" stroked="f" coordsize="5946775,15875" o:gfxdata="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aacAvQAA&#10;ANw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2" o:spid="_x0000_s1026" o:spt="100" style="position:absolute;left:5943346;top:4191;height:12700;width:3175;" fillcolor="#E2E2E2" filled="t" stroked="f" coordsize="3175,12700" o:gfxdata="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kyqe8AAAA&#10;3AAAAA8AAAAAAAAAAQAgAAAAIgAAAGRycy9kb3ducmV2LnhtbFBLAQIUABQAAAAIAIdO4kAzLwWe&#10;OwAAADkAAAAQAAAAAAAAAAEAIAAAAAsBAABkcnMvc2hhcGV4bWwueG1sUEsFBgAAAAAGAAYAWwEA&#10;ALU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3" o:spid="_x0000_s1026" o:spt="100" style="position:absolute;left:317;top:16891;height:3175;width:3175;" fillcolor="#9F9F9F" filled="t" stroked="f" coordsize="3175,3175" o:gfxdata="UEsDBAoAAAAAAIdO4kAAAAAAAAAAAAAAAAAEAAAAZHJzL1BLAwQUAAAACACHTuJAgMZkF7oAAADc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/rwPROOgJ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xmQXugAAANwA&#10;AAAPAAAAAAAAAAEAIAAAACIAAABkcnMvZG93bnJldi54bWxQSwECFAAUAAAACACHTuJAMy8FnjsA&#10;AAA5AAAAEAAAAAAAAAABACAAAAAJAQAAZHJzL3NoYXBleG1sLnhtbFBLBQYAAAAABgAGAFsBAACz&#10;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4" o:spid="_x0000_s1026" o:spt="100" style="position:absolute;left:317;top:16890;height:3175;width:5946775;" fillcolor="#E2E2E2" filled="t" stroked="f" coordsize="5946775,3175" o:gfxdata="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pOsN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685D9F9">
      <w:pPr>
        <w:pStyle w:val="3"/>
        <w:numPr>
          <w:ilvl w:val="0"/>
          <w:numId w:val="3"/>
        </w:numPr>
        <w:tabs>
          <w:tab w:val="left" w:pos="449"/>
        </w:tabs>
        <w:spacing w:before="225" w:after="0" w:line="240" w:lineRule="auto"/>
        <w:ind w:left="449" w:right="0" w:hanging="34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Orientation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Acknowledgment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Form</w:t>
      </w:r>
    </w:p>
    <w:p w14:paraId="12AE60B7">
      <w:pPr>
        <w:spacing w:before="181"/>
        <w:ind w:left="100" w:right="0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w w:val="105"/>
          <w:sz w:val="22"/>
        </w:rPr>
        <w:t>For</w:t>
      </w:r>
      <w:r>
        <w:rPr>
          <w:rFonts w:hint="default" w:ascii="Times New Roman" w:hAnsi="Times New Roman" w:cs="Times New Roman"/>
          <w:i/>
          <w:spacing w:val="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Individuals</w:t>
      </w:r>
      <w:r>
        <w:rPr>
          <w:rFonts w:hint="default" w:ascii="Times New Roman" w:hAnsi="Times New Roman" w:cs="Times New Roman"/>
          <w:i/>
          <w:spacing w:val="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Receiving</w:t>
      </w:r>
      <w:r>
        <w:rPr>
          <w:rFonts w:hint="default" w:ascii="Times New Roman" w:hAnsi="Times New Roman" w:cs="Times New Roman"/>
          <w:i/>
          <w:spacing w:val="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Habilitation</w:t>
      </w:r>
      <w:r>
        <w:rPr>
          <w:rFonts w:hint="default" w:ascii="Times New Roman" w:hAnsi="Times New Roman" w:cs="Times New Roman"/>
          <w:i/>
          <w:spacing w:val="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Services</w:t>
      </w:r>
      <w:r>
        <w:rPr>
          <w:rFonts w:hint="default" w:ascii="Times New Roman" w:hAnsi="Times New Roman" w:cs="Times New Roman"/>
          <w:i/>
          <w:spacing w:val="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Under</w:t>
      </w:r>
      <w:r>
        <w:rPr>
          <w:rFonts w:hint="default" w:ascii="Times New Roman" w:hAnsi="Times New Roman" w:cs="Times New Roman"/>
          <w:i/>
          <w:spacing w:val="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5"/>
          <w:w w:val="105"/>
          <w:sz w:val="22"/>
        </w:rPr>
        <w:t>ODP</w:t>
      </w:r>
    </w:p>
    <w:p w14:paraId="03565EFE">
      <w:pPr>
        <w:pStyle w:val="6"/>
        <w:spacing w:before="101"/>
        <w:ind w:left="0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946775" cy="20320"/>
                <wp:effectExtent l="0" t="0" r="0" b="0"/>
                <wp:wrapTopAndBottom/>
                <wp:docPr id="325" name="Group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94334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17" y="126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943346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7" y="1714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6pt;width:468.25pt;mso-position-horizontal-relative:page;mso-wrap-distance-bottom:0pt;mso-wrap-distance-top:0pt;z-index:-251626496;mso-width-relative:page;mso-height-relative:page;" coordsize="5946775,20320" o:gfxdata="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Nv26sDZAAAACgEAAA8AAAAAAAAAAQAgAAAAIgAAAGRycy9kb3ducmV2&#10;LnhtbFBLAQIUABQAAAAIAIdO4kDMm9grNQQAAIYXAAAOAAAAAAAAAAEAIAAAACgBAABkcnMvZTJv&#10;RG9jLnhtbFBLBQYAAAAABgAGAFkBAADPBwAAAAA=&#10;">
                <o:lock v:ext="edit" aspectratio="f"/>
                <v:shape id="Graphic 326" o:spid="_x0000_s1026" o:spt="100" style="position:absolute;left:0;top:0;height:19050;width:5943600;" fillcolor="#9F9F9F" filled="t" stroked="f" coordsize="5943600,19050" o:gfxdata="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kQ0W8AAAA&#10;3AAAAA8AAAAAAAAAAQAgAAAAIgAAAGRycy9kb3ducmV2LnhtbFBLAQIUABQAAAAIAIdO4kAzLwWe&#10;OwAAADkAAAAQAAAAAAAAAAEAIAAAAAsBAABkcnMvc2hhcGV4bWwueG1sUEsFBgAAAAAGAAYAWwEA&#10;ALUD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7" o:spid="_x0000_s1026" o:spt="100" style="position:absolute;left:5943346;top:1270;height:3175;width:3175;" fillcolor="#E2E2E2" filled="t" stroked="f" coordsize="3175,3175" o:gfxdata="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+AY4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8" o:spid="_x0000_s1026" o:spt="100" style="position:absolute;left:317;top:1269;height:15875;width:5946775;" fillcolor="#9F9F9F" filled="t" stroked="f" coordsize="5946775,15875" o:gfxdata="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FMOnbsAAADc&#10;AAAADwAAAAAAAAABACAAAAAiAAAAZHJzL2Rvd25yZXYueG1sUEsBAhQAFAAAAAgAh07iQDMvBZ47&#10;AAAAOQAAABAAAAAAAAAAAQAgAAAACgEAAGRycy9zaGFwZXhtbC54bWxQSwUGAAAAAAYABgBbAQAA&#10;tA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9" o:spid="_x0000_s1026" o:spt="100" style="position:absolute;left:5943346;top:4444;height:12700;width:3175;" fillcolor="#E2E2E2" filled="t" stroked="f" coordsize="3175,12700" o:gfxdata="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gBY1r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0" o:spid="_x0000_s1026" o:spt="100" style="position:absolute;left:317;top:17145;height:3175;width:3175;" fillcolor="#9F9F9F" filled="t" stroked="f" coordsize="3175,3175" o:gfxdata="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1zWy9twAAANwAAAAP&#10;AAAAAAAAAAEAIAAAACIAAABkcnMvZG93bnJldi54bWxQSwECFAAUAAAACACHTuJAMy8FnjsAAAA5&#10;AAAAEAAAAAAAAAABACAAAAAGAQAAZHJzL3NoYXBleG1sLnhtbFBLBQYAAAAABgAGAFsBAACwAwAA&#10;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1" o:spid="_x0000_s1026" o:spt="100" style="position:absolute;left:317;top:17144;height:3175;width:5946775;" fillcolor="#E2E2E2" filled="t" stroked="f" coordsize="5946775,3175" o:gfxdata="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Ct5I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33C955D">
      <w:pPr>
        <w:pStyle w:val="6"/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Consumer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Information</w:t>
      </w:r>
    </w:p>
    <w:p w14:paraId="22C1E486">
      <w:pPr>
        <w:pStyle w:val="9"/>
        <w:numPr>
          <w:ilvl w:val="0"/>
          <w:numId w:val="12"/>
        </w:numPr>
        <w:tabs>
          <w:tab w:val="left" w:pos="820"/>
          <w:tab w:val="left" w:pos="7476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Full Name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 Consumer: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37A1822F">
      <w:pPr>
        <w:pStyle w:val="9"/>
        <w:numPr>
          <w:ilvl w:val="0"/>
          <w:numId w:val="12"/>
        </w:numPr>
        <w:tabs>
          <w:tab w:val="left" w:pos="820"/>
          <w:tab w:val="left" w:pos="4381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Date of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Birth: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77670232">
      <w:pPr>
        <w:pStyle w:val="9"/>
        <w:numPr>
          <w:ilvl w:val="0"/>
          <w:numId w:val="12"/>
        </w:numPr>
        <w:tabs>
          <w:tab w:val="left" w:pos="820"/>
          <w:tab w:val="left" w:pos="4426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 xml:space="preserve">MA </w:t>
      </w:r>
      <w:r>
        <w:rPr>
          <w:rFonts w:hint="default" w:ascii="Times New Roman" w:hAnsi="Times New Roman" w:cs="Times New Roman"/>
          <w:sz w:val="22"/>
        </w:rPr>
        <w:t xml:space="preserve">Number: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521D5DFC">
      <w:pPr>
        <w:pStyle w:val="6"/>
        <w:spacing w:before="113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946775" cy="20955"/>
                <wp:effectExtent l="0" t="0" r="0" b="0"/>
                <wp:wrapTopAndBottom/>
                <wp:docPr id="332" name="Group 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94334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17" y="1523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94334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17" y="17398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65pt;width:468.25pt;mso-position-horizontal-relative:page;mso-wrap-distance-bottom:0pt;mso-wrap-distance-top:0pt;z-index:-251625472;mso-width-relative:page;mso-height-relative:page;" coordsize="5946775,20955" o:gfxdata="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A9pWx/2QAAAAoBAAAP&#10;AAAAAAAAAAEAIAAAACIAAABkcnMvZG93bnJldi54bWxQSwECFAAUAAAACACHTuJA00RZxRgEAACG&#10;FwAADgAAAAAAAAABACAAAAAoAQAAZHJzL2Uyb0RvYy54bWxQSwUGAAAAAAYABgBZAQAAsgcAAAAA&#10;">
                <o:lock v:ext="edit" aspectratio="f"/>
                <v:shape id="Graphic 333" o:spid="_x0000_s1026" o:spt="100" style="position:absolute;left:0;top:0;height:19050;width:5943600;" fillcolor="#9F9F9F" filled="t" stroked="f" coordsize="5943600,19050" o:gfxdata="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ynYA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4" o:spid="_x0000_s1026" o:spt="100" style="position:absolute;left:5943346;top:1523;height:3175;width:3175;" fillcolor="#E2E2E2" filled="t" stroked="f" coordsize="3175,3175" o:gfxdata="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zDpK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317;top:1523;height:15875;width:5946775;" fillcolor="#9F9F9F" filled="t" stroked="f" coordsize="5946775,15875" o:gfxdata="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4s33r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6" o:spid="_x0000_s1026" o:spt="100" style="position:absolute;left:5943346;top:4699;height:12700;width:3175;" fillcolor="#E2E2E2" filled="t" stroked="f" coordsize="3175,12700" o:gfxdata="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kZaeb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7" o:spid="_x0000_s1026" o:spt="100" style="position:absolute;left:317;top:17399;height:3175;width:3175;" fillcolor="#9F9F9F" filled="t" stroked="f" coordsize="3175,3175" o:gfxdata="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k9Mm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8" o:spid="_x0000_s1026" o:spt="100" style="position:absolute;left:317;top:17398;height:3175;width:5946775;" fillcolor="#E2E2E2" filled="t" stroked="f" coordsize="5946775,3175" o:gfxdata="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wd9W8AAAA&#10;3AAAAA8AAAAAAAAAAQAgAAAAIgAAAGRycy9kb3ducmV2LnhtbFBLAQIUABQAAAAIAIdO4kAzLwWe&#10;OwAAADkAAAAQAAAAAAAAAAEAIAAAAAsBAABkcnMvc2hhcGV4bWwueG1sUEsFBgAAAAAGAAYAWwEA&#10;ALU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CC0655F">
      <w:pPr>
        <w:pStyle w:val="6"/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Information</w:t>
      </w:r>
    </w:p>
    <w:p w14:paraId="611C7E35">
      <w:pPr>
        <w:pStyle w:val="9"/>
        <w:numPr>
          <w:ilvl w:val="0"/>
          <w:numId w:val="12"/>
        </w:numPr>
        <w:tabs>
          <w:tab w:val="left" w:pos="820"/>
          <w:tab w:val="left" w:pos="6627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Provider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Name: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1035A125">
      <w:pPr>
        <w:pStyle w:val="9"/>
        <w:numPr>
          <w:ilvl w:val="0"/>
          <w:numId w:val="12"/>
        </w:numPr>
        <w:tabs>
          <w:tab w:val="left" w:pos="820"/>
          <w:tab w:val="left" w:pos="6556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 xml:space="preserve">Provider </w:t>
      </w:r>
      <w:r>
        <w:rPr>
          <w:rFonts w:hint="default" w:ascii="Times New Roman" w:hAnsi="Times New Roman" w:cs="Times New Roman"/>
          <w:sz w:val="22"/>
        </w:rPr>
        <w:t xml:space="preserve">Representative: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73623428">
      <w:pPr>
        <w:pStyle w:val="6"/>
        <w:spacing w:before="117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235585</wp:posOffset>
                </wp:positionV>
                <wp:extent cx="5946775" cy="21590"/>
                <wp:effectExtent l="0" t="0" r="0" b="0"/>
                <wp:wrapTopAndBottom/>
                <wp:docPr id="339" name="Group 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9433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17" y="2158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943346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17" y="18033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5pt;height:1.7pt;width:468.25pt;mso-position-horizontal-relative:page;mso-wrap-distance-bottom:0pt;mso-wrap-distance-top:0pt;z-index:-251625472;mso-width-relative:page;mso-height-relative:page;" coordsize="5946775,21590" o:gfxdata="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KWrrHja&#10;AAAACgEAAA8AAAAAAAAAAQAgAAAAIgAAAGRycy9kb3ducmV2LnhtbFBLAQIUABQAAAAIAIdO4kBi&#10;BCnxHwQAAIYXAAAOAAAAAAAAAAEAIAAAACkBAABkcnMvZTJvRG9jLnhtbFBLBQYAAAAABgAGAFkB&#10;AAC6BwAAAAA=&#10;">
                <o:lock v:ext="edit" aspectratio="f"/>
                <v:shape id="Graphic 340" o:spid="_x0000_s1026" o:spt="100" style="position:absolute;left:0;top:0;height:19050;width:5943600;" fillcolor="#9F9F9F" filled="t" stroked="f" coordsize="5943600,19050" o:gfxdata="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HpsKugAAANwA&#10;AAAPAAAAAAAAAAEAIAAAACIAAABkcnMvZG93bnJldi54bWxQSwECFAAUAAAACACHTuJAMy8FnjsA&#10;AAA5AAAAEAAAAAAAAAABACAAAAAJAQAAZHJzL3NoYXBleG1sLnhtbFBLBQYAAAAABgAGAFsBAACz&#10;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1" o:spid="_x0000_s1026" o:spt="100" style="position:absolute;left:5943346;top:2159;height:3175;width:3175;" fillcolor="#E2E2E2" filled="t" stroked="f" coordsize="3175,3175" o:gfxdata="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gt53vQAA&#10;ANwAAAAPAAAAAAAAAAEAIAAAACIAAABkcnMvZG93bnJldi54bWxQSwECFAAUAAAACACHTuJAMy8F&#10;njsAAAA5AAAAEAAAAAAAAAABACAAAAAMAQAAZHJzL3NoYXBleG1sLnhtbFBLBQYAAAAABgAGAFsB&#10;AAC2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2" o:spid="_x0000_s1026" o:spt="100" style="position:absolute;left:317;top:2158;height:15875;width:5946775;" fillcolor="#9F9F9F" filled="t" stroked="f" coordsize="5946775,15875" o:gfxdata="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ZNzXvQAA&#10;ANw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3" o:spid="_x0000_s1026" o:spt="100" style="position:absolute;left:5943346;top:5333;height:12700;width:3175;" fillcolor="#E2E2E2" filled="t" stroked="f" coordsize="3175,12700" o:gfxdata="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3ipy8AAAA&#10;3AAAAA8AAAAAAAAAAQAgAAAAIgAAAGRycy9kb3ducmV2LnhtbFBLAQIUABQAAAAIAIdO4kAzLwWe&#10;OwAAADkAAAAQAAAAAAAAAAEAIAAAAAsBAABkcnMvc2hhcGV4bWwueG1sUEsFBgAAAAAGAAYAWwEA&#10;ALUDAAAAAA=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4" o:spid="_x0000_s1026" o:spt="100" style="position:absolute;left:317;top:18033;height:3175;width:3175;" fillcolor="#9F9F9F" filled="t" stroked="f" coordsize="3175,3175" o:gfxdata="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wGcO/&#10;AAAA3AAAAA8AAAAAAAAAAQAgAAAAIgAAAGRycy9kb3ducmV2LnhtbFBLAQIUABQAAAAIAIdO4kAz&#10;LwWeOwAAADkAAAAQAAAAAAAAAAEAIAAAAA4BAABkcnMvc2hhcGV4bWwueG1sUEsFBgAAAAAGAAYA&#10;WwEAALg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5" o:spid="_x0000_s1026" o:spt="100" style="position:absolute;left:317;top:18033;height:3175;width:5946775;" fillcolor="#E2E2E2" filled="t" stroked="f" coordsize="5946775,3175" o:gfxdata="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DerNr4A&#10;AADc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9332D50">
      <w:pPr>
        <w:pStyle w:val="9"/>
        <w:numPr>
          <w:ilvl w:val="0"/>
          <w:numId w:val="13"/>
        </w:numPr>
        <w:tabs>
          <w:tab w:val="left" w:pos="329"/>
        </w:tabs>
        <w:spacing w:before="225" w:after="0" w:line="240" w:lineRule="auto"/>
        <w:ind w:left="329" w:right="0" w:hanging="22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Purpose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This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Form</w:t>
      </w:r>
    </w:p>
    <w:p w14:paraId="1D011AA9">
      <w:pPr>
        <w:pStyle w:val="6"/>
        <w:spacing w:before="179" w:line="256" w:lineRule="auto"/>
        <w:ind w:left="100" w:right="3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This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form documents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that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 Consumer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(or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legal guardian)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has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completed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orientation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session provided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by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Provider.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Orientation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required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by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Office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of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Developmental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Programs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(ODP) and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is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designed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to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ensure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 Consumer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is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informed,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supported,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empowered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when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beginning </w:t>
      </w:r>
      <w:r>
        <w:rPr>
          <w:rFonts w:hint="default" w:ascii="Times New Roman" w:hAnsi="Times New Roman" w:cs="Times New Roman"/>
          <w:w w:val="105"/>
        </w:rPr>
        <w:t>or continuing Habilitation services.</w:t>
      </w:r>
    </w:p>
    <w:p w14:paraId="73F5CC01">
      <w:pPr>
        <w:pStyle w:val="6"/>
        <w:spacing w:before="83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224155</wp:posOffset>
                </wp:positionV>
                <wp:extent cx="5946775" cy="21590"/>
                <wp:effectExtent l="0" t="0" r="0" b="0"/>
                <wp:wrapTopAndBottom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943346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17" y="253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943346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17" y="1841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65pt;height:1.7pt;width:468.25pt;mso-position-horizontal-relative:page;mso-wrap-distance-bottom:0pt;mso-wrap-distance-top:0pt;z-index:-251624448;mso-width-relative:page;mso-height-relative:page;" coordsize="5946775,21590" o:gfxdata="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">
                <o:lock v:ext="edit" aspectratio="f"/>
                <v:shape id="Graphic 347" o:spid="_x0000_s1026" o:spt="100" style="position:absolute;left:0;top:0;height:19050;width:5943600;" fillcolor="#9F9F9F" filled="t" stroked="f" coordsize="5943600,19050" o:gfxdata="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9wN+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8" o:spid="_x0000_s1026" o:spt="100" style="position:absolute;left:5943346;top:2540;height:3175;width:3175;" fillcolor="#E2E2E2" filled="t" stroked="f" coordsize="3175,3175" o:gfxdata="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64d+q5AAAA3AAA&#10;AA8AAAAAAAAAAQAgAAAAIgAAAGRycy9kb3ducmV2LnhtbFBLAQIUABQAAAAIAIdO4kAzLwWeOwAA&#10;ADkAAAAQAAAAAAAAAAEAIAAAAAgBAABkcnMvc2hhcGV4bWwueG1sUEsFBgAAAAAGAAYAWwEAALID&#10;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9" o:spid="_x0000_s1026" o:spt="100" style="position:absolute;left:317;top:2539;height:15875;width:5946775;" fillcolor="#9F9F9F" filled="t" stroked="f" coordsize="5946775,15875" o:gfxdata="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BOpr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0" o:spid="_x0000_s1026" o:spt="100" style="position:absolute;left:5943346;top:5714;height:12700;width:3175;" fillcolor="#E2E2E2" filled="t" stroked="f" coordsize="3175,12700" o:gfxdata="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zyCNrsAAADc&#10;AAAADwAAAAAAAAABACAAAAAiAAAAZHJzL2Rvd25yZXYueG1sUEsBAhQAFAAAAAgAh07iQDMvBZ47&#10;AAAAOQAAABAAAAAAAAAAAQAgAAAACgEAAGRycy9zaGFwZXhtbC54bWxQSwUGAAAAAAYABgBbAQAA&#10;tAMAAAAA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1" o:spid="_x0000_s1026" o:spt="100" style="position:absolute;left:317;top:18415;height:3175;width:3175;" fillcolor="#9F9F9F" filled="t" stroked="f" coordsize="3175,3175" o:gfxdata="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XiyGvQAA&#10;ANwAAAAPAAAAAAAAAAEAIAAAACIAAABkcnMvZG93bnJldi54bWxQSwECFAAUAAAACACHTuJAMy8F&#10;njsAAAA5AAAAEAAAAAAAAAABACAAAAAMAQAAZHJzL3NoYXBleG1sLnhtbFBLBQYAAAAABgAGAFsB&#10;AAC2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2" o:spid="_x0000_s1026" o:spt="100" style="position:absolute;left:317;top:18414;height:3175;width:5946775;" fillcolor="#E2E2E2" filled="t" stroked="f" coordsize="5946775,3175" o:gfxdata="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YHpZ+/&#10;AAAA3A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F89DC22">
      <w:pPr>
        <w:pStyle w:val="9"/>
        <w:numPr>
          <w:ilvl w:val="0"/>
          <w:numId w:val="13"/>
        </w:numPr>
        <w:tabs>
          <w:tab w:val="left" w:pos="328"/>
        </w:tabs>
        <w:spacing w:before="22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Orientation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Topics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Covered</w:t>
      </w:r>
    </w:p>
    <w:p w14:paraId="7FF78AD2">
      <w:pPr>
        <w:pStyle w:val="6"/>
        <w:spacing w:before="179" w:line="256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Provider has reviewed the following topics with the Consumer (or guardian), either verbally or in </w:t>
      </w:r>
      <w:r>
        <w:rPr>
          <w:rFonts w:hint="default" w:ascii="Times New Roman" w:hAnsi="Times New Roman" w:cs="Times New Roman"/>
          <w:spacing w:val="-2"/>
          <w:w w:val="105"/>
        </w:rPr>
        <w:t>writing:</w:t>
      </w:r>
    </w:p>
    <w:p w14:paraId="1C5BBD6C">
      <w:pPr>
        <w:spacing w:after="0" w:line="256" w:lineRule="auto"/>
        <w:rPr>
          <w:rFonts w:hint="default" w:ascii="Times New Roman" w:hAnsi="Times New Roman" w:cs="Times New Roman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7E83876E">
      <w:pPr>
        <w:pStyle w:val="6"/>
        <w:spacing w:before="85"/>
        <w:ind w:left="1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Overview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Habilitation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(HAB)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Services</w:t>
      </w:r>
    </w:p>
    <w:p w14:paraId="4507CAA5">
      <w:pPr>
        <w:pStyle w:val="6"/>
        <w:spacing w:before="20" w:line="256" w:lineRule="auto"/>
        <w:ind w:left="100" w:right="4269" w:firstLine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Individual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Support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Plan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(ISP) roles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 xml:space="preserve">and responsibilities </w:t>
      </w:r>
      <w:r>
        <w:rPr>
          <w:rFonts w:hint="default" w:ascii="Times New Roman" w:hAnsi="Times New Roman" w:cs="Times New Roman"/>
          <w:spacing w:val="-2"/>
          <w:w w:val="105"/>
        </w:rPr>
        <w:t>Consumer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Rights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(including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dignity,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privacy,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choice) </w:t>
      </w:r>
      <w:r>
        <w:rPr>
          <w:rFonts w:hint="default" w:ascii="Times New Roman" w:hAnsi="Times New Roman" w:cs="Times New Roman"/>
          <w:w w:val="105"/>
        </w:rPr>
        <w:t>Grievance and complaint procedures</w:t>
      </w:r>
    </w:p>
    <w:p w14:paraId="0F05B0A4">
      <w:pPr>
        <w:pStyle w:val="6"/>
        <w:spacing w:before="1" w:line="256" w:lineRule="auto"/>
        <w:ind w:left="100" w:right="53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Incident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reporting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policies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protections </w:t>
      </w:r>
      <w:r>
        <w:rPr>
          <w:rFonts w:hint="default" w:ascii="Times New Roman" w:hAnsi="Times New Roman" w:cs="Times New Roman"/>
          <w:w w:val="105"/>
        </w:rPr>
        <w:t>Health and safety expectations</w:t>
      </w:r>
    </w:p>
    <w:p w14:paraId="48D2A696">
      <w:pPr>
        <w:pStyle w:val="6"/>
        <w:spacing w:before="2" w:line="256" w:lineRule="auto"/>
        <w:ind w:left="100" w:right="53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Emergency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procedures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evacuation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plan </w:t>
      </w:r>
      <w:r>
        <w:rPr>
          <w:rFonts w:hint="default" w:ascii="Times New Roman" w:hAnsi="Times New Roman" w:cs="Times New Roman"/>
          <w:w w:val="105"/>
        </w:rPr>
        <w:t>Medication management (if applicable) Staff roles and supervision</w:t>
      </w:r>
    </w:p>
    <w:p w14:paraId="0282705F">
      <w:pPr>
        <w:pStyle w:val="6"/>
        <w:spacing w:before="1" w:line="256" w:lineRule="auto"/>
        <w:ind w:left="100" w:right="42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Confidentiality and HIPAA privacy protections </w:t>
      </w:r>
      <w:r>
        <w:rPr>
          <w:rFonts w:hint="default" w:ascii="Times New Roman" w:hAnsi="Times New Roman" w:cs="Times New Roman"/>
          <w:w w:val="105"/>
        </w:rPr>
        <w:t>Community participation and integration</w:t>
      </w:r>
    </w:p>
    <w:p w14:paraId="2C1E025F">
      <w:pPr>
        <w:pStyle w:val="6"/>
        <w:spacing w:before="1" w:line="256" w:lineRule="auto"/>
        <w:ind w:left="100" w:right="42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Service schedule, location, and documentation Procedures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for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service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interruptions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or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cancellations</w:t>
      </w:r>
    </w:p>
    <w:p w14:paraId="68538C82">
      <w:pPr>
        <w:pStyle w:val="6"/>
        <w:spacing w:before="1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</w:rPr>
        <w:t>policies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regarding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</w:rPr>
        <w:t>conduct,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</w:rPr>
        <w:t>communication,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boundaries</w:t>
      </w:r>
    </w:p>
    <w:p w14:paraId="700E7D4F">
      <w:pPr>
        <w:pStyle w:val="6"/>
        <w:spacing w:before="103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236855</wp:posOffset>
                </wp:positionV>
                <wp:extent cx="5946775" cy="20320"/>
                <wp:effectExtent l="0" t="0" r="0" b="0"/>
                <wp:wrapTopAndBottom/>
                <wp:docPr id="353" name="Group 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94334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17" y="126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943346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17" y="1714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5pt;height:1.6pt;width:468.25pt;mso-position-horizontal-relative:page;mso-wrap-distance-bottom:0pt;mso-wrap-distance-top:0pt;z-index:-251624448;mso-width-relative:page;mso-height-relative:page;" coordsize="5946775,20320" o:gfxdata="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2oM9otkAAAAKAQAADwAAAAAAAAABACAAAAAiAAAAZHJzL2Rvd25y&#10;ZXYueG1sUEsBAhQAFAAAAAgAh07iQCac7kU3BAAAhhcAAA4AAAAAAAAAAQAgAAAAKAEAAGRycy9l&#10;Mm9Eb2MueG1sUEsFBgAAAAAGAAYAWQEAANEHAAAAAA==&#10;">
                <o:lock v:ext="edit" aspectratio="f"/>
                <v:shape id="Graphic 354" o:spid="_x0000_s1026" o:spt="100" style="position:absolute;left:0;top:0;height:19050;width:5943600;" fillcolor="#9F9F9F" filled="t" stroked="f" coordsize="5943600,19050" o:gfxdata="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/wL1L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5" o:spid="_x0000_s1026" o:spt="100" style="position:absolute;left:5943346;top:1270;height:3175;width:3175;" fillcolor="#E2E2E2" filled="t" stroked="f" coordsize="3175,3175" o:gfxdata="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gTqm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6" o:spid="_x0000_s1026" o:spt="100" style="position:absolute;left:317;top:1269;height:15875;width:5946775;" fillcolor="#9F9F9F" filled="t" stroked="f" coordsize="5946775,15875" o:gfxdata="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ZMCb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7" o:spid="_x0000_s1026" o:spt="100" style="position:absolute;left:5943346;top:4444;height:12700;width:3175;" fillcolor="#E2E2E2" filled="t" stroked="f" coordsize="3175,12700" o:gfxdata="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NUaQr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8" o:spid="_x0000_s1026" o:spt="100" style="position:absolute;left:317;top:17145;height:3175;width:3175;" fillcolor="#9F9F9F" filled="t" stroked="f" coordsize="3175,3175" o:gfxdata="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WZIUbtwAAANwAAAAP&#10;AAAAAAAAAAEAIAAAACIAAABkcnMvZG93bnJldi54bWxQSwECFAAUAAAACACHTuJAMy8FnjsAAAA5&#10;AAAAEAAAAAAAAAABACAAAAAGAQAAZHJzL3NoYXBleG1sLnhtbFBLBQYAAAAABgAGAFsBAACwAwAA&#10;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9" o:spid="_x0000_s1026" o:spt="100" style="position:absolute;left:317;top:17144;height:3175;width:5946775;" fillcolor="#E2E2E2" filled="t" stroked="f" coordsize="5946775,3175" o:gfxdata="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ozfu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07A58D9">
      <w:pPr>
        <w:pStyle w:val="9"/>
        <w:numPr>
          <w:ilvl w:val="0"/>
          <w:numId w:val="13"/>
        </w:numPr>
        <w:tabs>
          <w:tab w:val="left" w:pos="328"/>
        </w:tabs>
        <w:spacing w:before="220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Opportunity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Questions</w:t>
      </w:r>
    </w:p>
    <w:p w14:paraId="3F27EFD5">
      <w:pPr>
        <w:pStyle w:val="6"/>
        <w:spacing w:before="179" w:line="256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Consumer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(or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legal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guardian)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was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given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opportunity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to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ask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questions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about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services,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rights,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provider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procedures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during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orientation.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All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questions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were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answered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to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their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satisfaction.</w:t>
      </w:r>
    </w:p>
    <w:p w14:paraId="6C3102CE">
      <w:pPr>
        <w:pStyle w:val="6"/>
        <w:spacing w:before="84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224790</wp:posOffset>
                </wp:positionV>
                <wp:extent cx="5946775" cy="20955"/>
                <wp:effectExtent l="0" t="0" r="0" b="0"/>
                <wp:wrapTopAndBottom/>
                <wp:docPr id="36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94334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17" y="1523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94334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17" y="17398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7pt;height:1.65pt;width:468.25pt;mso-position-horizontal-relative:page;mso-wrap-distance-bottom:0pt;mso-wrap-distance-top:0pt;z-index:-251623424;mso-width-relative:page;mso-height-relative:page;" coordsize="5946775,20955" o:gfxdata="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m0Hn1toAAAAKAQAADwAA&#10;AAAAAAABACAAAAAiAAAAZHJzL2Rvd25yZXYueG1sUEsBAhQAFAAAAAgAh07iQA4ifzIVBAAAhhcA&#10;AA4AAAAAAAAAAQAgAAAAKQEAAGRycy9lMm9Eb2MueG1sUEsFBgAAAAAGAAYAWQEAALAHAAAAAA==&#10;">
                <o:lock v:ext="edit" aspectratio="f"/>
                <v:shape id="Graphic 361" o:spid="_x0000_s1026" o:spt="100" style="position:absolute;left:0;top:0;height:19050;width:5943600;" fillcolor="#9F9F9F" filled="t" stroked="f" coordsize="5943600,19050" o:gfxdata="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52Lx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2" o:spid="_x0000_s1026" o:spt="100" style="position:absolute;left:5943346;top:1523;height:3175;width:3175;" fillcolor="#E2E2E2" filled="t" stroked="f" coordsize="3175,3175" o:gfxdata="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5Rxg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3" o:spid="_x0000_s1026" o:spt="100" style="position:absolute;left:317;top:1523;height:15875;width:5946775;" fillcolor="#9F9F9F" filled="t" stroked="f" coordsize="5946775,15875" o:gfxdata="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J0lLL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4" o:spid="_x0000_s1026" o:spt="100" style="position:absolute;left:5943346;top:4699;height:12700;width:3175;" fillcolor="#E2E2E2" filled="t" stroked="f" coordsize="3175,12700" o:gfxdata="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mtOiL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5" o:spid="_x0000_s1026" o:spt="100" style="position:absolute;left:317;top:17399;height:3175;width:3175;" fillcolor="#9F9F9F" filled="t" stroked="f" coordsize="3175,3175" o:gfxdata="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J4Di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6" o:spid="_x0000_s1026" o:spt="100" style="position:absolute;left:317;top:17398;height:3175;width:5946775;" fillcolor="#E2E2E2" filled="t" stroked="f" coordsize="5946775,3175" o:gfxdata="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QaSG/&#10;AAAA3A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BE7B241">
      <w:pPr>
        <w:pStyle w:val="9"/>
        <w:numPr>
          <w:ilvl w:val="0"/>
          <w:numId w:val="13"/>
        </w:numPr>
        <w:tabs>
          <w:tab w:val="left" w:pos="328"/>
        </w:tabs>
        <w:spacing w:before="22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>Acknowledgment</w:t>
      </w:r>
    </w:p>
    <w:p w14:paraId="61ED88E3">
      <w:pPr>
        <w:pStyle w:val="6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</w:rPr>
        <w:t>signing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below,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I,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</w:rPr>
        <w:t>Consumer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(or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legal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guardian),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acknowledge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that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I:</w:t>
      </w:r>
    </w:p>
    <w:p w14:paraId="09738F31">
      <w:pPr>
        <w:pStyle w:val="9"/>
        <w:numPr>
          <w:ilvl w:val="1"/>
          <w:numId w:val="13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Participated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received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required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orientation</w:t>
      </w:r>
    </w:p>
    <w:p w14:paraId="61DABAC6">
      <w:pPr>
        <w:pStyle w:val="9"/>
        <w:numPr>
          <w:ilvl w:val="1"/>
          <w:numId w:val="13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Understand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policies,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procedures,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and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expectations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of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the</w:t>
      </w:r>
      <w:r>
        <w:rPr>
          <w:rFonts w:hint="default" w:ascii="Times New Roman" w:hAnsi="Times New Roman" w:cs="Times New Roman"/>
          <w:spacing w:val="-1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Provider</w:t>
      </w:r>
    </w:p>
    <w:p w14:paraId="0C835571">
      <w:pPr>
        <w:pStyle w:val="9"/>
        <w:numPr>
          <w:ilvl w:val="1"/>
          <w:numId w:val="13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Know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whom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contact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concerns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questions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about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my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services</w:t>
      </w:r>
    </w:p>
    <w:p w14:paraId="66966FF3">
      <w:pPr>
        <w:pStyle w:val="9"/>
        <w:numPr>
          <w:ilvl w:val="1"/>
          <w:numId w:val="13"/>
        </w:numPr>
        <w:tabs>
          <w:tab w:val="left" w:pos="821"/>
        </w:tabs>
        <w:spacing w:before="180" w:after="0" w:line="256" w:lineRule="auto"/>
        <w:ind w:left="821" w:right="737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Have received a copy of the Consumer Handbook and/or other orientation materials (if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applicable)</w:t>
      </w:r>
    </w:p>
    <w:p w14:paraId="0CAE57E3">
      <w:pPr>
        <w:pStyle w:val="6"/>
        <w:spacing w:before="82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223520</wp:posOffset>
                </wp:positionV>
                <wp:extent cx="5946775" cy="21590"/>
                <wp:effectExtent l="0" t="0" r="0" b="0"/>
                <wp:wrapTopAndBottom/>
                <wp:docPr id="367" name="Group 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9433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17" y="2158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943346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17" y="18033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6pt;height:1.7pt;width:468.25pt;mso-position-horizontal-relative:page;mso-wrap-distance-bottom:0pt;mso-wrap-distance-top:0pt;z-index:-251623424;mso-width-relative:page;mso-height-relative:page;" coordsize="5946775,21590" o:gfxdata="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ADv8e12QAA&#10;AAoBAAAPAAAAAAAAAAEAIAAAACIAAABkcnMvZG93bnJldi54bWxQSwECFAAUAAAACACHTuJA1x2F&#10;fB4EAACGFwAADgAAAAAAAAABACAAAAAoAQAAZHJzL2Uyb0RvYy54bWxQSwUGAAAAAAYABgBZAQAA&#10;uAcAAAAA&#10;">
                <o:lock v:ext="edit" aspectratio="f"/>
                <v:shape id="Graphic 368" o:spid="_x0000_s1026" o:spt="100" style="position:absolute;left:0;top:0;height:19050;width:5943600;" fillcolor="#9F9F9F" filled="t" stroked="f" coordsize="5943600,19050" o:gfxdata="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Tdy2y5AAAA3AAA&#10;AA8AAAAAAAAAAQAgAAAAIgAAAGRycy9kb3ducmV2LnhtbFBLAQIUABQAAAAIAIdO4kAzLwWeOwAA&#10;ADkAAAAQAAAAAAAAAAEAIAAAAAgBAABkcnMvc2hhcGV4bWwueG1sUEsFBgAAAAAGAAYAWwEAALID&#10;AAAAAA=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9" o:spid="_x0000_s1026" o:spt="100" style="position:absolute;left:5943346;top:2159;height:3175;width:3175;" fillcolor="#E2E2E2" filled="t" stroked="f" coordsize="3175,3175" o:gfxdata="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BjhG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0" o:spid="_x0000_s1026" o:spt="100" style="position:absolute;left:317;top:2158;height:15875;width:5946775;" fillcolor="#9F9F9F" filled="t" stroked="f" coordsize="5946775,15875" o:gfxdata="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li2GugAAANwA&#10;AAAPAAAAAAAAAAEAIAAAACIAAABkcnMvZG93bnJldi54bWxQSwECFAAUAAAACACHTuJAMy8FnjsA&#10;AAA5AAAAEAAAAAAAAAABACAAAAAJAQAAZHJzL3NoYXBleG1sLnhtbFBLBQYAAAAABgAGAFsBAACz&#10;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1" o:spid="_x0000_s1026" o:spt="100" style="position:absolute;left:5943346;top:5333;height:12700;width:3175;" fillcolor="#E2E2E2" filled="t" stroked="f" coordsize="3175,12700" o:gfxdata="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8V7zb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2" o:spid="_x0000_s1026" o:spt="100" style="position:absolute;left:317;top:18033;height:3175;width:3175;" fillcolor="#9F9F9F" filled="t" stroked="f" coordsize="3175,3175" o:gfxdata="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57pG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3" o:spid="_x0000_s1026" o:spt="100" style="position:absolute;left:317;top:18033;height:3175;width:5946775;" fillcolor="#E2E2E2" filled="t" stroked="f" coordsize="5946775,3175" o:gfxdata="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+XGS/&#10;AAAA3A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4B3FCC9">
      <w:pPr>
        <w:pStyle w:val="6"/>
        <w:tabs>
          <w:tab w:val="left" w:pos="6915"/>
        </w:tabs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Consumer/Legal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Guardian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7415A8D2">
      <w:pPr>
        <w:pStyle w:val="6"/>
        <w:tabs>
          <w:tab w:val="left" w:pos="4696"/>
        </w:tabs>
        <w:spacing w:before="2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Signature: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15AE5178">
      <w:pPr>
        <w:pStyle w:val="6"/>
        <w:tabs>
          <w:tab w:val="left" w:pos="2626"/>
        </w:tabs>
        <w:spacing w:before="1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Date: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767CD598">
      <w:pPr>
        <w:pStyle w:val="6"/>
        <w:tabs>
          <w:tab w:val="left" w:pos="6660"/>
        </w:tabs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 Representative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6E1E5359">
      <w:pPr>
        <w:pStyle w:val="6"/>
        <w:tabs>
          <w:tab w:val="left" w:pos="4696"/>
        </w:tabs>
        <w:spacing w:before="2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Signature: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4041020F">
      <w:pPr>
        <w:pStyle w:val="6"/>
        <w:tabs>
          <w:tab w:val="left" w:pos="2626"/>
        </w:tabs>
        <w:spacing w:before="2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Date: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7EFD4CB0">
      <w:pPr>
        <w:pStyle w:val="6"/>
        <w:spacing w:before="116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946775" cy="22225"/>
                <wp:effectExtent l="0" t="0" r="0" b="0"/>
                <wp:wrapTopAndBottom/>
                <wp:docPr id="374" name="Group 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2225"/>
                          <a:chOff x="0" y="0"/>
                          <a:chExt cx="5946775" cy="2222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943346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17" y="2857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943346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17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17" y="18732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75pt;width:468.25pt;mso-position-horizontal-relative:page;mso-wrap-distance-bottom:0pt;mso-wrap-distance-top:0pt;z-index:-251622400;mso-width-relative:page;mso-height-relative:page;" coordsize="5946775,22225" o:gfxdata="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">
                <o:lock v:ext="edit" aspectratio="f"/>
                <v:shape id="Graphic 375" o:spid="_x0000_s1026" o:spt="100" style="position:absolute;left:0;top:0;height:19050;width:5943600;" fillcolor="#9F9F9F" filled="t" stroked="f" coordsize="5943600,19050" o:gfxdata="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BfIv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6" o:spid="_x0000_s1026" o:spt="100" style="position:absolute;left:5943346;top:2857;height:3175;width:3175;" fillcolor="#E2E2E2" filled="t" stroked="f" coordsize="3175,3175" o:gfxdata="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4HjL68AAAA&#10;3AAAAA8AAAAAAAAAAQAgAAAAIgAAAGRycy9kb3ducmV2LnhtbFBLAQIUABQAAAAIAIdO4kAzLwWe&#10;OwAAADkAAAAQAAAAAAAAAAEAIAAAAAsBAABkcnMvc2hhcGV4bWwueG1sUEsFBgAAAAAGAAYAWwEA&#10;ALU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7" o:spid="_x0000_s1026" o:spt="100" style="position:absolute;left:317;top:2857;height:15875;width:5946775;" fillcolor="#9F9F9F" filled="t" stroked="f" coordsize="5946775,15875" o:gfxdata="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+18r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8" o:spid="_x0000_s1026" o:spt="100" style="position:absolute;left:5943346;top:6032;height:12700;width:3175;" fillcolor="#E2E2E2" filled="t" stroked="f" coordsize="3175,12700" o:gfxdata="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/9JQugAAANwA&#10;AAAPAAAAAAAAAAEAIAAAACIAAABkcnMvZG93bnJldi54bWxQSwECFAAUAAAACACHTuJAMy8FnjsA&#10;AAA5AAAAEAAAAAAAAAABACAAAAAJAQAAZHJzL3NoYXBleG1sLnhtbFBLBQYAAAAABgAGAFsBAACz&#10;AwAAAAA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9" o:spid="_x0000_s1026" o:spt="100" style="position:absolute;left:317;top:18732;height:3175;width:3175;" fillcolor="#9F9F9F" filled="t" stroked="f" coordsize="3175,3175" o:gfxdata="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dfOC8AAAA&#10;3AAAAA8AAAAAAAAAAQAgAAAAIgAAAGRycy9kb3ducmV2LnhtbFBLAQIUABQAAAAIAIdO4kAzLwWe&#10;OwAAADkAAAAQAAAAAAAAAAEAIAAAAAsBAABkcnMvc2hhcGV4bWwueG1sUEsFBgAAAAAGAAYAWwEA&#10;ALU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0" o:spid="_x0000_s1026" o:spt="100" style="position:absolute;left:317;top:18732;height:3175;width:5946775;" fillcolor="#E2E2E2" filled="t" stroked="f" coordsize="5946775,3175" o:gfxdata="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5sjS8AAAA&#10;3AAAAA8AAAAAAAAAAQAgAAAAIgAAAGRycy9kb3ducmV2LnhtbFBLAQIUABQAAAAIAIdO4kAzLwWe&#10;OwAAADkAAAAQAAAAAAAAAAEAIAAAAAsBAABkcnMvc2hhcGV4bWwueG1sUEsFBgAAAAAGAAYAWwEA&#10;ALU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2FB502C">
      <w:pPr>
        <w:spacing w:after="0"/>
        <w:rPr>
          <w:rFonts w:hint="default" w:ascii="Times New Roman" w:hAnsi="Times New Roman" w:cs="Times New Roman"/>
          <w:sz w:val="20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30001AFD">
      <w:pPr>
        <w:pStyle w:val="9"/>
        <w:numPr>
          <w:ilvl w:val="0"/>
          <w:numId w:val="3"/>
        </w:numPr>
        <w:tabs>
          <w:tab w:val="left" w:pos="449"/>
        </w:tabs>
        <w:spacing w:before="85" w:after="0" w:line="240" w:lineRule="auto"/>
        <w:ind w:left="449" w:right="0" w:hanging="349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pacing w:val="2"/>
          <w:sz w:val="22"/>
        </w:rPr>
        <w:t>Staff</w:t>
      </w:r>
      <w:r>
        <w:rPr>
          <w:rFonts w:hint="default" w:ascii="Times New Roman" w:hAnsi="Times New Roman" w:cs="Times New Roman"/>
          <w:b/>
          <w:spacing w:val="28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2"/>
          <w:sz w:val="22"/>
        </w:rPr>
        <w:t>Signature</w:t>
      </w:r>
      <w:r>
        <w:rPr>
          <w:rFonts w:hint="default" w:ascii="Times New Roman" w:hAnsi="Times New Roman" w:cs="Times New Roman"/>
          <w:b/>
          <w:spacing w:val="28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2"/>
          <w:sz w:val="22"/>
        </w:rPr>
        <w:t>Sheet</w:t>
      </w:r>
      <w:r>
        <w:rPr>
          <w:rFonts w:hint="default" w:ascii="Times New Roman" w:hAnsi="Times New Roman" w:cs="Times New Roman"/>
          <w:b/>
          <w:spacing w:val="36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2"/>
          <w:sz w:val="22"/>
        </w:rPr>
        <w:t>(who</w:t>
      </w:r>
      <w:r>
        <w:rPr>
          <w:rFonts w:hint="default" w:ascii="Times New Roman" w:hAnsi="Times New Roman" w:cs="Times New Roman"/>
          <w:b/>
          <w:spacing w:val="30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2"/>
          <w:sz w:val="22"/>
        </w:rPr>
        <w:t>provides</w:t>
      </w:r>
      <w:r>
        <w:rPr>
          <w:rFonts w:hint="default" w:ascii="Times New Roman" w:hAnsi="Times New Roman" w:cs="Times New Roman"/>
          <w:b/>
          <w:spacing w:val="36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services)</w:t>
      </w:r>
    </w:p>
    <w:p w14:paraId="02B3B580">
      <w:pPr>
        <w:pStyle w:val="6"/>
        <w:spacing w:before="10"/>
        <w:ind w:left="0"/>
        <w:rPr>
          <w:rFonts w:hint="default" w:ascii="Times New Roman" w:hAnsi="Times New Roman" w:cs="Times New Roman"/>
          <w:b/>
          <w:sz w:val="14"/>
        </w:rPr>
      </w:pPr>
    </w:p>
    <w:tbl>
      <w:tblPr>
        <w:tblStyle w:val="5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7"/>
        <w:gridCol w:w="1816"/>
        <w:gridCol w:w="2086"/>
        <w:gridCol w:w="2596"/>
      </w:tblGrid>
      <w:tr w14:paraId="77806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67" w:type="dxa"/>
          </w:tcPr>
          <w:p w14:paraId="316A864A">
            <w:pPr>
              <w:pStyle w:val="10"/>
              <w:ind w:left="875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w w:val="110"/>
                <w:sz w:val="22"/>
              </w:rPr>
              <w:t>Staff</w:t>
            </w:r>
            <w:r>
              <w:rPr>
                <w:rFonts w:hint="default" w:ascii="Times New Roman" w:hAnsi="Times New Roman" w:cs="Times New Roman"/>
                <w:b/>
                <w:spacing w:val="-12"/>
                <w:w w:val="1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w w:val="110"/>
                <w:sz w:val="22"/>
              </w:rPr>
              <w:t>Name</w:t>
            </w:r>
          </w:p>
        </w:tc>
        <w:tc>
          <w:tcPr>
            <w:tcW w:w="1816" w:type="dxa"/>
          </w:tcPr>
          <w:p w14:paraId="2B5CF847">
            <w:pPr>
              <w:pStyle w:val="10"/>
              <w:ind w:left="10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w w:val="110"/>
                <w:sz w:val="22"/>
              </w:rPr>
              <w:t>Title</w:t>
            </w:r>
          </w:p>
        </w:tc>
        <w:tc>
          <w:tcPr>
            <w:tcW w:w="2086" w:type="dxa"/>
          </w:tcPr>
          <w:p w14:paraId="47A6A7E2">
            <w:pPr>
              <w:pStyle w:val="10"/>
              <w:ind w:left="564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w w:val="110"/>
                <w:sz w:val="22"/>
              </w:rPr>
              <w:t>Signature</w:t>
            </w:r>
          </w:p>
        </w:tc>
        <w:tc>
          <w:tcPr>
            <w:tcW w:w="2596" w:type="dxa"/>
          </w:tcPr>
          <w:p w14:paraId="3AFEB9B7">
            <w:pPr>
              <w:pStyle w:val="10"/>
              <w:ind w:left="5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w w:val="110"/>
                <w:sz w:val="22"/>
              </w:rPr>
              <w:t>Date</w:t>
            </w:r>
          </w:p>
        </w:tc>
      </w:tr>
      <w:tr w14:paraId="6FB26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67" w:type="dxa"/>
          </w:tcPr>
          <w:p w14:paraId="469CA237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1816" w:type="dxa"/>
          </w:tcPr>
          <w:p w14:paraId="494D69CD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2086" w:type="dxa"/>
          </w:tcPr>
          <w:p w14:paraId="759F1056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2596" w:type="dxa"/>
          </w:tcPr>
          <w:p w14:paraId="7980E894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</w:tbl>
    <w:p w14:paraId="37DDF81C">
      <w:pPr>
        <w:pStyle w:val="6"/>
        <w:spacing w:before="6"/>
        <w:ind w:left="0"/>
        <w:rPr>
          <w:rFonts w:hint="default" w:ascii="Times New Roman" w:hAnsi="Times New Roman" w:cs="Times New Roman"/>
          <w:b/>
          <w:sz w:val="13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119380</wp:posOffset>
                </wp:positionV>
                <wp:extent cx="5946775" cy="19685"/>
                <wp:effectExtent l="0" t="0" r="0" b="0"/>
                <wp:wrapTopAndBottom/>
                <wp:docPr id="384" name="Group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4pt;height:1.55pt;width:468.25pt;mso-position-horizontal-relative:page;mso-wrap-distance-bottom:0pt;mso-wrap-distance-top:0pt;z-index:-251622400;mso-width-relative:page;mso-height-relative:page;" coordsize="5946775,19685" o:gfxdata="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DLL0Jr&#10;2QAAAAoBAAAPAAAAAAAAAAEAIAAAACIAAABkcnMvZG93bnJldi54bWxQSwECFAAUAAAACACHTuJA&#10;XA3LQSEEAACEFwAADgAAAAAAAAABACAAAAAoAQAAZHJzL2Uyb0RvYy54bWxQSwUGAAAAAAYABgBZ&#10;AQAAuwcAAAAA&#10;">
                <o:lock v:ext="edit" aspectratio="f"/>
                <v:shape id="Graphic 385" o:spid="_x0000_s1026" o:spt="100" style="position:absolute;left:0;top:0;height:19050;width:5943600;" fillcolor="#9F9F9F" filled="t" stroked="f" coordsize="5943600,19050" o:gfxdata="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0III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6" o:spid="_x0000_s1026" o:spt="100" style="position:absolute;left:5943346;top:635;height:3175;width:3175;" fillcolor="#E2E2E2" filled="t" stroked="f" coordsize="3175,3175" o:gfxdata="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vS/Jm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7" o:spid="_x0000_s1026" o:spt="100" style="position:absolute;left:317;top:634;height:15875;width:5946775;" fillcolor="#9F9F9F" filled="t" stroked="f" coordsize="5946775,15875" o:gfxdata="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6rF1b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8" o:spid="_x0000_s1026" o:spt="100" style="position:absolute;left:5943346;top:3810;height:12700;width:3175;" fillcolor="#E2E2E2" filled="t" stroked="f" coordsize="3175,12700" o:gfxdata="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cqone5AAAA3AAA&#10;AA8AAAAAAAAAAQAgAAAAIgAAAGRycy9kb3ducmV2LnhtbFBLAQIUABQAAAAIAIdO4kAzLwWeOwAA&#10;ADkAAAAQAAAAAAAAAAEAIAAAAAgBAABkcnMvc2hhcGV4bWwueG1sUEsFBgAAAAAGAAYAWwEAALID&#10;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9" o:spid="_x0000_s1026" o:spt="100" style="position:absolute;left:317;top:16509;height:3175;width:3175;" fillcolor="#9F9F9F" filled="t" stroked="f" coordsize="3175,3175" o:gfxdata="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IDMe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0" o:spid="_x0000_s1026" o:spt="100" style="position:absolute;left:317;top:16509;height:3175;width:5946775;" fillcolor="#E2E2E2" filled="t" stroked="f" coordsize="5946775,3175" o:gfxdata="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Ak6b4A&#10;AADc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F8B659A">
      <w:pPr>
        <w:pStyle w:val="9"/>
        <w:numPr>
          <w:ilvl w:val="0"/>
          <w:numId w:val="3"/>
        </w:numPr>
        <w:tabs>
          <w:tab w:val="left" w:pos="449"/>
        </w:tabs>
        <w:spacing w:before="225" w:after="0" w:line="240" w:lineRule="auto"/>
        <w:ind w:left="449" w:right="0" w:hanging="349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Training</w:t>
      </w:r>
      <w:r>
        <w:rPr>
          <w:rFonts w:hint="default" w:ascii="Times New Roman" w:hAnsi="Times New Roman" w:cs="Times New Roman"/>
          <w:b/>
          <w:spacing w:val="3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Verification</w:t>
      </w:r>
      <w:r>
        <w:rPr>
          <w:rFonts w:hint="default" w:ascii="Times New Roman" w:hAnsi="Times New Roman" w:cs="Times New Roman"/>
          <w:b/>
          <w:spacing w:val="33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for</w:t>
      </w:r>
      <w:r>
        <w:rPr>
          <w:rFonts w:hint="default" w:ascii="Times New Roman" w:hAnsi="Times New Roman" w:cs="Times New Roman"/>
          <w:b/>
          <w:spacing w:val="3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Staff</w:t>
      </w:r>
      <w:r>
        <w:rPr>
          <w:rFonts w:hint="default" w:ascii="Times New Roman" w:hAnsi="Times New Roman" w:cs="Times New Roman"/>
          <w:b/>
          <w:spacing w:val="33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Assigned</w:t>
      </w:r>
      <w:r>
        <w:rPr>
          <w:rFonts w:hint="default" w:ascii="Times New Roman" w:hAnsi="Times New Roman" w:cs="Times New Roman"/>
          <w:b/>
          <w:spacing w:val="3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to</w:t>
      </w:r>
      <w:r>
        <w:rPr>
          <w:rFonts w:hint="default" w:ascii="Times New Roman" w:hAnsi="Times New Roman" w:cs="Times New Roman"/>
          <w:b/>
          <w:spacing w:val="35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Consumer</w:t>
      </w:r>
    </w:p>
    <w:p w14:paraId="07D2C0D5">
      <w:pPr>
        <w:pStyle w:val="6"/>
        <w:spacing w:before="10"/>
        <w:ind w:left="0"/>
        <w:rPr>
          <w:rFonts w:hint="default" w:ascii="Times New Roman" w:hAnsi="Times New Roman" w:cs="Times New Roman"/>
          <w:b/>
          <w:sz w:val="14"/>
        </w:rPr>
      </w:pPr>
    </w:p>
    <w:tbl>
      <w:tblPr>
        <w:tblStyle w:val="5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7"/>
        <w:gridCol w:w="1816"/>
        <w:gridCol w:w="2086"/>
        <w:gridCol w:w="2596"/>
      </w:tblGrid>
      <w:tr w14:paraId="7174F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67" w:type="dxa"/>
          </w:tcPr>
          <w:p w14:paraId="603D5E42">
            <w:pPr>
              <w:pStyle w:val="10"/>
              <w:ind w:left="875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w w:val="110"/>
                <w:sz w:val="22"/>
              </w:rPr>
              <w:t>Staff</w:t>
            </w:r>
            <w:r>
              <w:rPr>
                <w:rFonts w:hint="default" w:ascii="Times New Roman" w:hAnsi="Times New Roman" w:cs="Times New Roman"/>
                <w:b/>
                <w:spacing w:val="-12"/>
                <w:w w:val="1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w w:val="110"/>
                <w:sz w:val="22"/>
              </w:rPr>
              <w:t>Name</w:t>
            </w:r>
          </w:p>
        </w:tc>
        <w:tc>
          <w:tcPr>
            <w:tcW w:w="1816" w:type="dxa"/>
          </w:tcPr>
          <w:p w14:paraId="77B89D80">
            <w:pPr>
              <w:pStyle w:val="10"/>
              <w:ind w:left="264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w w:val="105"/>
                <w:sz w:val="22"/>
              </w:rPr>
              <w:t>Training</w:t>
            </w:r>
            <w:r>
              <w:rPr>
                <w:rFonts w:hint="default" w:ascii="Times New Roman" w:hAnsi="Times New Roman" w:cs="Times New Roman"/>
                <w:b/>
                <w:spacing w:val="-4"/>
                <w:w w:val="105"/>
                <w:sz w:val="22"/>
              </w:rPr>
              <w:t xml:space="preserve"> Type</w:t>
            </w:r>
          </w:p>
        </w:tc>
        <w:tc>
          <w:tcPr>
            <w:tcW w:w="2086" w:type="dxa"/>
          </w:tcPr>
          <w:p w14:paraId="15A009C5">
            <w:pPr>
              <w:pStyle w:val="10"/>
              <w:ind w:left="224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Date</w:t>
            </w:r>
            <w:r>
              <w:rPr>
                <w:rFonts w:hint="default" w:ascii="Times New Roman" w:hAnsi="Times New Roman" w:cs="Times New Roman"/>
                <w:b/>
                <w:spacing w:val="2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Completed</w:t>
            </w:r>
          </w:p>
        </w:tc>
        <w:tc>
          <w:tcPr>
            <w:tcW w:w="2596" w:type="dxa"/>
          </w:tcPr>
          <w:p w14:paraId="118F5458">
            <w:pPr>
              <w:pStyle w:val="10"/>
              <w:ind w:left="769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w w:val="105"/>
                <w:sz w:val="22"/>
              </w:rPr>
              <w:t>Verified</w:t>
            </w:r>
            <w:r>
              <w:rPr>
                <w:rFonts w:hint="default" w:ascii="Times New Roman" w:hAnsi="Times New Roman" w:cs="Times New Roman"/>
                <w:b/>
                <w:spacing w:val="-7"/>
                <w:w w:val="10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w w:val="105"/>
                <w:sz w:val="22"/>
              </w:rPr>
              <w:t>By</w:t>
            </w:r>
          </w:p>
        </w:tc>
      </w:tr>
      <w:tr w14:paraId="616D3C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67" w:type="dxa"/>
          </w:tcPr>
          <w:p w14:paraId="61A33EDC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1816" w:type="dxa"/>
          </w:tcPr>
          <w:p w14:paraId="52F6DE25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2086" w:type="dxa"/>
          </w:tcPr>
          <w:p w14:paraId="74CE6E1F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2596" w:type="dxa"/>
          </w:tcPr>
          <w:p w14:paraId="76D3DC05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</w:tbl>
    <w:p w14:paraId="4ACB6D4A">
      <w:pPr>
        <w:pStyle w:val="6"/>
        <w:spacing w:before="5"/>
        <w:ind w:left="0"/>
        <w:rPr>
          <w:rFonts w:hint="default" w:ascii="Times New Roman" w:hAnsi="Times New Roman" w:cs="Times New Roman"/>
          <w:b/>
          <w:sz w:val="13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119380</wp:posOffset>
                </wp:positionV>
                <wp:extent cx="5946775" cy="20320"/>
                <wp:effectExtent l="0" t="0" r="0" b="0"/>
                <wp:wrapTopAndBottom/>
                <wp:docPr id="391" name="Group 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9433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17" y="1015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9433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17" y="16890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4pt;height:1.6pt;width:468.25pt;mso-position-horizontal-relative:page;mso-wrap-distance-bottom:0pt;mso-wrap-distance-top:0pt;z-index:-251621376;mso-width-relative:page;mso-height-relative:page;" coordsize="5946775,20320" o:gfxdata="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3P+oGtkAAAAKAQAADwAA&#10;AAAAAAABACAAAAAiAAAAZHJzL2Rvd25yZXYueG1sUEsBAhQAFAAAAAgAh07iQDqCo4sWBAAAhhcA&#10;AA4AAAAAAAAAAQAgAAAAKAEAAGRycy9lMm9Eb2MueG1sUEsFBgAAAAAGAAYAWQEAALAHAAAAAA==&#10;">
                <o:lock v:ext="edit" aspectratio="f"/>
                <v:shape id="Graphic 392" o:spid="_x0000_s1026" o:spt="100" style="position:absolute;left:0;top:0;height:19050;width:5943600;" fillcolor="#9F9F9F" filled="t" stroked="f" coordsize="5943600,19050" o:gfxdata="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4Iyh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3" o:spid="_x0000_s1026" o:spt="100" style="position:absolute;left:5943346;top:1015;height:3175;width:3175;" fillcolor="#E2E2E2" filled="t" stroked="f" coordsize="3175,3175" o:gfxdata="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58ydy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4" o:spid="_x0000_s1026" o:spt="100" style="position:absolute;left:317;top:1015;height:15875;width:5946775;" fillcolor="#9F9F9F" filled="t" stroked="f" coordsize="5946775,15875" o:gfxdata="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HNf7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5" o:spid="_x0000_s1026" o:spt="100" style="position:absolute;left:5943346;top:4191;height:12700;width:3175;" fillcolor="#E2E2E2" filled="t" stroked="f" coordsize="3175,12700" o:gfxdata="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ymzS/&#10;AAAA3AAAAA8AAAAAAAAAAQAgAAAAIgAAAGRycy9kb3ducmV2LnhtbFBLAQIUABQAAAAIAIdO4kAz&#10;LwWeOwAAADkAAAAQAAAAAAAAAAEAIAAAAA4BAABkcnMvc2hhcGV4bWwueG1sUEsFBgAAAAAGAAYA&#10;WwEAALg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6" o:spid="_x0000_s1026" o:spt="100" style="position:absolute;left:317;top:16891;height:3175;width:3175;" fillcolor="#9F9F9F" filled="t" stroked="f" coordsize="3175,3175" o:gfxdata="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ODmi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7" o:spid="_x0000_s1026" o:spt="100" style="position:absolute;left:317;top:16890;height:3175;width:5946775;" fillcolor="#E2E2E2" filled="t" stroked="f" coordsize="5946775,3175" o:gfxdata="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ybyd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B0DB732">
      <w:pPr>
        <w:pStyle w:val="9"/>
        <w:numPr>
          <w:ilvl w:val="0"/>
          <w:numId w:val="3"/>
        </w:numPr>
        <w:tabs>
          <w:tab w:val="left" w:pos="449"/>
        </w:tabs>
        <w:spacing w:before="225" w:after="0" w:line="240" w:lineRule="auto"/>
        <w:ind w:left="449" w:right="0" w:hanging="349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pacing w:val="-2"/>
          <w:w w:val="110"/>
          <w:sz w:val="22"/>
        </w:rPr>
        <w:t>Photo</w:t>
      </w:r>
      <w:r>
        <w:rPr>
          <w:rFonts w:hint="default" w:ascii="Times New Roman" w:hAnsi="Times New Roman" w:cs="Times New Roman"/>
          <w:b/>
          <w:spacing w:val="-4"/>
          <w:w w:val="110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22"/>
        </w:rPr>
        <w:t xml:space="preserve">Consent/Refusal </w:t>
      </w:r>
      <w:r>
        <w:rPr>
          <w:rFonts w:hint="default" w:ascii="Times New Roman" w:hAnsi="Times New Roman" w:cs="Times New Roman"/>
          <w:b/>
          <w:spacing w:val="-4"/>
          <w:w w:val="110"/>
          <w:sz w:val="22"/>
        </w:rPr>
        <w:t>Form</w:t>
      </w:r>
    </w:p>
    <w:p w14:paraId="1EB84C9C">
      <w:pPr>
        <w:spacing w:before="181"/>
        <w:ind w:left="100" w:right="0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spacing w:val="2"/>
          <w:sz w:val="22"/>
        </w:rPr>
        <w:t>For</w:t>
      </w:r>
      <w:r>
        <w:rPr>
          <w:rFonts w:hint="default" w:ascii="Times New Roman" w:hAnsi="Times New Roman" w:cs="Times New Roman"/>
          <w:i/>
          <w:spacing w:val="31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Consumers</w:t>
      </w:r>
      <w:r>
        <w:rPr>
          <w:rFonts w:hint="default" w:ascii="Times New Roman" w:hAnsi="Times New Roman" w:cs="Times New Roman"/>
          <w:i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Receiving</w:t>
      </w:r>
      <w:r>
        <w:rPr>
          <w:rFonts w:hint="default" w:ascii="Times New Roman" w:hAnsi="Times New Roman" w:cs="Times New Roman"/>
          <w:i/>
          <w:spacing w:val="26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Habilitation</w:t>
      </w:r>
      <w:r>
        <w:rPr>
          <w:rFonts w:hint="default" w:ascii="Times New Roman" w:hAnsi="Times New Roman" w:cs="Times New Roman"/>
          <w:i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Services</w:t>
      </w:r>
      <w:r>
        <w:rPr>
          <w:rFonts w:hint="default" w:ascii="Times New Roman" w:hAnsi="Times New Roman" w:cs="Times New Roman"/>
          <w:i/>
          <w:spacing w:val="26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under</w:t>
      </w:r>
      <w:r>
        <w:rPr>
          <w:rFonts w:hint="default" w:ascii="Times New Roman" w:hAnsi="Times New Roman" w:cs="Times New Roman"/>
          <w:i/>
          <w:spacing w:val="41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the</w:t>
      </w:r>
      <w:r>
        <w:rPr>
          <w:rFonts w:hint="default" w:ascii="Times New Roman" w:hAnsi="Times New Roman" w:cs="Times New Roman"/>
          <w:i/>
          <w:spacing w:val="39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Office</w:t>
      </w:r>
      <w:r>
        <w:rPr>
          <w:rFonts w:hint="default" w:ascii="Times New Roman" w:hAnsi="Times New Roman" w:cs="Times New Roman"/>
          <w:i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of</w:t>
      </w:r>
      <w:r>
        <w:rPr>
          <w:rFonts w:hint="default" w:ascii="Times New Roman" w:hAnsi="Times New Roman" w:cs="Times New Roman"/>
          <w:i/>
          <w:spacing w:val="31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Developmental</w:t>
      </w:r>
      <w:r>
        <w:rPr>
          <w:rFonts w:hint="default" w:ascii="Times New Roman" w:hAnsi="Times New Roman" w:cs="Times New Roman"/>
          <w:i/>
          <w:spacing w:val="25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2"/>
          <w:sz w:val="22"/>
        </w:rPr>
        <w:t>Programs</w:t>
      </w:r>
      <w:r>
        <w:rPr>
          <w:rFonts w:hint="default" w:ascii="Times New Roman" w:hAnsi="Times New Roman" w:cs="Times New Roman"/>
          <w:i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2"/>
        </w:rPr>
        <w:t>(ODP)</w:t>
      </w:r>
    </w:p>
    <w:p w14:paraId="4A0BDC46">
      <w:pPr>
        <w:pStyle w:val="6"/>
        <w:spacing w:before="101"/>
        <w:ind w:left="0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946775" cy="20320"/>
                <wp:effectExtent l="0" t="0" r="0" b="0"/>
                <wp:wrapTopAndBottom/>
                <wp:docPr id="398" name="Group 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94334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17" y="126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943346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17" y="1714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6pt;width:468.25pt;mso-position-horizontal-relative:page;mso-wrap-distance-bottom:0pt;mso-wrap-distance-top:0pt;z-index:-251621376;mso-width-relative:page;mso-height-relative:page;" coordsize="5946775,20320" o:gfxdata="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Db9urA2QAAAAoBAAAPAAAAAAAAAAEAIAAAACIAAABkcnMvZG93bnJldi54&#10;bWxQSwECFAAUAAAACACHTuJAkAjFNDMEAACGFwAADgAAAAAAAAABACAAAAAoAQAAZHJzL2Uyb0Rv&#10;Yy54bWxQSwUGAAAAAAYABgBZAQAAzQcAAAAA&#10;">
                <o:lock v:ext="edit" aspectratio="f"/>
                <v:shape id="Graphic 399" o:spid="_x0000_s1026" o:spt="100" style="position:absolute;left:0;top:0;height:19050;width:5943600;" fillcolor="#9F9F9F" filled="t" stroked="f" coordsize="5943600,19050" o:gfxdata="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kQe0L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0" o:spid="_x0000_s1026" o:spt="100" style="position:absolute;left:5943346;top:1270;height:3175;width:3175;" fillcolor="#E2E2E2" filled="t" stroked="f" coordsize="3175,3175" o:gfxdata="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YOD0m5AAAA3A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1" o:spid="_x0000_s1026" o:spt="100" style="position:absolute;left:317;top:1269;height:15875;width:5946775;" fillcolor="#9F9F9F" filled="t" stroked="f" coordsize="5946775,15875" o:gfxdata="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Y2Bb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2" o:spid="_x0000_s1026" o:spt="100" style="position:absolute;left:5943346;top:4444;height:12700;width:3175;" fillcolor="#E2E2E2" filled="t" stroked="f" coordsize="3175,12700" o:gfxdata="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7tbor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3" o:spid="_x0000_s1026" o:spt="100" style="position:absolute;left:317;top:17145;height:3175;width:3175;" fillcolor="#9F9F9F" filled="t" stroked="f" coordsize="3175,3175" o:gfxdata="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Z9RK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4" o:spid="_x0000_s1026" o:spt="100" style="position:absolute;left:317;top:17144;height:3175;width:5946775;" fillcolor="#E2E2E2" filled="t" stroked="f" coordsize="5946775,3175" o:gfxdata="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u3oI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A86D394">
      <w:pPr>
        <w:pStyle w:val="6"/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Consumer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Information</w:t>
      </w:r>
    </w:p>
    <w:p w14:paraId="22CD51A1">
      <w:pPr>
        <w:pStyle w:val="9"/>
        <w:numPr>
          <w:ilvl w:val="0"/>
          <w:numId w:val="14"/>
        </w:numPr>
        <w:tabs>
          <w:tab w:val="left" w:pos="820"/>
          <w:tab w:val="left" w:pos="7476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Full Name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 Consumer: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11F36547">
      <w:pPr>
        <w:pStyle w:val="9"/>
        <w:numPr>
          <w:ilvl w:val="0"/>
          <w:numId w:val="14"/>
        </w:numPr>
        <w:tabs>
          <w:tab w:val="left" w:pos="820"/>
          <w:tab w:val="left" w:pos="4381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Date of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Birth: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68BD25FB">
      <w:pPr>
        <w:pStyle w:val="9"/>
        <w:numPr>
          <w:ilvl w:val="0"/>
          <w:numId w:val="14"/>
        </w:numPr>
        <w:tabs>
          <w:tab w:val="left" w:pos="820"/>
          <w:tab w:val="left" w:pos="4426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 xml:space="preserve">MA </w:t>
      </w:r>
      <w:r>
        <w:rPr>
          <w:rFonts w:hint="default" w:ascii="Times New Roman" w:hAnsi="Times New Roman" w:cs="Times New Roman"/>
          <w:sz w:val="22"/>
        </w:rPr>
        <w:t xml:space="preserve">Number: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2C02F926">
      <w:pPr>
        <w:pStyle w:val="6"/>
        <w:spacing w:before="118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236220</wp:posOffset>
                </wp:positionV>
                <wp:extent cx="5946775" cy="20955"/>
                <wp:effectExtent l="0" t="0" r="0" b="0"/>
                <wp:wrapTopAndBottom/>
                <wp:docPr id="405" name="Group 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94334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17" y="1523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94334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17" y="17398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pt;height:1.65pt;width:468.25pt;mso-position-horizontal-relative:page;mso-wrap-distance-bottom:0pt;mso-wrap-distance-top:0pt;z-index:-251620352;mso-width-relative:page;mso-height-relative:page;" coordsize="5946775,20955" o:gfxdata="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xZTNItoAAAAK&#10;AQAADwAAAAAAAAABACAAAAAiAAAAZHJzL2Rvd25yZXYueG1sUEsBAhQAFAAAAAgAh07iQGu3AMkb&#10;BAAAhhcAAA4AAAAAAAAAAQAgAAAAKQEAAGRycy9lMm9Eb2MueG1sUEsFBgAAAAAGAAYAWQEAALYH&#10;AAAAAA==&#10;">
                <o:lock v:ext="edit" aspectratio="f"/>
                <v:shape id="Graphic 406" o:spid="_x0000_s1026" o:spt="100" style="position:absolute;left:0;top:0;height:19050;width:5943600;" fillcolor="#9F9F9F" filled="t" stroked="f" coordsize="5943600,19050" o:gfxdata="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vSQL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7" o:spid="_x0000_s1026" o:spt="100" style="position:absolute;left:5943346;top:1523;height:3175;width:3175;" fillcolor="#E2E2E2" filled="t" stroked="f" coordsize="3175,3175" o:gfxdata="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55c9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8" o:spid="_x0000_s1026" o:spt="100" style="position:absolute;left:317;top:1523;height:15875;width:5946775;" fillcolor="#9F9F9F" filled="t" stroked="f" coordsize="5946775,15875" o:gfxdata="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0yfmLsAAADc&#10;AAAADwAAAAAAAAABACAAAAAiAAAAZHJzL2Rvd25yZXYueG1sUEsBAhQAFAAAAAgAh07iQDMvBZ47&#10;AAAAOQAAABAAAAAAAAAAAQAgAAAACgEAAGRycy9zaGFwZXhtbC54bWxQSwUGAAAAAAYABgBbAQAA&#10;tA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9" o:spid="_x0000_s1026" o:spt="100" style="position:absolute;left:5943346;top:4699;height:12700;width:3175;" fillcolor="#E2E2E2" filled="t" stroked="f" coordsize="3175,12700" o:gfxdata="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R/J07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0" o:spid="_x0000_s1026" o:spt="100" style="position:absolute;left:317;top:17399;height:3175;width:3175;" fillcolor="#9F9F9F" filled="t" stroked="f" coordsize="3175,3175" o:gfxdata="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+0v24twAAANwAAAAP&#10;AAAAAAAAAAEAIAAAACIAAABkcnMvZG93bnJldi54bWxQSwECFAAUAAAACACHTuJAMy8FnjsAAAA5&#10;AAAAEAAAAAAAAAABACAAAAAGAQAAZHJzL3NoYXBleG1sLnhtbFBLBQYAAAAABgAGAFsBAACwAwAA&#10;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1" o:spid="_x0000_s1026" o:spt="100" style="position:absolute;left:317;top:17398;height:3175;width:5946775;" fillcolor="#E2E2E2" filled="t" stroked="f" coordsize="5946775,3175" o:gfxdata="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FU9N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0F89403">
      <w:pPr>
        <w:pStyle w:val="6"/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Information</w:t>
      </w:r>
    </w:p>
    <w:p w14:paraId="5205DBAB">
      <w:pPr>
        <w:pStyle w:val="9"/>
        <w:numPr>
          <w:ilvl w:val="0"/>
          <w:numId w:val="14"/>
        </w:numPr>
        <w:tabs>
          <w:tab w:val="left" w:pos="820"/>
          <w:tab w:val="left" w:pos="6626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Provider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Name: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47B820FF">
      <w:pPr>
        <w:pStyle w:val="9"/>
        <w:numPr>
          <w:ilvl w:val="0"/>
          <w:numId w:val="14"/>
        </w:numPr>
        <w:tabs>
          <w:tab w:val="left" w:pos="820"/>
          <w:tab w:val="left" w:pos="6556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 xml:space="preserve">Provider </w:t>
      </w:r>
      <w:r>
        <w:rPr>
          <w:rFonts w:hint="default" w:ascii="Times New Roman" w:hAnsi="Times New Roman" w:cs="Times New Roman"/>
          <w:sz w:val="22"/>
        </w:rPr>
        <w:t xml:space="preserve">Representative: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316800B9">
      <w:pPr>
        <w:pStyle w:val="6"/>
        <w:spacing w:before="112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232410</wp:posOffset>
                </wp:positionV>
                <wp:extent cx="5946775" cy="20955"/>
                <wp:effectExtent l="0" t="0" r="0" b="0"/>
                <wp:wrapTopAndBottom/>
                <wp:docPr id="412" name="Group 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9433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17" y="190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9433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17" y="1777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pt;height:1.65pt;width:468.25pt;mso-position-horizontal-relative:page;mso-wrap-distance-bottom:0pt;mso-wrap-distance-top:0pt;z-index:-251620352;mso-width-relative:page;mso-height-relative:page;" coordsize="5946775,20955" o:gfxdata="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BTRISw2gAA&#10;AAoBAAAPAAAAAAAAAAEAIAAAACIAAABkcnMvZG93bnJldi54bWxQSwECFAAUAAAACACHTuJAk4s7&#10;qB0EAACGFwAADgAAAAAAAAABACAAAAApAQAAZHJzL2Uyb0RvYy54bWxQSwUGAAAAAAYABgBZAQAA&#10;uAcAAAAA&#10;">
                <o:lock v:ext="edit" aspectratio="f"/>
                <v:shape id="Graphic 413" o:spid="_x0000_s1026" o:spt="100" style="position:absolute;left:0;top:0;height:19050;width:5943600;" fillcolor="#9F9F9F" filled="t" stroked="f" coordsize="5943600,19050" o:gfxdata="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XnBb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4" o:spid="_x0000_s1026" o:spt="100" style="position:absolute;left:5943346;top:1905;height:3175;width:3175;" fillcolor="#E2E2E2" filled="t" stroked="f" coordsize="3175,3175" o:gfxdata="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sn5e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5" o:spid="_x0000_s1026" o:spt="100" style="position:absolute;left:317;top:1904;height:15875;width:5946775;" fillcolor="#9F9F9F" filled="t" stroked="f" coordsize="5946775,15875" o:gfxdata="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lKbbvQAA&#10;ANw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6" o:spid="_x0000_s1026" o:spt="100" style="position:absolute;left:5943346;top:5080;height:12700;width:3175;" fillcolor="#E2E2E2" filled="t" stroked="f" coordsize="3175,12700" o:gfxdata="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Wct8vQAA&#10;ANwAAAAPAAAAAAAAAAEAIAAAACIAAABkcnMvZG93bnJldi54bWxQSwECFAAUAAAACACHTuJAMy8F&#10;njsAAAA5AAAAEAAAAAAAAAABACAAAAAMAQAAZHJzL3NoYXBleG1sLnhtbFBLBQYAAAAABgAGAFsB&#10;AAC2AwAAAAA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7" o:spid="_x0000_s1026" o:spt="100" style="position:absolute;left:317;top:17779;height:3175;width:3175;" fillcolor="#9F9F9F" filled="t" stroked="f" coordsize="3175,3175" o:gfxdata="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7Zcy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8" o:spid="_x0000_s1026" o:spt="100" style="position:absolute;left:317;top:17779;height:3175;width:5946775;" fillcolor="#E2E2E2" filled="t" stroked="f" coordsize="5946775,3175" o:gfxdata="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L+bQvQAA&#10;ANwAAAAPAAAAAAAAAAEAIAAAACIAAABkcnMvZG93bnJldi54bWxQSwECFAAUAAAACACHTuJAMy8F&#10;njsAAAA5AAAAEAAAAAAAAAABACAAAAAMAQAAZHJzL3NoYXBleG1sLnhtbFBLBQYAAAAABgAGAFsB&#10;AAC2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B899F4B">
      <w:pPr>
        <w:pStyle w:val="9"/>
        <w:numPr>
          <w:ilvl w:val="0"/>
          <w:numId w:val="15"/>
        </w:numPr>
        <w:tabs>
          <w:tab w:val="left" w:pos="328"/>
        </w:tabs>
        <w:spacing w:before="22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Purpose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This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Form</w:t>
      </w:r>
    </w:p>
    <w:p w14:paraId="3E56E445">
      <w:pPr>
        <w:pStyle w:val="6"/>
        <w:spacing w:before="179" w:line="256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form allows the Consumer (or legal guardian) to indicate whether they give permission for the </w:t>
      </w:r>
      <w:r>
        <w:rPr>
          <w:rFonts w:hint="default" w:ascii="Times New Roman" w:hAnsi="Times New Roman" w:cs="Times New Roman"/>
          <w:w w:val="105"/>
        </w:rPr>
        <w:t>Provider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to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take,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use,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share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photographs,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video,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or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audio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recordings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of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Consumer.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These images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may be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used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for documentation, training, promotional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materials, newsletters, events, or social media purposes.</w:t>
      </w:r>
    </w:p>
    <w:p w14:paraId="354A593C">
      <w:pPr>
        <w:pStyle w:val="6"/>
        <w:spacing w:before="84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224790</wp:posOffset>
                </wp:positionV>
                <wp:extent cx="5946775" cy="21590"/>
                <wp:effectExtent l="0" t="0" r="0" b="0"/>
                <wp:wrapTopAndBottom/>
                <wp:docPr id="419" name="Group 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943346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17" y="253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943346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17" y="1841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7pt;height:1.7pt;width:468.25pt;mso-position-horizontal-relative:page;mso-wrap-distance-bottom:0pt;mso-wrap-distance-top:0pt;z-index:-251619328;mso-width-relative:page;mso-height-relative:page;" coordsize="5946775,21590" o:gfxdata="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Vdd4ldkA&#10;AAAKAQAADwAAAAAAAAABACAAAAAiAAAAZHJzL2Rvd25yZXYueG1sUEsBAhQAFAAAAAgAh07iQJ/O&#10;qCEfBAAAhhcAAA4AAAAAAAAAAQAgAAAAKAEAAGRycy9lMm9Eb2MueG1sUEsFBgAAAAAGAAYAWQEA&#10;ALkHAAAAAA==&#10;">
                <o:lock v:ext="edit" aspectratio="f"/>
                <v:shape id="Graphic 420" o:spid="_x0000_s1026" o:spt="100" style="position:absolute;left:0;top:0;height:19050;width:5943600;" fillcolor="#9F9F9F" filled="t" stroked="f" coordsize="5943600,19050" o:gfxdata="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Guzz7sAAADc&#10;AAAADwAAAAAAAAABACAAAAAiAAAAZHJzL2Rvd25yZXYueG1sUEsBAhQAFAAAAAgAh07iQDMvBZ47&#10;AAAAOQAAABAAAAAAAAAAAQAgAAAACgEAAGRycy9zaGFwZXhtbC54bWxQSwUGAAAAAAYABgBbAQAA&#10;tA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1" o:spid="_x0000_s1026" o:spt="100" style="position:absolute;left:5943346;top:2540;height:3175;width:3175;" fillcolor="#E2E2E2" filled="t" stroked="f" coordsize="3175,3175" o:gfxdata="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9/ayvQAA&#10;ANwAAAAPAAAAAAAAAAEAIAAAACIAAABkcnMvZG93bnJldi54bWxQSwECFAAUAAAACACHTuJAMy8F&#10;njsAAAA5AAAAEAAAAAAAAAABACAAAAAMAQAAZHJzL3NoYXBleG1sLnhtbFBLBQYAAAAABgAGAFsB&#10;AAC2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2" o:spid="_x0000_s1026" o:spt="100" style="position:absolute;left:317;top:2539;height:15875;width:5946775;" fillcolor="#9F9F9F" filled="t" stroked="f" coordsize="5946775,15875" o:gfxdata="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EfQSvQAA&#10;ANw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3" o:spid="_x0000_s1026" o:spt="100" style="position:absolute;left:5943346;top:5714;height:12700;width:3175;" fillcolor="#E2E2E2" filled="t" stroked="f" coordsize="3175,12700" o:gfxdata="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QqJZvQAA&#10;ANwAAAAPAAAAAAAAAAEAIAAAACIAAABkcnMvZG93bnJldi54bWxQSwECFAAUAAAACACHTuJAMy8F&#10;njsAAAA5AAAAEAAAAAAAAAABACAAAAAMAQAAZHJzL3NoYXBleG1sLnhtbFBLBQYAAAAABgAGAFsB&#10;AAC2AwAAAAA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4" o:spid="_x0000_s1026" o:spt="100" style="position:absolute;left:317;top:18415;height:3175;width:3175;" fillcolor="#9F9F9F" filled="t" stroked="f" coordsize="3175,3175" o:gfxdata="UEsDBAoAAAAAAIdO4kAAAAAAAAAAAAAAAAAEAAAAZHJzL1BLAwQUAAAACACHTuJAz4UxBroAAADc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9/rwPROOgJ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hTEGugAAANwA&#10;AAAPAAAAAAAAAAEAIAAAACIAAABkcnMvZG93bnJldi54bWxQSwECFAAUAAAACACHTuJAMy8FnjsA&#10;AAA5AAAAEAAAAAAAAAABACAAAAAJAQAAZHJzL3NoYXBleG1sLnhtbFBLBQYAAAAABgAGAFsBAACz&#10;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5" o:spid="_x0000_s1026" o:spt="100" style="position:absolute;left:317;top:18414;height:3175;width:5946775;" fillcolor="#E2E2E2" filled="t" stroked="f" coordsize="5946775,3175" o:gfxdata="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Cg/O/&#10;AAAA3A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F6B010A">
      <w:pPr>
        <w:pStyle w:val="9"/>
        <w:numPr>
          <w:ilvl w:val="0"/>
          <w:numId w:val="15"/>
        </w:numPr>
        <w:tabs>
          <w:tab w:val="left" w:pos="328"/>
        </w:tabs>
        <w:spacing w:before="22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Use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of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Photos/Media</w:t>
      </w:r>
    </w:p>
    <w:p w14:paraId="0525FB00">
      <w:pPr>
        <w:pStyle w:val="6"/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consent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granted,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photos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video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may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>be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</w:rPr>
        <w:t>used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</w:rPr>
        <w:t>following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contexts:</w:t>
      </w:r>
    </w:p>
    <w:p w14:paraId="59989257">
      <w:pPr>
        <w:pStyle w:val="9"/>
        <w:numPr>
          <w:ilvl w:val="1"/>
          <w:numId w:val="15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Documentation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service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delivery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recordkeeping</w:t>
      </w:r>
    </w:p>
    <w:p w14:paraId="596333B3">
      <w:pPr>
        <w:pStyle w:val="9"/>
        <w:numPr>
          <w:ilvl w:val="1"/>
          <w:numId w:val="15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Training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professional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development of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staff</w:t>
      </w:r>
    </w:p>
    <w:p w14:paraId="5F89C3D5">
      <w:pPr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headerReference r:id="rId11" w:type="default"/>
          <w:footerReference r:id="rId12" w:type="default"/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37A84A89">
      <w:pPr>
        <w:pStyle w:val="9"/>
        <w:numPr>
          <w:ilvl w:val="1"/>
          <w:numId w:val="15"/>
        </w:numPr>
        <w:tabs>
          <w:tab w:val="left" w:pos="820"/>
        </w:tabs>
        <w:spacing w:before="8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Marketing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outreach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materials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(print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digital)</w:t>
      </w:r>
    </w:p>
    <w:p w14:paraId="275FEB8E">
      <w:pPr>
        <w:pStyle w:val="9"/>
        <w:numPr>
          <w:ilvl w:val="1"/>
          <w:numId w:val="15"/>
        </w:numPr>
        <w:tabs>
          <w:tab w:val="left" w:pos="820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Organization’s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website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or</w:t>
      </w:r>
      <w:r>
        <w:rPr>
          <w:rFonts w:hint="default" w:ascii="Times New Roman" w:hAnsi="Times New Roman" w:cs="Times New Roman"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social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media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platforms</w:t>
      </w:r>
    </w:p>
    <w:p w14:paraId="5F42C8C5">
      <w:pPr>
        <w:pStyle w:val="9"/>
        <w:numPr>
          <w:ilvl w:val="1"/>
          <w:numId w:val="15"/>
        </w:numPr>
        <w:tabs>
          <w:tab w:val="left" w:pos="820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Recognition</w:t>
      </w:r>
      <w:r>
        <w:rPr>
          <w:rFonts w:hint="default" w:ascii="Times New Roman" w:hAnsi="Times New Roman" w:cs="Times New Roman"/>
          <w:spacing w:val="1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events,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celebrations,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1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program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displays</w:t>
      </w:r>
    </w:p>
    <w:p w14:paraId="41F337B8">
      <w:pPr>
        <w:pStyle w:val="6"/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photographs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recordings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</w:rPr>
        <w:t>will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be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</w:rPr>
        <w:t>sold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used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any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commercial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gain.</w:t>
      </w:r>
    </w:p>
    <w:p w14:paraId="42FFAA57">
      <w:pPr>
        <w:pStyle w:val="6"/>
        <w:spacing w:before="104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237490</wp:posOffset>
                </wp:positionV>
                <wp:extent cx="5946775" cy="20320"/>
                <wp:effectExtent l="0" t="0" r="0" b="0"/>
                <wp:wrapTopAndBottom/>
                <wp:docPr id="429" name="Group 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9433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17" y="1015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9433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17" y="16890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7pt;height:1.6pt;width:468.25pt;mso-position-horizontal-relative:page;mso-wrap-distance-bottom:0pt;mso-wrap-distance-top:0pt;z-index:-251619328;mso-width-relative:page;mso-height-relative:page;" coordsize="5946775,20320" o:gfxdata="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rGxZNdkAAAAKAQAADwAA&#10;AAAAAAABACAAAAAiAAAAZHJzL2Rvd25yZXYueG1sUEsBAhQAFAAAAAgAh07iQNfBDYgWBAAAhhcA&#10;AA4AAAAAAAAAAQAgAAAAKAEAAGRycy9lMm9Eb2MueG1sUEsFBgAAAAAGAAYAWQEAALAHAAAAAA==&#10;">
                <o:lock v:ext="edit" aspectratio="f"/>
                <v:shape id="Graphic 430" o:spid="_x0000_s1026" o:spt="100" style="position:absolute;left:0;top:0;height:19050;width:5943600;" fillcolor="#9F9F9F" filled="t" stroked="f" coordsize="5943600,19050" o:gfxdata="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siUSugAAANwA&#10;AAAPAAAAAAAAAAEAIAAAACIAAABkcnMvZG93bnJldi54bWxQSwECFAAUAAAACACHTuJAMy8FnjsA&#10;AAA5AAAAEAAAAAAAAAABACAAAAAJAQAAZHJzL3NoYXBleG1sLnhtbFBLBQYAAAAABgAGAFsBAACz&#10;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1" o:spid="_x0000_s1026" o:spt="100" style="position:absolute;left:5943346;top:1015;height:3175;width:3175;" fillcolor="#E2E2E2" filled="t" stroked="f" coordsize="3175,3175" o:gfxdata="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LmBv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2" o:spid="_x0000_s1026" o:spt="100" style="position:absolute;left:317;top:1015;height:15875;width:5946775;" fillcolor="#9F9F9F" filled="t" stroked="f" coordsize="5946775,15875" o:gfxdata="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yGLPvQAA&#10;ANw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3" o:spid="_x0000_s1026" o:spt="100" style="position:absolute;left:5943346;top:4191;height:12700;width:3175;" fillcolor="#E2E2E2" filled="t" stroked="f" coordsize="3175,12700" o:gfxdata="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bNIS8AAAA&#10;3AAAAA8AAAAAAAAAAQAgAAAAIgAAAGRycy9kb3ducmV2LnhtbFBLAQIUABQAAAAIAIdO4kAzLwWe&#10;OwAAADkAAAAQAAAAAAAAAAEAIAAAAAsBAABkcnMvc2hhcGV4bWwueG1sUEsFBgAAAAAGAAYAWwEA&#10;ALU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4" o:spid="_x0000_s1026" o:spt="100" style="position:absolute;left:317;top:16891;height:3175;width:3175;" fillcolor="#9F9F9F" filled="t" stroked="f" coordsize="3175,3175" o:gfxdata="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cp9u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5" o:spid="_x0000_s1026" o:spt="100" style="position:absolute;left:317;top:16890;height:3175;width:5946775;" fillcolor="#E2E2E2" filled="t" stroked="f" coordsize="5946775,3175" o:gfxdata="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JsVLr4A&#10;AADcAAAADwAAAAAAAAABACAAAAAiAAAAZHJzL2Rvd25yZXYueG1sUEsBAhQAFAAAAAgAh07iQDMv&#10;BZ47AAAAOQAAABAAAAAAAAAAAQAgAAAADQEAAGRycy9zaGFwZXhtbC54bWxQSwUGAAAAAAYABgBb&#10;AQAAtw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518E5E5">
      <w:pPr>
        <w:pStyle w:val="9"/>
        <w:numPr>
          <w:ilvl w:val="0"/>
          <w:numId w:val="15"/>
        </w:numPr>
        <w:tabs>
          <w:tab w:val="left" w:pos="328"/>
        </w:tabs>
        <w:spacing w:before="225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w w:val="105"/>
          <w:sz w:val="22"/>
        </w:rPr>
        <w:t>Consent</w:t>
      </w:r>
      <w:r>
        <w:rPr>
          <w:rFonts w:hint="default" w:ascii="Times New Roman" w:hAnsi="Times New Roman" w:cs="Times New Roman"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Options</w:t>
      </w:r>
      <w:r>
        <w:rPr>
          <w:rFonts w:hint="default" w:ascii="Times New Roman" w:hAnsi="Times New Roman" w:cs="Times New Roman"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(Check</w:t>
      </w:r>
      <w:r>
        <w:rPr>
          <w:rFonts w:hint="default" w:ascii="Times New Roman" w:hAnsi="Times New Roman" w:cs="Times New Roman"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2"/>
        </w:rPr>
        <w:t>One)</w:t>
      </w:r>
    </w:p>
    <w:p w14:paraId="1CEE59F4">
      <w:pPr>
        <w:pStyle w:val="9"/>
        <w:numPr>
          <w:ilvl w:val="0"/>
          <w:numId w:val="16"/>
        </w:numPr>
        <w:tabs>
          <w:tab w:val="left" w:pos="309"/>
        </w:tabs>
        <w:spacing w:before="179" w:after="0" w:line="240" w:lineRule="auto"/>
        <w:ind w:left="309" w:right="0" w:hanging="20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GIVE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CONSENT</w:t>
      </w:r>
    </w:p>
    <w:p w14:paraId="1AB3E942">
      <w:pPr>
        <w:pStyle w:val="6"/>
        <w:spacing w:before="19" w:line="256" w:lineRule="auto"/>
        <w:ind w:left="100" w:right="2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hereby authorize the Provider to take and use photographs, video, or audio recordings of me/my </w:t>
      </w:r>
      <w:r>
        <w:rPr>
          <w:rFonts w:hint="default" w:ascii="Times New Roman" w:hAnsi="Times New Roman" w:cs="Times New Roman"/>
          <w:w w:val="105"/>
        </w:rPr>
        <w:t>child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for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purposes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listed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above.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understand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that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these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may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be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shared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publicly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that no personal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identifying information will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be disclosed without further consent.</w:t>
      </w:r>
    </w:p>
    <w:p w14:paraId="178A98B5">
      <w:pPr>
        <w:pStyle w:val="9"/>
        <w:numPr>
          <w:ilvl w:val="0"/>
          <w:numId w:val="16"/>
        </w:numPr>
        <w:tabs>
          <w:tab w:val="left" w:pos="309"/>
        </w:tabs>
        <w:spacing w:before="162" w:after="0" w:line="240" w:lineRule="auto"/>
        <w:ind w:left="309" w:right="0" w:hanging="20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NOT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GIVE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CONSENT</w:t>
      </w:r>
    </w:p>
    <w:p w14:paraId="0BBD84C7">
      <w:pPr>
        <w:pStyle w:val="6"/>
        <w:spacing w:before="20" w:line="256" w:lineRule="auto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do not authorize the Provider to take or use any photographs, video, or audio recordings of me/my </w:t>
      </w:r>
      <w:r>
        <w:rPr>
          <w:rFonts w:hint="default" w:ascii="Times New Roman" w:hAnsi="Times New Roman" w:cs="Times New Roman"/>
          <w:w w:val="105"/>
        </w:rPr>
        <w:t>child. I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understand this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choice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will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not affect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the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quality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or delivery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of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services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in</w:t>
      </w:r>
      <w:r>
        <w:rPr>
          <w:rFonts w:hint="default" w:ascii="Times New Roman" w:hAnsi="Times New Roman" w:cs="Times New Roman"/>
          <w:spacing w:val="-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any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way.</w:t>
      </w:r>
    </w:p>
    <w:p w14:paraId="66FB17E5">
      <w:pPr>
        <w:pStyle w:val="6"/>
        <w:spacing w:before="83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224155</wp:posOffset>
                </wp:positionV>
                <wp:extent cx="5946775" cy="20955"/>
                <wp:effectExtent l="0" t="0" r="0" b="0"/>
                <wp:wrapTopAndBottom/>
                <wp:docPr id="436" name="Group 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94334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17" y="1523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94334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17" y="17398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65pt;height:1.65pt;width:468.25pt;mso-position-horizontal-relative:page;mso-wrap-distance-bottom:0pt;mso-wrap-distance-top:0pt;z-index:-251618304;mso-width-relative:page;mso-height-relative:page;" coordsize="5946775,20955" o:gfxdata="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HKg3&#10;NdkAAAAKAQAADwAAAAAAAAABACAAAAAiAAAAZHJzL2Rvd25yZXYueG1sUEsBAhQAFAAAAAgAh07i&#10;QNFmtlsiBAAAhhcAAA4AAAAAAAAAAQAgAAAAKAEAAGRycy9lMm9Eb2MueG1sUEsFBgAAAAAGAAYA&#10;WQEAALwHAAAAAA==&#10;">
                <o:lock v:ext="edit" aspectratio="f"/>
                <v:shape id="Graphic 437" o:spid="_x0000_s1026" o:spt="100" style="position:absolute;left:0;top:0;height:19050;width:5943600;" fillcolor="#9F9F9F" filled="t" stroked="f" coordsize="5943600,19050" o:gfxdata="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W71m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8" o:spid="_x0000_s1026" o:spt="100" style="position:absolute;left:5943346;top:1523;height:3175;width:3175;" fillcolor="#E2E2E2" filled="t" stroked="f" coordsize="3175,3175" o:gfxdata="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YUyfK5AAAA3A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9" o:spid="_x0000_s1026" o:spt="100" style="position:absolute;left:317;top:1523;height:15875;width:5946775;" fillcolor="#9F9F9F" filled="t" stroked="f" coordsize="5946775,15875" o:gfxdata="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zwvr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0" o:spid="_x0000_s1026" o:spt="100" style="position:absolute;left:5943346;top:4699;height:12700;width:3175;" fillcolor="#E2E2E2" filled="t" stroked="f" coordsize="3175,12700" o:gfxdata="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JP2Y65AAAA3AAA&#10;AA8AAAAAAAAAAQAgAAAAIgAAAGRycy9kb3ducmV2LnhtbFBLAQIUABQAAAAIAIdO4kAzLwWeOwAA&#10;ADkAAAAQAAAAAAAAAAEAIAAAAAgBAABkcnMvc2hhcGV4bWwueG1sUEsFBgAAAAAGAAYAWwEAALID&#10;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1" o:spid="_x0000_s1026" o:spt="100" style="position:absolute;left:317;top:17399;height:3175;width:3175;" fillcolor="#9F9F9F" filled="t" stroked="f" coordsize="3175,3175" o:gfxdata="UEsDBAoAAAAAAIdO4kAAAAAAAAAAAAAAAAAEAAAAZHJzL1BLAwQUAAAACACHTuJAAi13PrkAAADc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92P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Itdz65AAAA3A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2" o:spid="_x0000_s1026" o:spt="100" style="position:absolute;left:317;top:17398;height:3175;width:5946775;" fillcolor="#E2E2E2" filled="t" stroked="f" coordsize="5946775,3175" o:gfxdata="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0/ie/&#10;AAAA3A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235AFA2">
      <w:pPr>
        <w:pStyle w:val="6"/>
        <w:spacing w:before="0"/>
        <w:ind w:left="0"/>
        <w:rPr>
          <w:rFonts w:hint="default" w:ascii="Times New Roman" w:hAnsi="Times New Roman" w:cs="Times New Roman"/>
        </w:rPr>
      </w:pPr>
    </w:p>
    <w:p w14:paraId="6B01635A">
      <w:pPr>
        <w:pStyle w:val="6"/>
        <w:spacing w:before="128"/>
        <w:ind w:left="0"/>
        <w:rPr>
          <w:rFonts w:hint="default" w:ascii="Times New Roman" w:hAnsi="Times New Roman" w:cs="Times New Roman"/>
        </w:rPr>
      </w:pPr>
    </w:p>
    <w:p w14:paraId="5BB05153">
      <w:pPr>
        <w:pStyle w:val="9"/>
        <w:numPr>
          <w:ilvl w:val="0"/>
          <w:numId w:val="15"/>
        </w:numPr>
        <w:tabs>
          <w:tab w:val="left" w:pos="328"/>
        </w:tabs>
        <w:spacing w:before="0" w:after="0" w:line="240" w:lineRule="auto"/>
        <w:ind w:left="328" w:right="0" w:hanging="22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Right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Withdraw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Consent</w:t>
      </w:r>
    </w:p>
    <w:p w14:paraId="49C05B3E">
      <w:pPr>
        <w:pStyle w:val="6"/>
        <w:spacing w:line="256" w:lineRule="auto"/>
        <w:ind w:left="100" w:right="2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I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understand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that</w:t>
      </w:r>
      <w:r>
        <w:rPr>
          <w:rFonts w:hint="default" w:ascii="Times New Roman" w:hAnsi="Times New Roman" w:cs="Times New Roman"/>
          <w:spacing w:val="-4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may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revoke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this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consent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at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any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time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by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submitting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written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request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to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 Provider.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Any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images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already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published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or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used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before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withdrawal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will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not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be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recalled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or destroyed.</w:t>
      </w:r>
    </w:p>
    <w:p w14:paraId="4BB77A54">
      <w:pPr>
        <w:pStyle w:val="6"/>
        <w:spacing w:before="84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224790</wp:posOffset>
                </wp:positionV>
                <wp:extent cx="5946775" cy="20955"/>
                <wp:effectExtent l="0" t="0" r="0" b="0"/>
                <wp:wrapTopAndBottom/>
                <wp:docPr id="443" name="Group 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9433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17" y="190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59433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17" y="1777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7pt;height:1.65pt;width:468.25pt;mso-position-horizontal-relative:page;mso-wrap-distance-bottom:0pt;mso-wrap-distance-top:0pt;z-index:-251618304;mso-width-relative:page;mso-height-relative:page;" coordsize="5946775,20955" o:gfxdata="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JtB59baAAAACgEAAA8AAAAAAAAAAQAgAAAAIgAAAGRycy9kb3ducmV2LnhtbFBLAQIUABQA&#10;AAAIAIdO4kBAFGJyKAQAAIYXAAAOAAAAAAAAAAEAIAAAACkBAABkcnMvZTJvRG9jLnhtbFBLBQYA&#10;AAAABgAGAFkBAADDBwAAAAA=&#10;">
                <o:lock v:ext="edit" aspectratio="f"/>
                <v:shape id="Graphic 444" o:spid="_x0000_s1026" o:spt="100" style="position:absolute;left:0;top:0;height:19050;width:5943600;" fillcolor="#9F9F9F" filled="t" stroked="f" coordsize="5943600,19050" o:gfxdata="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9QbL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5" o:spid="_x0000_s1026" o:spt="100" style="position:absolute;left:5943346;top:1905;height:3175;width:3175;" fillcolor="#E2E2E2" filled="t" stroked="f" coordsize="3175,3175" o:gfxdata="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TFRG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6" o:spid="_x0000_s1026" o:spt="100" style="position:absolute;left:317;top:1904;height:15875;width:5946775;" fillcolor="#9F9F9F" filled="t" stroked="f" coordsize="5946775,15875" o:gfxdata="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/UXsb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7" o:spid="_x0000_s1026" o:spt="100" style="position:absolute;left:5943346;top:5080;height:12700;width:3175;" fillcolor="#E2E2E2" filled="t" stroked="f" coordsize="3175,12700" o:gfxdata="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2mQfq/&#10;AAAA3AAAAA8AAAAAAAAAAQAgAAAAIgAAAGRycy9kb3ducmV2LnhtbFBLAQIUABQAAAAIAIdO4kAz&#10;LwWeOwAAADkAAAAQAAAAAAAAAAEAIAAAAA4BAABkcnMvc2hhcGV4bWwueG1sUEsFBgAAAAAGAAYA&#10;WwEAALg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8" o:spid="_x0000_s1026" o:spt="100" style="position:absolute;left:317;top:17779;height:3175;width:3175;" fillcolor="#9F9F9F" filled="t" stroked="f" coordsize="3175,3175" o:gfxdata="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F96jtwAAANwAAAAP&#10;AAAAAAAAAAEAIAAAACIAAABkcnMvZG93bnJldi54bWxQSwECFAAUAAAACACHTuJAMy8FnjsAAAA5&#10;AAAAEAAAAAAAAAABACAAAAAGAQAAZHJzL3NoYXBleG1sLnhtbFBLBQYAAAAABgAGAFsBAACwAwAA&#10;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9" o:spid="_x0000_s1026" o:spt="100" style="position:absolute;left:317;top:17779;height:3175;width:5946775;" fillcolor="#E2E2E2" filled="t" stroked="f" coordsize="5946775,3175" o:gfxdata="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dBs&#10;VsEAAADcAAAADwAAAAAAAAABACAAAAAiAAAAZHJzL2Rvd25yZXYueG1sUEsBAhQAFAAAAAgAh07i&#10;QDMvBZ47AAAAOQAAABAAAAAAAAAAAQAgAAAAEAEAAGRycy9zaGFwZXhtbC54bWxQSwUGAAAAAAYA&#10;BgBbAQAAug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EBF652D">
      <w:pPr>
        <w:pStyle w:val="6"/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Acknowledgment</w:t>
      </w:r>
    </w:p>
    <w:p w14:paraId="585BE63D">
      <w:pPr>
        <w:pStyle w:val="6"/>
        <w:spacing w:before="179" w:line="256" w:lineRule="auto"/>
        <w:ind w:left="100" w:right="3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05"/>
        </w:rPr>
        <w:t>By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signing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below,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confirm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that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have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read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and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understood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this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form.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I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am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aware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>that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participation </w:t>
      </w:r>
      <w:r>
        <w:rPr>
          <w:rFonts w:hint="default" w:ascii="Times New Roman" w:hAnsi="Times New Roman" w:cs="Times New Roman"/>
          <w:w w:val="105"/>
        </w:rPr>
        <w:t>is voluntary and that refusal to consent will not affect access to services or supports.</w:t>
      </w:r>
    </w:p>
    <w:p w14:paraId="059D1D4D">
      <w:pPr>
        <w:pStyle w:val="6"/>
        <w:spacing w:before="83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224155</wp:posOffset>
                </wp:positionV>
                <wp:extent cx="5946775" cy="21590"/>
                <wp:effectExtent l="0" t="0" r="0" b="0"/>
                <wp:wrapTopAndBottom/>
                <wp:docPr id="450" name="Group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9433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17" y="2158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943346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17" y="18033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65pt;height:1.7pt;width:468.25pt;mso-position-horizontal-relative:page;mso-wrap-distance-bottom:0pt;mso-wrap-distance-top:0pt;z-index:-251617280;mso-width-relative:page;mso-height-relative:page;" coordsize="5946775,21590" o:gfxdata="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BEKNXi2gAA&#10;AAoBAAAPAAAAAAAAAAEAIAAAACIAAABkcnMvZG93bnJldi54bWxQSwECFAAUAAAACACHTuJAcXNN&#10;AR0EAACGFwAADgAAAAAAAAABACAAAAApAQAAZHJzL2Uyb0RvYy54bWxQSwUGAAAAAAYABgBZAQAA&#10;uAcAAAAA&#10;">
                <o:lock v:ext="edit" aspectratio="f"/>
                <v:shape id="Graphic 451" o:spid="_x0000_s1026" o:spt="100" style="position:absolute;left:0;top:0;height:19050;width:5943600;" fillcolor="#9F9F9F" filled="t" stroked="f" coordsize="5943600,19050" o:gfxdata="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IWUp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2" o:spid="_x0000_s1026" o:spt="100" style="position:absolute;left:5943346;top:2159;height:3175;width:3175;" fillcolor="#E2E2E2" filled="t" stroked="f" coordsize="3175,3175" o:gfxdata="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Ixu4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3" o:spid="_x0000_s1026" o:spt="100" style="position:absolute;left:317;top:2158;height:15875;width:5946775;" fillcolor="#9F9F9F" filled="t" stroked="f" coordsize="5946775,15875" o:gfxdata="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bIvS/&#10;AAAA3AAAAA8AAAAAAAAAAQAgAAAAIgAAAGRycy9kb3ducmV2LnhtbFBLAQIUABQAAAAIAIdO4kAz&#10;LwWeOwAAADkAAAAQAAAAAAAAAAEAIAAAAA4BAABkcnMvc2hhcGV4bWwueG1sUEsFBgAAAAAGAAYA&#10;WwEAALg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4" o:spid="_x0000_s1026" o:spt="100" style="position:absolute;left:5943346;top:5333;height:12700;width:3175;" fillcolor="#E2E2E2" filled="t" stroked="f" coordsize="3175,12700" o:gfxdata="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rUlQvQAA&#10;ANwAAAAPAAAAAAAAAAEAIAAAACIAAABkcnMvZG93bnJldi54bWxQSwECFAAUAAAACACHTuJAMy8F&#10;njsAAAA5AAAAEAAAAAAAAAABACAAAAAMAQAAZHJzL3NoYXBleG1sLnhtbFBLBQYAAAAABgAGAFsB&#10;AAC2AwAAAAA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5" o:spid="_x0000_s1026" o:spt="100" style="position:absolute;left:317;top:18033;height:3175;width:3175;" fillcolor="#9F9F9F" filled="t" stroked="f" coordsize="3175,3175" o:gfxdata="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P5+C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6" o:spid="_x0000_s1026" o:spt="100" style="position:absolute;left:317;top:18033;height:3175;width:5946775;" fillcolor="#E2E2E2" filled="t" stroked="f" coordsize="5946775,3175" o:gfxdata="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Wbvm/&#10;AAAA3A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0FDA9A4">
      <w:pPr>
        <w:pStyle w:val="6"/>
        <w:tabs>
          <w:tab w:val="left" w:pos="6915"/>
        </w:tabs>
        <w:spacing w:before="225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Consumer/Legal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Guardian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6B3573D5">
      <w:pPr>
        <w:pStyle w:val="6"/>
        <w:tabs>
          <w:tab w:val="left" w:pos="4696"/>
        </w:tabs>
        <w:spacing w:before="2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Signature: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65F291BA">
      <w:pPr>
        <w:pStyle w:val="6"/>
        <w:tabs>
          <w:tab w:val="left" w:pos="2626"/>
        </w:tabs>
        <w:spacing w:before="1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Date: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00F6CBFF">
      <w:pPr>
        <w:pStyle w:val="6"/>
        <w:tabs>
          <w:tab w:val="left" w:pos="6660"/>
        </w:tabs>
        <w:spacing w:before="17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Provider Representative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15293253">
      <w:pPr>
        <w:pStyle w:val="6"/>
        <w:tabs>
          <w:tab w:val="left" w:pos="4696"/>
        </w:tabs>
        <w:spacing w:before="2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Signature: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7E5CF3EF">
      <w:pPr>
        <w:pStyle w:val="6"/>
        <w:tabs>
          <w:tab w:val="left" w:pos="2626"/>
        </w:tabs>
        <w:spacing w:before="19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Date:</w:t>
      </w:r>
      <w:r>
        <w:rPr>
          <w:rFonts w:hint="default" w:ascii="Times New Roman" w:hAnsi="Times New Roman" w:cs="Times New Roman"/>
          <w:spacing w:val="-2"/>
          <w:w w:val="105"/>
        </w:rPr>
        <w:t xml:space="preserve"> </w:t>
      </w:r>
      <w:r>
        <w:rPr>
          <w:rFonts w:hint="default" w:ascii="Times New Roman" w:hAnsi="Times New Roman" w:cs="Times New Roman"/>
          <w:u w:val="single"/>
        </w:rPr>
        <w:tab/>
      </w:r>
    </w:p>
    <w:p w14:paraId="1D722AF0">
      <w:pPr>
        <w:pStyle w:val="6"/>
        <w:spacing w:before="117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946775" cy="22225"/>
                <wp:effectExtent l="0" t="0" r="0" b="0"/>
                <wp:wrapTopAndBottom/>
                <wp:docPr id="457" name="Group 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2225"/>
                          <a:chOff x="0" y="0"/>
                          <a:chExt cx="5946775" cy="2222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943346" y="29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17" y="2920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943346" y="609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17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17" y="18795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75pt;width:468.25pt;mso-position-horizontal-relative:page;mso-wrap-distance-bottom:0pt;mso-wrap-distance-top:0pt;z-index:-251617280;mso-width-relative:page;mso-height-relative:page;" coordsize="5946775,22225" o:gfxdata="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C6vFz42QAAAAoBAAAPAAAAAAAAAAEAIAAAACIAAABkcnMvZG93bnJldi54bWxQSwECFAAU&#10;AAAACACHTuJAbMHn9ioEAACGFwAADgAAAAAAAAABACAAAAAoAQAAZHJzL2Uyb0RvYy54bWxQSwUG&#10;AAAAAAYABgBZAQAAxAcAAAAA&#10;">
                <o:lock v:ext="edit" aspectratio="f"/>
                <v:shape id="Graphic 458" o:spid="_x0000_s1026" o:spt="100" style="position:absolute;left:0;top:0;height:19050;width:5943600;" fillcolor="#9F9F9F" filled="t" stroked="f" coordsize="5943600,19050" o:gfxdata="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G8y0ugAAANwA&#10;AAAPAAAAAAAAAAEAIAAAACIAAABkcnMvZG93bnJldi54bWxQSwECFAAUAAAACACHTuJAMy8FnjsA&#10;AAA5AAAAEAAAAAAAAAABACAAAAAJAQAAZHJzL3NoYXBleG1sLnhtbFBLBQYAAAAABgAGAFsBAACz&#10;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9" o:spid="_x0000_s1026" o:spt="100" style="position:absolute;left:5943346;top:2921;height:3175;width:3175;" fillcolor="#E2E2E2" filled="t" stroked="f" coordsize="3175,3175" o:gfxdata="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h4nJvQAA&#10;ANwAAAAPAAAAAAAAAAEAIAAAACIAAABkcnMvZG93bnJldi54bWxQSwECFAAUAAAACACHTuJAMy8F&#10;njsAAAA5AAAAEAAAAAAAAAABACAAAAAMAQAAZHJzL3NoYXBleG1sLnhtbFBLBQYAAAAABgAGAFsB&#10;AAC2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0" o:spid="_x0000_s1026" o:spt="100" style="position:absolute;left:317;top:2920;height:15875;width:5946775;" fillcolor="#9F9F9F" filled="t" stroked="f" coordsize="5946775,15875" o:gfxdata="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ldj68AAAA&#10;3AAAAA8AAAAAAAAAAQAgAAAAIgAAAGRycy9kb3ducmV2LnhtbFBLAQIUABQAAAAIAIdO4kAzLwWe&#10;OwAAADkAAAAQAAAAAAAAAAEAIAAAAAsBAABkcnMvc2hhcGV4bWwueG1sUEsFBgAAAAAGAAYAWwEA&#10;ALU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1" o:spid="_x0000_s1026" o:spt="100" style="position:absolute;left:5943346;top:6095;height:12700;width:3175;" fillcolor="#E2E2E2" filled="t" stroked="f" coordsize="3175,12700" o:gfxdata="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tiB1vQAA&#10;ANwAAAAPAAAAAAAAAAEAIAAAACIAAABkcnMvZG93bnJldi54bWxQSwECFAAUAAAACACHTuJAMy8F&#10;njsAAAA5AAAAEAAAAAAAAAABACAAAAAMAQAAZHJzL3NoYXBleG1sLnhtbFBLBQYAAAAABgAGAFsB&#10;AAC2AwAAAAA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2" o:spid="_x0000_s1026" o:spt="100" style="position:absolute;left:317;top:18796;height:3175;width:3175;" fillcolor="#9F9F9F" filled="t" stroked="f" coordsize="3175,3175" o:gfxdata="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SrUpvQAA&#10;ANwAAAAPAAAAAAAAAAEAIAAAACIAAABkcnMvZG93bnJldi54bWxQSwECFAAUAAAACACHTuJAMy8F&#10;njsAAAA5AAAAEAAAAAAAAAABACAAAAAMAQAAZHJzL3NoYXBleG1sLnhtbFBLBQYAAAAABgAGAFsB&#10;AAC2AwAAAAA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3" o:spid="_x0000_s1026" o:spt="100" style="position:absolute;left:317;top:18795;height:3175;width:5946775;" fillcolor="#E2E2E2" filled="t" stroked="f" coordsize="5946775,3175" o:gfxdata="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eNB9y/&#10;AAAA3AAAAA8AAAAAAAAAAQAgAAAAIgAAAGRycy9kb3ducmV2LnhtbFBLAQIUABQAAAAIAIdO4kAz&#10;LwWeOwAAADkAAAAQAAAAAAAAAAEAIAAAAA4BAABkcnMvc2hhcGV4bWwueG1sUEsFBgAAAAAGAAYA&#10;WwEAALg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29720BA">
      <w:pPr>
        <w:pStyle w:val="3"/>
        <w:numPr>
          <w:ilvl w:val="0"/>
          <w:numId w:val="3"/>
        </w:numPr>
        <w:tabs>
          <w:tab w:val="left" w:pos="449"/>
        </w:tabs>
        <w:spacing w:before="224" w:after="0" w:line="240" w:lineRule="auto"/>
        <w:ind w:left="449" w:right="0" w:hanging="34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10"/>
        </w:rPr>
        <w:t>Copy</w:t>
      </w:r>
      <w:r>
        <w:rPr>
          <w:rFonts w:hint="default" w:ascii="Times New Roman" w:hAnsi="Times New Roman" w:cs="Times New Roman"/>
          <w:spacing w:val="-8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of</w:t>
      </w:r>
      <w:r>
        <w:rPr>
          <w:rFonts w:hint="default" w:ascii="Times New Roman" w:hAnsi="Times New Roman" w:cs="Times New Roman"/>
          <w:spacing w:val="-8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Insurance</w:t>
      </w:r>
      <w:r>
        <w:rPr>
          <w:rFonts w:hint="default" w:ascii="Times New Roman" w:hAnsi="Times New Roman" w:cs="Times New Roman"/>
          <w:spacing w:val="-11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Card</w:t>
      </w:r>
      <w:r>
        <w:rPr>
          <w:rFonts w:hint="default" w:ascii="Times New Roman" w:hAnsi="Times New Roman" w:cs="Times New Roman"/>
          <w:spacing w:val="-9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and</w:t>
      </w:r>
      <w:r>
        <w:rPr>
          <w:rFonts w:hint="default" w:ascii="Times New Roman" w:hAnsi="Times New Roman" w:cs="Times New Roman"/>
          <w:spacing w:val="-9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State</w:t>
      </w:r>
      <w:r>
        <w:rPr>
          <w:rFonts w:hint="default" w:ascii="Times New Roman" w:hAnsi="Times New Roman" w:cs="Times New Roman"/>
          <w:spacing w:val="-11"/>
          <w:w w:val="110"/>
        </w:rPr>
        <w:t xml:space="preserve"> </w:t>
      </w:r>
      <w:r>
        <w:rPr>
          <w:rFonts w:hint="default" w:ascii="Times New Roman" w:hAnsi="Times New Roman" w:cs="Times New Roman"/>
          <w:spacing w:val="-5"/>
          <w:w w:val="110"/>
        </w:rPr>
        <w:t>ID</w:t>
      </w:r>
    </w:p>
    <w:p w14:paraId="3C0041F5">
      <w:pPr>
        <w:spacing w:after="0" w:line="240" w:lineRule="auto"/>
        <w:jc w:val="left"/>
        <w:rPr>
          <w:rFonts w:hint="default" w:ascii="Times New Roman" w:hAnsi="Times New Roman" w:cs="Times New Roman"/>
        </w:rPr>
        <w:sectPr>
          <w:headerReference r:id="rId13" w:type="default"/>
          <w:footerReference r:id="rId14" w:type="default"/>
          <w:pgSz w:w="12240" w:h="15840"/>
          <w:pgMar w:top="1860" w:right="1220" w:bottom="1240" w:left="1340" w:header="181" w:footer="1052" w:gutter="0"/>
          <w:pgNumType w:start="1"/>
          <w:cols w:space="720" w:num="1"/>
        </w:sectPr>
      </w:pPr>
    </w:p>
    <w:p w14:paraId="63732117">
      <w:pPr>
        <w:spacing w:before="91"/>
        <w:ind w:left="100" w:right="0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w w:val="105"/>
          <w:sz w:val="22"/>
        </w:rPr>
        <w:t>(Attach</w:t>
      </w:r>
      <w:r>
        <w:rPr>
          <w:rFonts w:hint="default" w:ascii="Times New Roman" w:hAnsi="Times New Roman" w:cs="Times New Roman"/>
          <w:i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copies</w:t>
      </w:r>
      <w:r>
        <w:rPr>
          <w:rFonts w:hint="default" w:ascii="Times New Roman" w:hAnsi="Times New Roman" w:cs="Times New Roman"/>
          <w:i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front</w:t>
      </w:r>
      <w:r>
        <w:rPr>
          <w:rFonts w:hint="default" w:ascii="Times New Roman" w:hAnsi="Times New Roman" w:cs="Times New Roman"/>
          <w:i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 xml:space="preserve">and </w:t>
      </w:r>
      <w:r>
        <w:rPr>
          <w:rFonts w:hint="default" w:ascii="Times New Roman" w:hAnsi="Times New Roman" w:cs="Times New Roman"/>
          <w:i/>
          <w:spacing w:val="-2"/>
          <w:w w:val="105"/>
          <w:sz w:val="22"/>
        </w:rPr>
        <w:t>back)</w:t>
      </w:r>
    </w:p>
    <w:p w14:paraId="3053C15E">
      <w:pPr>
        <w:pStyle w:val="6"/>
        <w:spacing w:before="102"/>
        <w:ind w:left="0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946775" cy="19685"/>
                <wp:effectExtent l="0" t="0" r="0" b="0"/>
                <wp:wrapTopAndBottom/>
                <wp:docPr id="464" name="Group 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55pt;width:468.25pt;mso-position-horizontal-relative:page;mso-wrap-distance-bottom:0pt;mso-wrap-distance-top:0pt;z-index:-251616256;mso-width-relative:page;mso-height-relative:page;" coordsize="5946775,19685" o:gfxdata="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WLE0EdoAAAAKAQAADwAAAAAAAAABACAAAAAiAAAAZHJzL2Rvd25yZXYueG1sUEsBAhQAFAAAAAgA&#10;h07iQHmjtLskBAAAhBcAAA4AAAAAAAAAAQAgAAAAKQEAAGRycy9lMm9Eb2MueG1sUEsFBgAAAAAG&#10;AAYAWQEAAL8HAAAAAA==&#10;">
                <o:lock v:ext="edit" aspectratio="f"/>
                <v:shape id="Graphic 465" o:spid="_x0000_s1026" o:spt="100" style="position:absolute;left:0;top:0;height:19050;width:5943600;" fillcolor="#9F9F9F" filled="t" stroked="f" coordsize="5943600,19050" o:gfxdata="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apl7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6" o:spid="_x0000_s1026" o:spt="100" style="position:absolute;left:5943346;top:635;height:3175;width:3175;" fillcolor="#E2E2E2" filled="t" stroked="f" coordsize="3175,3175" o:gfxdata="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01wa8AAAA&#10;3AAAAA8AAAAAAAAAAQAgAAAAIgAAAGRycy9kb3ducmV2LnhtbFBLAQIUABQAAAAIAIdO4kAzLwWe&#10;OwAAADkAAAAQAAAAAAAAAAEAIAAAAAsBAABkcnMvc2hhcGV4bWwueG1sUEsFBgAAAAAGAAYAWwEA&#10;ALU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7" o:spid="_x0000_s1026" o:spt="100" style="position:absolute;left:317;top:634;height:15875;width:5946775;" fillcolor="#9F9F9F" filled="t" stroked="f" coordsize="5946775,15875" o:gfxdata="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M7kq/&#10;AAAA3AAAAA8AAAAAAAAAAQAgAAAAIgAAAGRycy9kb3ducmV2LnhtbFBLAQIUABQAAAAIAIdO4kAz&#10;LwWeOwAAADkAAAAQAAAAAAAAAAEAIAAAAA4BAABkcnMvc2hhcGV4bWwueG1sUEsFBgAAAAAGAAYA&#10;WwEAALgDAAAAAA=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8" o:spid="_x0000_s1026" o:spt="100" style="position:absolute;left:5943346;top:3810;height:12700;width:3175;" fillcolor="#E2E2E2" filled="t" stroked="f" coordsize="3175,12700" o:gfxdata="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4yJ6LsAAADc&#10;AAAADwAAAAAAAAABACAAAAAiAAAAZHJzL2Rvd25yZXYueG1sUEsBAhQAFAAAAAgAh07iQDMvBZ47&#10;AAAAOQAAABAAAAAAAAAAAQAgAAAACgEAAGRycy9zaGFwZXhtbC54bWxQSwUGAAAAAAYABgBbAQAA&#10;tA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9" o:spid="_x0000_s1026" o:spt="100" style="position:absolute;left:317;top:16509;height:3175;width:3175;" fillcolor="#9F9F9F" filled="t" stroked="f" coordsize="3175,3175" o:gfxdata="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uJ1i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0" o:spid="_x0000_s1026" o:spt="100" style="position:absolute;left:317;top:16509;height:3175;width:5946775;" fillcolor="#E2E2E2" filled="t" stroked="f" coordsize="5946775,3175" o:gfxdata="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GD3a8AAAA&#10;3AAAAA8AAAAAAAAAAQAgAAAAIgAAAGRycy9kb3ducmV2LnhtbFBLAQIUABQAAAAIAIdO4kAzLwWe&#10;OwAAADkAAAAQAAAAAAAAAAEAIAAAAAsBAABkcnMvc2hhcGV4bWwueG1sUEsFBgAAAAAGAAYAWwEA&#10;ALU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856677F">
      <w:pPr>
        <w:pStyle w:val="3"/>
        <w:numPr>
          <w:ilvl w:val="0"/>
          <w:numId w:val="3"/>
        </w:numPr>
        <w:tabs>
          <w:tab w:val="left" w:pos="449"/>
        </w:tabs>
        <w:spacing w:before="225" w:after="0" w:line="240" w:lineRule="auto"/>
        <w:ind w:left="449" w:right="0" w:hanging="34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10"/>
        </w:rPr>
        <w:t>Copy</w:t>
      </w:r>
      <w:r>
        <w:rPr>
          <w:rFonts w:hint="default" w:ascii="Times New Roman" w:hAnsi="Times New Roman" w:cs="Times New Roman"/>
          <w:spacing w:val="1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of</w:t>
      </w:r>
      <w:r>
        <w:rPr>
          <w:rFonts w:hint="default" w:ascii="Times New Roman" w:hAnsi="Times New Roman" w:cs="Times New Roman"/>
          <w:spacing w:val="2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Social</w:t>
      </w:r>
      <w:r>
        <w:rPr>
          <w:rFonts w:hint="default" w:ascii="Times New Roman" w:hAnsi="Times New Roman" w:cs="Times New Roman"/>
          <w:spacing w:val="-1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Security</w:t>
      </w:r>
      <w:r>
        <w:rPr>
          <w:rFonts w:hint="default" w:ascii="Times New Roman" w:hAnsi="Times New Roman" w:cs="Times New Roman"/>
          <w:spacing w:val="2"/>
          <w:w w:val="110"/>
        </w:rPr>
        <w:t xml:space="preserve"> </w:t>
      </w:r>
      <w:r>
        <w:rPr>
          <w:rFonts w:hint="default" w:ascii="Times New Roman" w:hAnsi="Times New Roman" w:cs="Times New Roman"/>
          <w:spacing w:val="-4"/>
          <w:w w:val="110"/>
        </w:rPr>
        <w:t>Card</w:t>
      </w:r>
    </w:p>
    <w:p w14:paraId="767A2419">
      <w:pPr>
        <w:spacing w:before="181"/>
        <w:ind w:left="100" w:right="0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sz w:val="22"/>
        </w:rPr>
        <w:t>(Attach</w:t>
      </w:r>
      <w:r>
        <w:rPr>
          <w:rFonts w:hint="default" w:ascii="Times New Roman" w:hAnsi="Times New Roman" w:cs="Times New Roman"/>
          <w:i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2"/>
        </w:rPr>
        <w:t>copy)</w:t>
      </w:r>
    </w:p>
    <w:p w14:paraId="222679BF">
      <w:pPr>
        <w:pStyle w:val="6"/>
        <w:spacing w:before="102"/>
        <w:ind w:left="0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946775" cy="20320"/>
                <wp:effectExtent l="0" t="0" r="0" b="0"/>
                <wp:wrapTopAndBottom/>
                <wp:docPr id="471" name="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9433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17" y="1015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9433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17" y="16890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6pt;width:468.25pt;mso-position-horizontal-relative:page;mso-wrap-distance-bottom:0pt;mso-wrap-distance-top:0pt;z-index:-251616256;mso-width-relative:page;mso-height-relative:page;" coordsize="5946775,20320" o:gfxdata="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PE3YrLaAAAACgEAAA8A&#10;AAAAAAAAAQAgAAAAIgAAAGRycy9kb3ducmV2LnhtbFBLAQIUABQAAAAIAIdO4kBQoh3pFgQAAIYX&#10;AAAOAAAAAAAAAAEAIAAAACkBAABkcnMvZTJvRG9jLnhtbFBLBQYAAAAABgAGAFkBAACxBwAAAAA=&#10;">
                <o:lock v:ext="edit" aspectratio="f"/>
                <v:shape id="Graphic 472" o:spid="_x0000_s1026" o:spt="100" style="position:absolute;left:0;top:0;height:19050;width:5943600;" fillcolor="#9F9F9F" filled="t" stroked="f" coordsize="5943600,19050" o:gfxdata="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Rqc+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3" o:spid="_x0000_s1026" o:spt="100" style="position:absolute;left:5943346;top:1015;height:3175;width:3175;" fillcolor="#E2E2E2" filled="t" stroked="f" coordsize="3175,3175" o:gfxdata="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2uJD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4" o:spid="_x0000_s1026" o:spt="100" style="position:absolute;left:317;top:1015;height:15875;width:5946775;" fillcolor="#9F9F9F" filled="t" stroked="f" coordsize="5946775,15875" o:gfxdata="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B+bgvQAA&#10;ANw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5" o:spid="_x0000_s1026" o:spt="100" style="position:absolute;left:5943346;top:4191;height:12700;width:3175;" fillcolor="#E2E2E2" filled="t" stroked="f" coordsize="3175,12700" o:gfxdata="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Swq7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6" o:spid="_x0000_s1026" o:spt="100" style="position:absolute;left:317;top:16891;height:3175;width:3175;" fillcolor="#9F9F9F" filled="t" stroked="f" coordsize="3175,3175" o:gfxdata="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oJfe/&#10;AAAA3AAAAA8AAAAAAAAAAQAgAAAAIgAAAGRycy9kb3ducmV2LnhtbFBLAQIUABQAAAAIAIdO4kAz&#10;LwWeOwAAADkAAAAQAAAAAAAAAAEAIAAAAA4BAABkcnMvc2hhcGV4bWwueG1sUEsFBgAAAAAGAAYA&#10;WwEAALgD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7" o:spid="_x0000_s1026" o:spt="100" style="position:absolute;left:317;top:16890;height:3175;width:5946775;" fillcolor="#E2E2E2" filled="t" stroked="f" coordsize="5946775,3175" o:gfxdata="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W+X&#10;AsEAAADcAAAADwAAAAAAAAABACAAAAAiAAAAZHJzL2Rvd25yZXYueG1sUEsBAhQAFAAAAAgAh07i&#10;QDMvBZ47AAAAOQAAABAAAAAAAAAAAQAgAAAAEAEAAGRycy9zaGFwZXhtbC54bWxQSwUGAAAAAAYA&#10;BgBbAQAAugMAAAAA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A12F90D">
      <w:pPr>
        <w:pStyle w:val="3"/>
        <w:numPr>
          <w:ilvl w:val="0"/>
          <w:numId w:val="3"/>
        </w:numPr>
        <w:tabs>
          <w:tab w:val="left" w:pos="449"/>
        </w:tabs>
        <w:spacing w:before="225" w:after="0" w:line="240" w:lineRule="auto"/>
        <w:ind w:left="449" w:right="0" w:hanging="34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Emergency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Evacuation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Plan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(home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specific)</w:t>
      </w:r>
    </w:p>
    <w:p w14:paraId="106EF393">
      <w:pPr>
        <w:pStyle w:val="9"/>
        <w:numPr>
          <w:ilvl w:val="0"/>
          <w:numId w:val="17"/>
        </w:numPr>
        <w:tabs>
          <w:tab w:val="left" w:pos="820"/>
          <w:tab w:val="left" w:pos="6596"/>
        </w:tabs>
        <w:spacing w:before="17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Evacuation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Procedure: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07D0D9E8">
      <w:pPr>
        <w:pStyle w:val="9"/>
        <w:numPr>
          <w:ilvl w:val="0"/>
          <w:numId w:val="17"/>
        </w:numPr>
        <w:tabs>
          <w:tab w:val="left" w:pos="820"/>
          <w:tab w:val="left" w:pos="5846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 xml:space="preserve">Meeting </w:t>
      </w:r>
      <w:r>
        <w:rPr>
          <w:rFonts w:hint="default" w:ascii="Times New Roman" w:hAnsi="Times New Roman" w:cs="Times New Roman"/>
          <w:sz w:val="22"/>
        </w:rPr>
        <w:t>Point:</w:t>
      </w:r>
      <w:r>
        <w:rPr>
          <w:rFonts w:hint="default" w:ascii="Times New Roman" w:hAnsi="Times New Roman" w:cs="Times New Roman"/>
          <w:spacing w:val="3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129DD27D">
      <w:pPr>
        <w:pStyle w:val="9"/>
        <w:numPr>
          <w:ilvl w:val="0"/>
          <w:numId w:val="17"/>
        </w:numPr>
        <w:tabs>
          <w:tab w:val="left" w:pos="820"/>
          <w:tab w:val="left" w:pos="6185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>Responsible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10"/>
          <w:sz w:val="22"/>
        </w:rPr>
        <w:t>Staff:</w:t>
      </w:r>
      <w:r>
        <w:rPr>
          <w:rFonts w:hint="default" w:ascii="Times New Roman" w:hAnsi="Times New Roman" w:cs="Times New Roman"/>
          <w:spacing w:val="-9"/>
          <w:w w:val="1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3244AB3F">
      <w:pPr>
        <w:pStyle w:val="9"/>
        <w:numPr>
          <w:ilvl w:val="0"/>
          <w:numId w:val="17"/>
        </w:numPr>
        <w:tabs>
          <w:tab w:val="left" w:pos="820"/>
          <w:tab w:val="left" w:pos="6355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Transportation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Plan: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68EE0E3E">
      <w:pPr>
        <w:pStyle w:val="6"/>
        <w:spacing w:before="118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236220</wp:posOffset>
                </wp:positionV>
                <wp:extent cx="5946775" cy="20320"/>
                <wp:effectExtent l="0" t="0" r="0" b="0"/>
                <wp:wrapTopAndBottom/>
                <wp:docPr id="478" name="Group 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94334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17" y="126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943346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17" y="1714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pt;height:1.6pt;width:468.25pt;mso-position-horizontal-relative:page;mso-wrap-distance-bottom:0pt;mso-wrap-distance-top:0pt;z-index:-251615232;mso-width-relative:page;mso-height-relative:page;" coordsize="5946775,20320" o:gfxdata="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CdFC/12QAAAAoBAAAPAAAAAAAAAAEAIAAAACIAAABkcnMvZG93bnJldi54&#10;bWxQSwECFAAUAAAACACHTuJAGmWmvzMEAACGFwAADgAAAAAAAAABACAAAAAoAQAAZHJzL2Uyb0Rv&#10;Yy54bWxQSwUGAAAAAAYABgBZAQAAzQcAAAAA&#10;">
                <o:lock v:ext="edit" aspectratio="f"/>
                <v:shape id="Graphic 479" o:spid="_x0000_s1026" o:spt="100" style="position:absolute;left:0;top:0;height:19050;width:5943600;" fillcolor="#9F9F9F" filled="t" stroked="f" coordsize="5943600,19050" o:gfxdata="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I1T7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0" o:spid="_x0000_s1026" o:spt="100" style="position:absolute;left:5943346;top:1270;height:3175;width:3175;" fillcolor="#E2E2E2" filled="t" stroked="f" coordsize="3175,3175" o:gfxdata="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vdDBO5AAAA3AAA&#10;AA8AAAAAAAAAAQAgAAAAIgAAAGRycy9kb3ducmV2LnhtbFBLAQIUABQAAAAIAIdO4kAzLwWeOwAA&#10;ADkAAAAQAAAAAAAAAAEAIAAAAAgBAABkcnMvc2hhcGV4bWwueG1sUEsFBgAAAAAGAAYAWwEAALID&#10;AAAAAA=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1" o:spid="_x0000_s1026" o:spt="100" style="position:absolute;left:317;top:1269;height:15875;width:5946775;" fillcolor="#9F9F9F" filled="t" stroked="f" coordsize="5946775,15875" o:gfxdata="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pTVfvQAA&#10;ANw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2" o:spid="_x0000_s1026" o:spt="100" style="position:absolute;left:5943346;top:4444;height:12700;width:3175;" fillcolor="#E2E2E2" filled="t" stroked="f" coordsize="3175,12700" o:gfxdata="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oWPi8AAAA&#10;3AAAAA8AAAAAAAAAAQAgAAAAIgAAAGRycy9kb3ducmV2LnhtbFBLAQIUABQAAAAIAIdO4kAzLwWe&#10;OwAAADkAAAAQAAAAAAAAAAEAIAAAAAsBAABkcnMvc2hhcGV4bWwueG1sUEsFBgAAAAAGAAYAWwEA&#10;ALUDAAAAAA==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3" o:spid="_x0000_s1026" o:spt="100" style="position:absolute;left:317;top:17145;height:3175;width:3175;" fillcolor="#9F9F9F" filled="t" stroked="f" coordsize="3175,3175" o:gfxdata="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gr2SL4A&#10;AADcAAAADwAAAAAAAAABACAAAAAiAAAAZHJzL2Rvd25yZXYueG1sUEsBAhQAFAAAAAgAh07iQDMv&#10;BZ47AAAAOQAAABAAAAAAAAAAAQAgAAAADQEAAGRycy9zaGFwZXhtbC54bWxQSwUGAAAAAAYABgBb&#10;AQAAtwMAAAAA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4" o:spid="_x0000_s1026" o:spt="100" style="position:absolute;left:317;top:17144;height:3175;width:5946775;" fillcolor="#E2E2E2" filled="t" stroked="f" coordsize="5946775,3175" o:gfxdata="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aHlS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76302E0">
      <w:pPr>
        <w:pStyle w:val="3"/>
        <w:numPr>
          <w:ilvl w:val="0"/>
          <w:numId w:val="3"/>
        </w:numPr>
        <w:tabs>
          <w:tab w:val="left" w:pos="449"/>
        </w:tabs>
        <w:spacing w:before="225" w:after="0" w:line="240" w:lineRule="auto"/>
        <w:ind w:left="449" w:right="0" w:hanging="34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10"/>
        </w:rPr>
        <w:t>ODP</w:t>
      </w:r>
      <w:r>
        <w:rPr>
          <w:rFonts w:hint="default" w:ascii="Times New Roman" w:hAnsi="Times New Roman" w:cs="Times New Roman"/>
          <w:spacing w:val="-4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Required</w:t>
      </w:r>
      <w:r>
        <w:rPr>
          <w:rFonts w:hint="default" w:ascii="Times New Roman" w:hAnsi="Times New Roman" w:cs="Times New Roman"/>
          <w:spacing w:val="-4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Assessments</w:t>
      </w:r>
      <w:r>
        <w:rPr>
          <w:rFonts w:hint="default" w:ascii="Times New Roman" w:hAnsi="Times New Roman" w:cs="Times New Roman"/>
          <w:spacing w:val="-2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(like</w:t>
      </w:r>
      <w:r>
        <w:rPr>
          <w:rFonts w:hint="default" w:ascii="Times New Roman" w:hAnsi="Times New Roman" w:cs="Times New Roman"/>
          <w:spacing w:val="-8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SIS,</w:t>
      </w:r>
      <w:r>
        <w:rPr>
          <w:rFonts w:hint="default" w:ascii="Times New Roman" w:hAnsi="Times New Roman" w:cs="Times New Roman"/>
          <w:spacing w:val="-6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if</w:t>
      </w:r>
      <w:r>
        <w:rPr>
          <w:rFonts w:hint="default" w:ascii="Times New Roman" w:hAnsi="Times New Roman" w:cs="Times New Roman"/>
          <w:spacing w:val="-2"/>
          <w:w w:val="110"/>
        </w:rPr>
        <w:t xml:space="preserve"> available)</w:t>
      </w:r>
    </w:p>
    <w:p w14:paraId="7E501A9A">
      <w:pPr>
        <w:spacing w:before="181"/>
        <w:ind w:left="100" w:right="0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w w:val="105"/>
          <w:sz w:val="22"/>
        </w:rPr>
        <w:t>(Attach</w:t>
      </w:r>
      <w:r>
        <w:rPr>
          <w:rFonts w:hint="default" w:ascii="Times New Roman" w:hAnsi="Times New Roman" w:cs="Times New Roman"/>
          <w:i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latest</w:t>
      </w:r>
      <w:r>
        <w:rPr>
          <w:rFonts w:hint="default" w:ascii="Times New Roman" w:hAnsi="Times New Roman" w:cs="Times New Roman"/>
          <w:i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SIS</w:t>
      </w:r>
      <w:r>
        <w:rPr>
          <w:rFonts w:hint="default" w:ascii="Times New Roman" w:hAnsi="Times New Roman" w:cs="Times New Roman"/>
          <w:i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or</w:t>
      </w:r>
      <w:r>
        <w:rPr>
          <w:rFonts w:hint="default" w:ascii="Times New Roman" w:hAnsi="Times New Roman" w:cs="Times New Roman"/>
          <w:i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other</w:t>
      </w:r>
      <w:r>
        <w:rPr>
          <w:rFonts w:hint="default" w:ascii="Times New Roman" w:hAnsi="Times New Roman" w:cs="Times New Roman"/>
          <w:i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required</w:t>
      </w:r>
      <w:r>
        <w:rPr>
          <w:rFonts w:hint="default" w:ascii="Times New Roman" w:hAnsi="Times New Roman" w:cs="Times New Roman"/>
          <w:i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w w:val="105"/>
          <w:sz w:val="22"/>
        </w:rPr>
        <w:t>assessments)</w:t>
      </w:r>
    </w:p>
    <w:p w14:paraId="6D41EF5C">
      <w:pPr>
        <w:pStyle w:val="6"/>
        <w:spacing w:before="101"/>
        <w:ind w:left="0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946775" cy="20955"/>
                <wp:effectExtent l="0" t="0" r="0" b="0"/>
                <wp:wrapTopAndBottom/>
                <wp:docPr id="485" name="Group 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0955"/>
                          <a:chOff x="0" y="0"/>
                          <a:chExt cx="5946775" cy="2095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94334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17" y="1523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94334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17" y="17398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65pt;width:468.25pt;mso-position-horizontal-relative:page;mso-wrap-distance-bottom:0pt;mso-wrap-distance-top:0pt;z-index:-251615232;mso-width-relative:page;mso-height-relative:page;" coordsize="5946775,20955" o:gfxdata="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HJwvGPZAAAA&#10;CgEAAA8AAAAAAAAAAQAgAAAAIgAAAGRycy9kb3ducmV2LnhtbFBLAQIUABQAAAAIAIdO4kDaifyK&#10;HQQAAIYXAAAOAAAAAAAAAAEAIAAAACgBAABkcnMvZTJvRG9jLnhtbFBLBQYAAAAABgAGAFkBAAC3&#10;BwAAAAA=&#10;">
                <o:lock v:ext="edit" aspectratio="f"/>
                <v:shape id="Graphic 486" o:spid="_x0000_s1026" o:spt="100" style="position:absolute;left:0;top:0;height:19050;width:5943600;" fillcolor="#9F9F9F" filled="t" stroked="f" coordsize="5943600,19050" o:gfxdata="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qjRGr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7" o:spid="_x0000_s1026" o:spt="100" style="position:absolute;left:5943346;top:1523;height:3175;width:3175;" fillcolor="#E2E2E2" filled="t" stroked="f" coordsize="3175,3175" o:gfxdata="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NJRnvQAA&#10;ANwAAAAPAAAAAAAAAAEAIAAAACIAAABkcnMvZG93bnJldi54bWxQSwECFAAUAAAACACHTuJAMy8F&#10;njsAAAA5AAAAEAAAAAAAAAABACAAAAAMAQAAZHJzL3NoYXBleG1sLnhtbFBLBQYAAAAABgAGAFsB&#10;AAC2AwAA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8" o:spid="_x0000_s1026" o:spt="100" style="position:absolute;left:317;top:1523;height:15875;width:5946775;" fillcolor="#9F9F9F" filled="t" stroked="f" coordsize="5946775,15875" o:gfxdata="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p+cwrsAAADc&#10;AAAADwAAAAAAAAABACAAAAAiAAAAZHJzL2Rvd25yZXYueG1sUEsBAhQAFAAAAAgAh07iQDMvBZ47&#10;AAAAOQAAABAAAAAAAAAAAQAgAAAACgEAAGRycy9zaGFwZXhtbC54bWxQSwUGAAAAAAYABgBbAQAA&#10;tA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9" o:spid="_x0000_s1026" o:spt="100" style="position:absolute;left:5943346;top:4699;height:12700;width:3175;" fillcolor="#E2E2E2" filled="t" stroked="f" coordsize="3175,12700" o:gfxdata="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MzKib4A&#10;AADcAAAADwAAAAAAAAABACAAAAAiAAAAZHJzL2Rvd25yZXYueG1sUEsBAhQAFAAAAAgAh07iQDMv&#10;BZ47AAAAOQAAABAAAAAAAAAAAQAgAAAADQEAAGRycy9zaGFwZXhtbC54bWxQSwUGAAAAAAYABgBb&#10;AQAAtwMAAAAA&#10;" path="m3175,0l0,0,0,12700,3175,12700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0" o:spid="_x0000_s1026" o:spt="100" style="position:absolute;left:317;top:17399;height:3175;width:3175;" fillcolor="#9F9F9F" filled="t" stroked="f" coordsize="3175,3175" o:gfxdata="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TAf7itwAAANwAAAAP&#10;AAAAAAAAAAEAIAAAACIAAABkcnMvZG93bnJldi54bWxQSwECFAAUAAAACACHTuJAMy8FnjsAAAA5&#10;AAAAEAAAAAAAAAABACAAAAAGAQAAZHJzL3NoYXBleG1sLnhtbFBLBQYAAAAABgAGAFsBAACwAwAA&#10;AAA=&#10;" path="m3175,0l0,0,0,3175,3175,3175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1" o:spid="_x0000_s1026" o:spt="100" style="position:absolute;left:317;top:17398;height:3175;width:5946775;" fillcolor="#E2E2E2" filled="t" stroked="f" coordsize="5946775,3175" o:gfxdata="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xkwX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AEC2018">
      <w:pPr>
        <w:pStyle w:val="3"/>
        <w:numPr>
          <w:ilvl w:val="0"/>
          <w:numId w:val="3"/>
        </w:numPr>
        <w:tabs>
          <w:tab w:val="left" w:pos="449"/>
        </w:tabs>
        <w:spacing w:before="225" w:after="0" w:line="240" w:lineRule="auto"/>
        <w:ind w:left="449" w:right="0" w:hanging="34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10"/>
        </w:rPr>
        <w:t>Backup</w:t>
      </w:r>
      <w:r>
        <w:rPr>
          <w:rFonts w:hint="default" w:ascii="Times New Roman" w:hAnsi="Times New Roman" w:cs="Times New Roman"/>
          <w:spacing w:val="-14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Plan</w:t>
      </w:r>
      <w:r>
        <w:rPr>
          <w:rFonts w:hint="default" w:ascii="Times New Roman" w:hAnsi="Times New Roman" w:cs="Times New Roman"/>
          <w:spacing w:val="-14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/</w:t>
      </w:r>
      <w:r>
        <w:rPr>
          <w:rFonts w:hint="default" w:ascii="Times New Roman" w:hAnsi="Times New Roman" w:cs="Times New Roman"/>
          <w:spacing w:val="-14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Contingency</w:t>
      </w:r>
      <w:r>
        <w:rPr>
          <w:rFonts w:hint="default" w:ascii="Times New Roman" w:hAnsi="Times New Roman" w:cs="Times New Roman"/>
          <w:spacing w:val="-11"/>
          <w:w w:val="110"/>
        </w:rPr>
        <w:t xml:space="preserve"> </w:t>
      </w:r>
      <w:r>
        <w:rPr>
          <w:rFonts w:hint="default" w:ascii="Times New Roman" w:hAnsi="Times New Roman" w:cs="Times New Roman"/>
          <w:spacing w:val="-4"/>
          <w:w w:val="110"/>
        </w:rPr>
        <w:t>Plan</w:t>
      </w:r>
    </w:p>
    <w:p w14:paraId="264B7057">
      <w:pPr>
        <w:pStyle w:val="9"/>
        <w:numPr>
          <w:ilvl w:val="0"/>
          <w:numId w:val="18"/>
        </w:numPr>
        <w:tabs>
          <w:tab w:val="left" w:pos="820"/>
          <w:tab w:val="left" w:pos="6181"/>
        </w:tabs>
        <w:spacing w:before="171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105"/>
          <w:sz w:val="22"/>
        </w:rPr>
        <w:t xml:space="preserve">Staff Backup Plan: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4006BBBF">
      <w:pPr>
        <w:pStyle w:val="9"/>
        <w:numPr>
          <w:ilvl w:val="0"/>
          <w:numId w:val="18"/>
        </w:numPr>
        <w:tabs>
          <w:tab w:val="left" w:pos="820"/>
          <w:tab w:val="left" w:pos="7228"/>
        </w:tabs>
        <w:spacing w:before="179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Emergency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Contact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Protocol:</w:t>
      </w:r>
      <w:r>
        <w:rPr>
          <w:rFonts w:hint="default" w:ascii="Times New Roman" w:hAnsi="Times New Roman" w:cs="Times New Roman"/>
          <w:spacing w:val="2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13D65387">
      <w:pPr>
        <w:pStyle w:val="9"/>
        <w:numPr>
          <w:ilvl w:val="0"/>
          <w:numId w:val="18"/>
        </w:numPr>
        <w:tabs>
          <w:tab w:val="left" w:pos="820"/>
          <w:tab w:val="left" w:pos="6845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Service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Interruption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Plan: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2A1DBAD3">
      <w:pPr>
        <w:pStyle w:val="6"/>
        <w:spacing w:before="117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235585</wp:posOffset>
                </wp:positionV>
                <wp:extent cx="5946775" cy="21590"/>
                <wp:effectExtent l="0" t="0" r="0" b="0"/>
                <wp:wrapTopAndBottom/>
                <wp:docPr id="492" name="Group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9433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17" y="2158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943346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17" y="18033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5pt;height:1.7pt;width:468.25pt;mso-position-horizontal-relative:page;mso-wrap-distance-bottom:0pt;mso-wrap-distance-top:0pt;z-index:-251614208;mso-width-relative:page;mso-height-relative:page;" coordsize="5946775,21590" o:gfxdata="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pauseNoAAAAKAQAADwAAAAAAAAABACAAAAAiAAAAZHJzL2Rvd25yZXYueG1sUEsBAhQAFAAA&#10;AAgAh07iQEOAUQsnBAAAhhcAAA4AAAAAAAAAAQAgAAAAKQEAAGRycy9lMm9Eb2MueG1sUEsFBgAA&#10;AAAGAAYAWQEAAMIHAAAAAA==&#10;">
                <o:lock v:ext="edit" aspectratio="f"/>
                <v:shape id="Graphic 493" o:spid="_x0000_s1026" o:spt="100" style="position:absolute;left:0;top:0;height:19050;width:5943600;" fillcolor="#9F9F9F" filled="t" stroked="f" coordsize="5943600,19050" o:gfxdata="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wbkX74A&#10;AADcAAAADwAAAAAAAAABACAAAAAiAAAAZHJzL2Rvd25yZXYueG1sUEsBAhQAFAAAAAgAh07iQDMv&#10;BZ47AAAAOQAAABAAAAAAAAAAAQAgAAAADQEAAGRycy9zaGFwZXhtbC54bWxQSwUGAAAAAAYABgBb&#10;AQAAtwMAAAAA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4" o:spid="_x0000_s1026" o:spt="100" style="position:absolute;left:5943346;top:2159;height:3175;width:3175;" fillcolor="#E2E2E2" filled="t" stroked="f" coordsize="3175,3175" o:gfxdata="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/nM28AAAA&#10;3AAAAA8AAAAAAAAAAQAgAAAAIgAAAGRycy9kb3ducmV2LnhtbFBLAQIUABQAAAAIAIdO4kAzLwWe&#10;OwAAADkAAAAQAAAAAAAAAAEAIAAAAAsBAABkcnMvc2hhcGV4bWwueG1sUEsFBgAAAAAGAAYAWwEA&#10;ALU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5" o:spid="_x0000_s1026" o:spt="100" style="position:absolute;left:317;top:2158;height:15875;width:5946775;" fillcolor="#9F9F9F" filled="t" stroked="f" coordsize="5946775,15875" o:gfxdata="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R6WBvQAA&#10;ANw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6" o:spid="_x0000_s1026" o:spt="100" style="position:absolute;left:5943346;top:5333;height:12700;width:3175;" fillcolor="#E2E2E2" filled="t" stroked="f" coordsize="3175,12700" o:gfxdata="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isgmvQAA&#10;ANwAAAAPAAAAAAAAAAEAIAAAACIAAABkcnMvZG93bnJldi54bWxQSwECFAAUAAAACACHTuJAMy8F&#10;njsAAAA5AAAAEAAAAAAAAAABACAAAAAMAQAAZHJzL3NoYXBleG1sLnhtbFBLBQYAAAAABgAGAFsB&#10;AAC2AwAAAAA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7" o:spid="_x0000_s1026" o:spt="100" style="position:absolute;left:317;top:18033;height:3175;width:3175;" fillcolor="#9F9F9F" filled="t" stroked="f" coordsize="3175,3175" o:gfxdata="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oZpa8AAAA&#10;3AAAAA8AAAAAAAAAAQAgAAAAIgAAAGRycy9kb3ducmV2LnhtbFBLAQIUABQAAAAIAIdO4kAzLwWe&#10;OwAAADkAAAAQAAAAAAAAAAEAIAAAAAsBAABkcnMvc2hhcGV4bWwueG1sUEsFBgAAAAAGAAYAWwEA&#10;ALU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8" o:spid="_x0000_s1026" o:spt="100" style="position:absolute;left:317;top:18033;height:3175;width:5946775;" fillcolor="#E2E2E2" filled="t" stroked="f" coordsize="5946775,3175" o:gfxdata="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85Yq8AAAA&#10;3AAAAA8AAAAAAAAAAQAgAAAAIgAAAGRycy9kb3ducmV2LnhtbFBLAQIUABQAAAAIAIdO4kAzLwWe&#10;OwAAADkAAAAQAAAAAAAAAAEAIAAAAAsBAABkcnMvc2hhcGV4bWwueG1sUEsFBgAAAAAGAAYAWwEA&#10;ALUDAAAAAA=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2B0FBDE">
      <w:pPr>
        <w:pStyle w:val="3"/>
        <w:numPr>
          <w:ilvl w:val="0"/>
          <w:numId w:val="3"/>
        </w:numPr>
        <w:tabs>
          <w:tab w:val="left" w:pos="444"/>
        </w:tabs>
        <w:spacing w:before="225" w:after="0" w:line="240" w:lineRule="auto"/>
        <w:ind w:left="444" w:right="0" w:hanging="34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Service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Location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&amp;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Community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Integration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Preferences</w:t>
      </w:r>
    </w:p>
    <w:p w14:paraId="53ED2DEC">
      <w:pPr>
        <w:pStyle w:val="9"/>
        <w:numPr>
          <w:ilvl w:val="0"/>
          <w:numId w:val="19"/>
        </w:numPr>
        <w:tabs>
          <w:tab w:val="left" w:pos="820"/>
          <w:tab w:val="left" w:pos="6366"/>
        </w:tabs>
        <w:spacing w:before="175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Preferred Locations: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239C86F8">
      <w:pPr>
        <w:pStyle w:val="9"/>
        <w:numPr>
          <w:ilvl w:val="0"/>
          <w:numId w:val="19"/>
        </w:numPr>
        <w:tabs>
          <w:tab w:val="left" w:pos="820"/>
          <w:tab w:val="left" w:pos="6386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Activities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Interest: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19F11F04">
      <w:pPr>
        <w:pStyle w:val="9"/>
        <w:numPr>
          <w:ilvl w:val="0"/>
          <w:numId w:val="19"/>
        </w:numPr>
        <w:tabs>
          <w:tab w:val="left" w:pos="820"/>
          <w:tab w:val="left" w:pos="6664"/>
        </w:tabs>
        <w:spacing w:before="180" w:after="0" w:line="240" w:lineRule="auto"/>
        <w:ind w:left="820" w:right="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Transportation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Method: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  <w:u w:val="single"/>
        </w:rPr>
        <w:tab/>
      </w:r>
    </w:p>
    <w:p w14:paraId="16FEC135">
      <w:pPr>
        <w:pStyle w:val="6"/>
        <w:spacing w:before="116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946775" cy="21590"/>
                <wp:effectExtent l="0" t="0" r="0" b="0"/>
                <wp:wrapTopAndBottom/>
                <wp:docPr id="499" name="Group 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943346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17" y="253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943346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17" y="1841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7pt;width:468.25pt;mso-position-horizontal-relative:page;mso-wrap-distance-bottom:0pt;mso-wrap-distance-top:0pt;z-index:-251614208;mso-width-relative:page;mso-height-relative:page;" coordsize="5946775,21590" o:gfxdata="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DiPL4v&#10;2gAAAAoBAAAPAAAAAAAAAAEAIAAAACIAAABkcnMvZG93bnJldi54bWxQSwECFAAUAAAACACHTuJA&#10;TwsT5CAEAACGFwAADgAAAAAAAAABACAAAAApAQAAZHJzL2Uyb0RvYy54bWxQSwUGAAAAAAYABgBZ&#10;AQAAuwcAAAAA&#10;">
                <o:lock v:ext="edit" aspectratio="f"/>
                <v:shape id="Graphic 500" o:spid="_x0000_s1026" o:spt="100" style="position:absolute;left:0;top:0;height:19050;width:5943600;" fillcolor="#9F9F9F" filled="t" stroked="f" coordsize="5943600,19050" o:gfxdata="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P+AyugAAANwA&#10;AAAPAAAAAAAAAAEAIAAAACIAAABkcnMvZG93bnJldi54bWxQSwECFAAUAAAACACHTuJAMy8FnjsA&#10;AAA5AAAAEAAAAAAAAAABACAAAAAJAQAAZHJzL3NoYXBleG1sLnhtbFBLBQYAAAAABgAGAFsBAACz&#10;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1" o:spid="_x0000_s1026" o:spt="100" style="position:absolute;left:5943346;top:2540;height:3175;width:3175;" fillcolor="#E2E2E2" filled="t" stroked="f" coordsize="3175,3175" o:gfxdata="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jpU+8AAAA&#10;3AAAAA8AAAAAAAAAAQAgAAAAIgAAAGRycy9kb3ducmV2LnhtbFBLAQIUABQAAAAIAIdO4kAzLwWe&#10;OwAAADkAAAAQAAAAAAAAAAEAIAAAAAsBAABkcnMvc2hhcGV4bWwueG1sUEsFBgAAAAAGAAYAWwEA&#10;ALU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2" o:spid="_x0000_s1026" o:spt="100" style="position:absolute;left:317;top:2539;height:15875;width:5946775;" fillcolor="#9F9F9F" filled="t" stroked="f" coordsize="5946775,15875" o:gfxdata="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EWn774A&#10;AADcAAAADwAAAAAAAAABACAAAAAiAAAAZHJzL2Rvd25yZXYueG1sUEsBAhQAFAAAAAgAh07iQDMv&#10;BZ47AAAAOQAAABAAAAAAAAAAAQAgAAAADQEAAGRycy9zaGFwZXhtbC54bWxQSwUGAAAAAAYABgBb&#10;AQAAtwMAAAAA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3" o:spid="_x0000_s1026" o:spt="100" style="position:absolute;left:5943346;top:5714;height:12700;width:3175;" fillcolor="#E2E2E2" filled="t" stroked="f" coordsize="3175,12700" o:gfxdata="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FvGkvQAA&#10;ANwAAAAPAAAAAAAAAAEAIAAAACIAAABkcnMvZG93bnJldi54bWxQSwECFAAUAAAACACHTuJAMy8F&#10;njsAAAA5AAAAEAAAAAAAAAABACAAAAAMAQAAZHJzL3NoYXBleG1sLnhtbFBLBQYAAAAABgAGAFsB&#10;AAC2AwAAAAA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4" o:spid="_x0000_s1026" o:spt="100" style="position:absolute;left:317;top:18415;height:3175;width:3175;" fillcolor="#9F9F9F" filled="t" stroked="f" coordsize="3175,3175" o:gfxdata="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RYvu/&#10;AAAA3AAAAA8AAAAAAAAAAQAgAAAAIgAAAGRycy9kb3ducmV2LnhtbFBLAQIUABQAAAAIAIdO4kAz&#10;LwWeOwAAADkAAAAQAAAAAAAAAAEAIAAAAA4BAABkcnMvc2hhcGV4bWwueG1sUEsFBgAAAAAGAAYA&#10;WwEAALg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5" o:spid="_x0000_s1026" o:spt="100" style="position:absolute;left:317;top:18414;height:3175;width:5946775;" fillcolor="#E2E2E2" filled="t" stroked="f" coordsize="5946775,3175" o:gfxdata="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FtAO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85A72C3">
      <w:pPr>
        <w:pStyle w:val="3"/>
        <w:numPr>
          <w:ilvl w:val="0"/>
          <w:numId w:val="3"/>
        </w:numPr>
        <w:tabs>
          <w:tab w:val="left" w:pos="449"/>
        </w:tabs>
        <w:spacing w:before="225" w:after="0" w:line="240" w:lineRule="auto"/>
        <w:ind w:left="449" w:right="0" w:hanging="34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110"/>
        </w:rPr>
        <w:t>Most</w:t>
      </w:r>
      <w:r>
        <w:rPr>
          <w:rFonts w:hint="default" w:ascii="Times New Roman" w:hAnsi="Times New Roman" w:cs="Times New Roman"/>
          <w:spacing w:val="-6"/>
          <w:w w:val="11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</w:rPr>
        <w:t>Recent</w:t>
      </w:r>
      <w:r>
        <w:rPr>
          <w:rFonts w:hint="default" w:ascii="Times New Roman" w:hAnsi="Times New Roman" w:cs="Times New Roman"/>
          <w:spacing w:val="-6"/>
          <w:w w:val="11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</w:rPr>
        <w:t>ISP</w:t>
      </w:r>
      <w:r>
        <w:rPr>
          <w:rFonts w:hint="default" w:ascii="Times New Roman" w:hAnsi="Times New Roman" w:cs="Times New Roman"/>
          <w:spacing w:val="-6"/>
          <w:w w:val="11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</w:rPr>
        <w:t>Signature</w:t>
      </w:r>
      <w:r>
        <w:rPr>
          <w:rFonts w:hint="default" w:ascii="Times New Roman" w:hAnsi="Times New Roman" w:cs="Times New Roman"/>
          <w:spacing w:val="-10"/>
          <w:w w:val="110"/>
        </w:rPr>
        <w:t xml:space="preserve"> </w:t>
      </w:r>
      <w:r>
        <w:rPr>
          <w:rFonts w:hint="default" w:ascii="Times New Roman" w:hAnsi="Times New Roman" w:cs="Times New Roman"/>
          <w:spacing w:val="-4"/>
          <w:w w:val="110"/>
        </w:rPr>
        <w:t>Page</w:t>
      </w:r>
    </w:p>
    <w:p w14:paraId="5DEC27D0">
      <w:pPr>
        <w:spacing w:before="182"/>
        <w:ind w:left="100" w:right="0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w w:val="105"/>
          <w:sz w:val="22"/>
        </w:rPr>
        <w:t>(Attach</w:t>
      </w:r>
      <w:r>
        <w:rPr>
          <w:rFonts w:hint="default" w:ascii="Times New Roman" w:hAnsi="Times New Roman" w:cs="Times New Roman"/>
          <w:i/>
          <w:spacing w:val="-6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latest</w:t>
      </w:r>
      <w:r>
        <w:rPr>
          <w:rFonts w:hint="default" w:ascii="Times New Roman" w:hAnsi="Times New Roman" w:cs="Times New Roman"/>
          <w:i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signed</w:t>
      </w:r>
      <w:r>
        <w:rPr>
          <w:rFonts w:hint="default" w:ascii="Times New Roman" w:hAnsi="Times New Roman" w:cs="Times New Roman"/>
          <w:i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w w:val="105"/>
          <w:sz w:val="22"/>
        </w:rPr>
        <w:t>ISP</w:t>
      </w:r>
      <w:r>
        <w:rPr>
          <w:rFonts w:hint="default" w:ascii="Times New Roman" w:hAnsi="Times New Roman" w:cs="Times New Roman"/>
          <w:i/>
          <w:spacing w:val="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w w:val="105"/>
          <w:sz w:val="22"/>
        </w:rPr>
        <w:t>page)</w:t>
      </w:r>
    </w:p>
    <w:p w14:paraId="31AA4F0C">
      <w:pPr>
        <w:pStyle w:val="6"/>
        <w:spacing w:before="98"/>
        <w:ind w:left="0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232410</wp:posOffset>
                </wp:positionV>
                <wp:extent cx="5946775" cy="22225"/>
                <wp:effectExtent l="0" t="0" r="0" b="0"/>
                <wp:wrapTopAndBottom/>
                <wp:docPr id="506" name="Group 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775" cy="22225"/>
                          <a:chOff x="0" y="0"/>
                          <a:chExt cx="5946775" cy="22225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943346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17" y="2857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943346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17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17" y="18732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pt;height:1.75pt;width:468.25pt;mso-position-horizontal-relative:page;mso-wrap-distance-bottom:0pt;mso-wrap-distance-top:0pt;z-index:-251613184;mso-width-relative:page;mso-height-relative:page;" coordsize="5946775,22225" o:gfxdata="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B6Mn4o&#10;2QAAAAoBAAAPAAAAAAAAAAEAIAAAACIAAABkcnMvZG93bnJldi54bWxQSwECFAAUAAAACACHTuJA&#10;h3DBPiEEAACGFwAADgAAAAAAAAABACAAAAAoAQAAZHJzL2Uyb0RvYy54bWxQSwUGAAAAAAYABgBZ&#10;AQAAuwcAAAAA&#10;">
                <o:lock v:ext="edit" aspectratio="f"/>
                <v:shape id="Graphic 507" o:spid="_x0000_s1026" o:spt="100" style="position:absolute;left:0;top:0;height:19050;width:5943600;" fillcolor="#9F9F9F" filled="t" stroked="f" coordsize="5943600,19050" o:gfxdata="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1nhGvQAA&#10;ANwAAAAPAAAAAAAAAAEAIAAAACIAAABkcnMvZG93bnJldi54bWxQSwECFAAUAAAACACHTuJAMy8F&#10;njsAAAA5AAAAEAAAAAAAAAABACAAAAAMAQAAZHJzL3NoYXBleG1sLnhtbFBLBQYAAAAABgAGAFsB&#10;AAC2AwAAAAA=&#10;" path="m5943600,0l0,0,0,19050,5943600,1905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8" o:spid="_x0000_s1026" o:spt="100" style="position:absolute;left:5943346;top:2857;height:3175;width:3175;" fillcolor="#E2E2E2" filled="t" stroked="f" coordsize="3175,3175" o:gfxdata="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6ZDNK5AAAA3AAA&#10;AA8AAAAAAAAAAQAgAAAAIgAAAGRycy9kb3ducmV2LnhtbFBLAQIUABQAAAAIAIdO4kAzLwWeOwAA&#10;ADkAAAAQAAAAAAAAAAEAIAAAAAgBAABkcnMvc2hhcGV4bWwueG1sUEsFBgAAAAAGAAYAWwEAALID&#10;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9" o:spid="_x0000_s1026" o:spt="100" style="position:absolute;left:317;top:2857;height:15875;width:5946775;" fillcolor="#9F9F9F" filled="t" stroked="f" coordsize="5946775,15875" o:gfxdata="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4TWevQAA&#10;ANwAAAAPAAAAAAAAAAEAIAAAACIAAABkcnMvZG93bnJldi54bWxQSwECFAAUAAAACACHTuJAMy8F&#10;njsAAAA5AAAAEAAAAAAAAAABACAAAAAMAQAAZHJzL3NoYXBleG1sLnhtbFBLBQYAAAAABgAGAFsB&#10;AAC2AwAAAAA=&#10;" path="m3175,3175l0,3175,0,15875,3175,15875,3175,3175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0" o:spid="_x0000_s1026" o:spt="100" style="position:absolute;left:5943346;top:6032;height:12700;width:3175;" fillcolor="#E2E2E2" filled="t" stroked="f" coordsize="3175,12700" o:gfxdata="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d+Q68AAAA&#10;3AAAAA8AAAAAAAAAAQAgAAAAIgAAAGRycy9kb3ducmV2LnhtbFBLAQIUABQAAAAIAIdO4kAzLwWe&#10;OwAAADkAAAAQAAAAAAAAAAEAIAAAAAsBAABkcnMvc2hhcGV4bWwueG1sUEsFBgAAAAAGAAYAWwEA&#10;ALUDAAAAAA==&#10;" path="m3175,0l0,0,0,12699,3175,12699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1" o:spid="_x0000_s1026" o:spt="100" style="position:absolute;left:317;top:18732;height:3175;width:3175;" fillcolor="#9F9F9F" filled="t" stroked="f" coordsize="3175,3175" o:gfxdata="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/V76/&#10;AAAA3AAAAA8AAAAAAAAAAQAgAAAAIgAAAGRycy9kb3ducmV2LnhtbFBLAQIUABQAAAAIAIdO4kAz&#10;LwWeOwAAADkAAAAQAAAAAAAAAAEAIAAAAA4BAABkcnMvc2hhcGV4bWwueG1sUEsFBgAAAAAGAAYA&#10;WwEAALgDAAAAAA==&#10;" path="m3175,0l0,0,0,3174,3175,3174,3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2" o:spid="_x0000_s1026" o:spt="100" style="position:absolute;left:317;top:18732;height:3175;width:5946775;" fillcolor="#E2E2E2" filled="t" stroked="f" coordsize="5946775,3175" o:gfxdata="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Jt6n&#10;wAAAANwAAAAPAAAAAAAAAAEAIAAAACIAAABkcnMvZG93bnJldi54bWxQSwECFAAUAAAACACHTuJA&#10;My8FnjsAAAA5AAAAEAAAAAAAAAABACAAAAAPAQAAZHJzL3NoYXBleG1sLnhtbFBLBQYAAAAABgAG&#10;AFsBAAC5AwAAAAA=&#10;" path="m5942965,0l3175,0,0,0,0,3175,3175,3175,5942965,3175,5942965,0xem5946203,0l5943028,0,5943028,3175,5946203,3175,59462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16F319E">
      <w:pPr>
        <w:pStyle w:val="9"/>
        <w:numPr>
          <w:ilvl w:val="0"/>
          <w:numId w:val="3"/>
        </w:numPr>
        <w:tabs>
          <w:tab w:val="left" w:pos="444"/>
        </w:tabs>
        <w:spacing w:before="225" w:after="0" w:line="240" w:lineRule="auto"/>
        <w:ind w:left="444" w:right="0" w:hanging="344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pacing w:val="-2"/>
          <w:w w:val="110"/>
          <w:sz w:val="22"/>
        </w:rPr>
        <w:t>Team</w:t>
      </w:r>
      <w:r>
        <w:rPr>
          <w:rFonts w:hint="default" w:ascii="Times New Roman" w:hAnsi="Times New Roman" w:cs="Times New Roman"/>
          <w:b/>
          <w:spacing w:val="-7"/>
          <w:w w:val="110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22"/>
        </w:rPr>
        <w:t>Contact</w:t>
      </w:r>
      <w:r>
        <w:rPr>
          <w:rFonts w:hint="default" w:ascii="Times New Roman" w:hAnsi="Times New Roman" w:cs="Times New Roman"/>
          <w:b/>
          <w:spacing w:val="-4"/>
          <w:w w:val="110"/>
          <w:sz w:val="22"/>
        </w:rPr>
        <w:t xml:space="preserve"> List</w:t>
      </w:r>
    </w:p>
    <w:p w14:paraId="1739CE7F">
      <w:pPr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2240" w:h="15840"/>
          <w:pgMar w:top="1860" w:right="1220" w:bottom="1240" w:left="1340" w:header="181" w:footer="1052" w:gutter="0"/>
          <w:cols w:space="720" w:num="1"/>
        </w:sectPr>
      </w:pPr>
    </w:p>
    <w:p w14:paraId="75A1DD66">
      <w:pPr>
        <w:pStyle w:val="6"/>
        <w:spacing w:before="4" w:after="1"/>
        <w:ind w:left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1"/>
        <w:gridCol w:w="2341"/>
        <w:gridCol w:w="2341"/>
        <w:gridCol w:w="2446"/>
      </w:tblGrid>
      <w:tr w14:paraId="39587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341" w:type="dxa"/>
          </w:tcPr>
          <w:p w14:paraId="3202FB5C">
            <w:pPr>
              <w:pStyle w:val="10"/>
              <w:ind w:left="12" w:right="5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w w:val="110"/>
                <w:sz w:val="22"/>
              </w:rPr>
              <w:t>Name</w:t>
            </w:r>
          </w:p>
        </w:tc>
        <w:tc>
          <w:tcPr>
            <w:tcW w:w="2341" w:type="dxa"/>
          </w:tcPr>
          <w:p w14:paraId="756B9A01">
            <w:pPr>
              <w:pStyle w:val="10"/>
              <w:ind w:left="12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w w:val="110"/>
                <w:sz w:val="22"/>
              </w:rPr>
              <w:t>Role</w:t>
            </w:r>
          </w:p>
        </w:tc>
        <w:tc>
          <w:tcPr>
            <w:tcW w:w="2341" w:type="dxa"/>
          </w:tcPr>
          <w:p w14:paraId="2CF22D2A">
            <w:pPr>
              <w:pStyle w:val="10"/>
              <w:ind w:left="12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w w:val="110"/>
                <w:sz w:val="22"/>
              </w:rPr>
              <w:t>Phone</w:t>
            </w:r>
          </w:p>
        </w:tc>
        <w:tc>
          <w:tcPr>
            <w:tcW w:w="2446" w:type="dxa"/>
          </w:tcPr>
          <w:p w14:paraId="6BD0ACA0">
            <w:pPr>
              <w:pStyle w:val="10"/>
              <w:ind w:left="10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w w:val="115"/>
                <w:sz w:val="22"/>
              </w:rPr>
              <w:t>Email</w:t>
            </w:r>
          </w:p>
        </w:tc>
      </w:tr>
      <w:tr w14:paraId="1C9E3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341" w:type="dxa"/>
          </w:tcPr>
          <w:p w14:paraId="2414132F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2341" w:type="dxa"/>
          </w:tcPr>
          <w:p w14:paraId="33714DA2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2341" w:type="dxa"/>
          </w:tcPr>
          <w:p w14:paraId="1D6D130A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2446" w:type="dxa"/>
          </w:tcPr>
          <w:p w14:paraId="35F34830">
            <w:pPr>
              <w:pStyle w:val="10"/>
              <w:rPr>
                <w:rFonts w:hint="default" w:ascii="Times New Roman" w:hAnsi="Times New Roman" w:cs="Times New Roman"/>
                <w:sz w:val="20"/>
              </w:rPr>
            </w:pPr>
          </w:p>
        </w:tc>
      </w:tr>
    </w:tbl>
    <w:p w14:paraId="7631C3B0">
      <w:pPr>
        <w:rPr>
          <w:rFonts w:hint="default" w:ascii="Times New Roman" w:hAnsi="Times New Roman" w:cs="Times New Roman"/>
        </w:rPr>
      </w:pPr>
    </w:p>
    <w:sectPr>
      <w:pgSz w:w="12240" w:h="15840"/>
      <w:pgMar w:top="1860" w:right="1220" w:bottom="1240" w:left="1340" w:header="181" w:footer="105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dobe Clean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9EBA3">
    <w:pPr>
      <w:pStyle w:val="6"/>
      <w:spacing w:before="0" w:line="14" w:lineRule="auto"/>
      <w:ind w:left="0"/>
      <w:rPr>
        <w:sz w:val="20"/>
      </w:rPr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6746240</wp:posOffset>
              </wp:positionH>
              <wp:positionV relativeFrom="page">
                <wp:posOffset>9250045</wp:posOffset>
              </wp:positionV>
              <wp:extent cx="163830" cy="1962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7CAB47">
                          <w:pPr>
                            <w:pStyle w:val="6"/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  <w:w w:val="16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6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6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6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6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31.2pt;margin-top:728.35pt;height:15.45pt;width:12.9pt;mso-position-horizontal-relative:page;mso-position-vertical-relative:page;z-index:-251656192;mso-width-relative:page;mso-height-relative:page;" filled="f" stroked="f" coordsize="21600,21600" o:gfxdata="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iaP8tsAAAAPAQAADwAAAAAAAAABACAAAAAiAAAAZHJzL2Rvd25yZXYueG1sUEsBAhQAFAAAAAgA&#10;h07iQBvVIuC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7CAB47">
                    <w:pPr>
                      <w:pStyle w:val="6"/>
                      <w:spacing w:before="11"/>
                      <w:ind w:left="60"/>
                    </w:pPr>
                    <w:r>
                      <w:rPr>
                        <w:spacing w:val="-10"/>
                        <w:w w:val="165"/>
                      </w:rPr>
                      <w:fldChar w:fldCharType="begin"/>
                    </w:r>
                    <w:r>
                      <w:rPr>
                        <w:spacing w:val="-10"/>
                        <w:w w:val="16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65"/>
                      </w:rPr>
                      <w:fldChar w:fldCharType="separate"/>
                    </w:r>
                    <w:r>
                      <w:rPr>
                        <w:spacing w:val="-10"/>
                        <w:w w:val="165"/>
                      </w:rPr>
                      <w:t>1</w:t>
                    </w:r>
                    <w:r>
                      <w:rPr>
                        <w:spacing w:val="-10"/>
                        <w:w w:val="16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937F8">
    <w:pPr>
      <w:pStyle w:val="6"/>
      <w:spacing w:before="0" w:line="14" w:lineRule="auto"/>
      <w:ind w:left="0"/>
      <w:rPr>
        <w:sz w:val="20"/>
      </w:rPr>
    </w:pP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6698615</wp:posOffset>
              </wp:positionH>
              <wp:positionV relativeFrom="page">
                <wp:posOffset>9250045</wp:posOffset>
              </wp:positionV>
              <wp:extent cx="177800" cy="196215"/>
              <wp:effectExtent l="0" t="0" r="0" b="0"/>
              <wp:wrapNone/>
              <wp:docPr id="118" name="Textbox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8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8CFEA">
                          <w:pPr>
                            <w:pStyle w:val="6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  <w:w w:val="1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8" o:spid="_x0000_s1026" o:spt="202" type="#_x0000_t202" style="position:absolute;left:0pt;margin-left:527.45pt;margin-top:728.35pt;height:15.45pt;width:14pt;mso-position-horizontal-relative:page;mso-position-vertical-relative:page;z-index:-251654144;mso-width-relative:page;mso-height-relative:page;" filled="f" stroked="f" coordsize="21600,21600" o:gfxdata="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P7tbs2wAAAA8BAAAPAAAAAAAAAAEAIAAAACIAAABkcnMvZG93bnJldi54bWxQSwECFAAUAAAA&#10;CACHTuJA5jQVF7IBAAB3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88CFEA">
                    <w:pPr>
                      <w:pStyle w:val="6"/>
                      <w:spacing w:before="11"/>
                      <w:ind w:left="20"/>
                    </w:pPr>
                    <w:r>
                      <w:rPr>
                        <w:spacing w:val="-5"/>
                        <w:w w:val="120"/>
                      </w:rPr>
                      <w:t>10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CE12F">
    <w:pPr>
      <w:pStyle w:val="6"/>
      <w:spacing w:before="0" w:line="14" w:lineRule="auto"/>
      <w:ind w:left="0"/>
      <w:rPr>
        <w:sz w:val="20"/>
      </w:rPr>
    </w:pP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6698615</wp:posOffset>
              </wp:positionH>
              <wp:positionV relativeFrom="page">
                <wp:posOffset>9250045</wp:posOffset>
              </wp:positionV>
              <wp:extent cx="215900" cy="196215"/>
              <wp:effectExtent l="0" t="0" r="0" b="0"/>
              <wp:wrapNone/>
              <wp:docPr id="142" name="Textbox 1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9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00FDC">
                          <w:pPr>
                            <w:pStyle w:val="6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  <w:w w:val="165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6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6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6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65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6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2" o:spid="_x0000_s1026" o:spt="202" type="#_x0000_t202" style="position:absolute;left:0pt;margin-left:527.45pt;margin-top:728.35pt;height:15.45pt;width:17pt;mso-position-horizontal-relative:page;mso-position-vertical-relative:page;z-index:-251653120;mso-width-relative:page;mso-height-relative:page;" filled="f" stroked="f" coordsize="21600,21600" o:gfxdata="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42YazbAAAADwEAAA8AAAAAAAAAAQAgAAAAIgAAAGRycy9kb3ducmV2LnhtbFBLAQIUABQAAAAI&#10;AIdO4kB9nLlOsQEAAHc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100FDC">
                    <w:pPr>
                      <w:pStyle w:val="6"/>
                      <w:spacing w:before="11"/>
                      <w:ind w:left="20"/>
                    </w:pPr>
                    <w:r>
                      <w:rPr>
                        <w:spacing w:val="-5"/>
                        <w:w w:val="165"/>
                      </w:rPr>
                      <w:t>1</w:t>
                    </w:r>
                    <w:r>
                      <w:rPr>
                        <w:spacing w:val="-5"/>
                        <w:w w:val="165"/>
                      </w:rPr>
                      <w:fldChar w:fldCharType="begin"/>
                    </w:r>
                    <w:r>
                      <w:rPr>
                        <w:spacing w:val="-5"/>
                        <w:w w:val="16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65"/>
                      </w:rPr>
                      <w:fldChar w:fldCharType="separate"/>
                    </w:r>
                    <w:r>
                      <w:rPr>
                        <w:spacing w:val="-5"/>
                        <w:w w:val="165"/>
                      </w:rPr>
                      <w:t>1</w:t>
                    </w:r>
                    <w:r>
                      <w:rPr>
                        <w:spacing w:val="-5"/>
                        <w:w w:val="16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2BDCD">
    <w:pPr>
      <w:pStyle w:val="6"/>
      <w:spacing w:before="0" w:line="14" w:lineRule="auto"/>
      <w:ind w:left="0"/>
      <w:rPr>
        <w:sz w:val="20"/>
      </w:rPr>
    </w:pP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6698615</wp:posOffset>
              </wp:positionH>
              <wp:positionV relativeFrom="page">
                <wp:posOffset>9250045</wp:posOffset>
              </wp:positionV>
              <wp:extent cx="177800" cy="196215"/>
              <wp:effectExtent l="0" t="0" r="0" b="0"/>
              <wp:wrapNone/>
              <wp:docPr id="383" name="Textbox 3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8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B2384A">
                          <w:pPr>
                            <w:pStyle w:val="6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83" o:spid="_x0000_s1026" o:spt="202" type="#_x0000_t202" style="position:absolute;left:0pt;margin-left:527.45pt;margin-top:728.35pt;height:15.45pt;width:14pt;mso-position-horizontal-relative:page;mso-position-vertical-relative:page;z-index:-251651072;mso-width-relative:page;mso-height-relative:page;" filled="f" stroked="f" coordsize="21600,21600" o:gfxdata="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+7W7NsAAAAPAQAADwAAAAAAAAABACAAAAAiAAAAZHJzL2Rvd25yZXYueG1sUEsBAhQAFAAA&#10;AAgAh07iQI0pJ3GzAQAAdw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B2384A">
                    <w:pPr>
                      <w:pStyle w:val="6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68C7C">
    <w:pPr>
      <w:pStyle w:val="6"/>
      <w:spacing w:before="0" w:line="14" w:lineRule="auto"/>
      <w:ind w:left="0"/>
      <w:rPr>
        <w:sz w:val="20"/>
      </w:rPr>
    </w:pPr>
    <w: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6698615</wp:posOffset>
              </wp:positionH>
              <wp:positionV relativeFrom="page">
                <wp:posOffset>9250045</wp:posOffset>
              </wp:positionV>
              <wp:extent cx="215900" cy="196215"/>
              <wp:effectExtent l="0" t="0" r="0" b="0"/>
              <wp:wrapNone/>
              <wp:docPr id="428" name="Textbox 4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9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CB3BB7">
                          <w:pPr>
                            <w:pStyle w:val="6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  <w:w w:val="135"/>
                            </w:rPr>
                            <w:t>2</w:t>
                          </w:r>
                          <w:r>
                            <w:rPr>
                              <w:spacing w:val="-5"/>
                              <w:w w:val="13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3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5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3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28" o:spid="_x0000_s1026" o:spt="202" type="#_x0000_t202" style="position:absolute;left:0pt;margin-left:527.45pt;margin-top:728.35pt;height:15.45pt;width:17pt;mso-position-horizontal-relative:page;mso-position-vertical-relative:page;z-index:-251650048;mso-width-relative:page;mso-height-relative:page;" filled="f" stroked="f" coordsize="21600,21600" o:gfxdata="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eNmGs2wAAAA8BAAAPAAAAAAAAAAEAIAAAACIAAABkcnMvZG93bnJldi54bWxQSwECFAAUAAAA&#10;CACHTuJArZ1q5rIBAAB3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CB3BB7">
                    <w:pPr>
                      <w:pStyle w:val="6"/>
                      <w:spacing w:before="11"/>
                      <w:ind w:left="20"/>
                    </w:pPr>
                    <w:r>
                      <w:rPr>
                        <w:spacing w:val="-5"/>
                        <w:w w:val="135"/>
                      </w:rPr>
                      <w:t>2</w:t>
                    </w:r>
                    <w:r>
                      <w:rPr>
                        <w:spacing w:val="-5"/>
                        <w:w w:val="135"/>
                      </w:rPr>
                      <w:fldChar w:fldCharType="begin"/>
                    </w:r>
                    <w:r>
                      <w:rPr>
                        <w:spacing w:val="-5"/>
                        <w:w w:val="13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35"/>
                      </w:rPr>
                      <w:fldChar w:fldCharType="separate"/>
                    </w:r>
                    <w:r>
                      <w:rPr>
                        <w:spacing w:val="-5"/>
                        <w:w w:val="135"/>
                      </w:rPr>
                      <w:t>1</w:t>
                    </w:r>
                    <w:r>
                      <w:rPr>
                        <w:spacing w:val="-5"/>
                        <w:w w:val="13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32C98">
    <w:pPr>
      <w:pStyle w:val="6"/>
      <w:spacing w:before="0" w:line="14" w:lineRule="auto"/>
      <w:ind w:left="0"/>
      <w:rPr>
        <w:sz w:val="2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1352550</wp:posOffset>
          </wp:positionH>
          <wp:positionV relativeFrom="page">
            <wp:posOffset>114300</wp:posOffset>
          </wp:positionV>
          <wp:extent cx="875030" cy="87503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5094" cy="8750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2473960</wp:posOffset>
              </wp:positionH>
              <wp:positionV relativeFrom="page">
                <wp:posOffset>445770</wp:posOffset>
              </wp:positionV>
              <wp:extent cx="3255645" cy="64452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5645" cy="644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AEAB7F">
                          <w:pPr>
                            <w:spacing w:before="17"/>
                            <w:ind w:left="20" w:right="10" w:firstLine="2906"/>
                            <w:jc w:val="lef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EVEREST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1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HOME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1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HEALTH 109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DEWALT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AVE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SUITE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201B PITTSBURGH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PA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15227</w:t>
                          </w:r>
                        </w:p>
                        <w:p w14:paraId="477F3A19">
                          <w:pPr>
                            <w:spacing w:before="0" w:line="240" w:lineRule="auto"/>
                            <w:ind w:left="25" w:right="672" w:firstLine="360"/>
                            <w:jc w:val="lef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 xml:space="preserve">EMAIL: -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"mailto:everestopd2025@gmail.com"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everestopd2025@gmail.com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PHONE: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412-484-6298,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3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FAX: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4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412-207-8661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194.8pt;margin-top:35.1pt;height:50.75pt;width:256.35pt;mso-position-horizontal-relative:page;mso-position-vertical-relative:page;z-index:-251656192;mso-width-relative:page;mso-height-relative:page;" filled="f" stroked="f" coordsize="21600,21600" o:gfxdata="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gCESLZAAAACgEAAA8AAAAAAAAAAQAgAAAAIgAAAGRycy9kb3ducmV2LnhtbFBLAQIUABQAAAAI&#10;AIdO4kDVD7dR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AEAB7F">
                    <w:pPr>
                      <w:spacing w:before="17"/>
                      <w:ind w:left="20" w:right="10" w:firstLine="2906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EVEREST</w:t>
                    </w:r>
                    <w:r>
                      <w:rPr>
                        <w:rFonts w:ascii="Calibri"/>
                        <w:b/>
                        <w:color w:val="205E99"/>
                        <w:spacing w:val="-1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HOME</w:t>
                    </w:r>
                    <w:r>
                      <w:rPr>
                        <w:rFonts w:ascii="Calibri"/>
                        <w:b/>
                        <w:color w:val="205E99"/>
                        <w:spacing w:val="-1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HEALTH 109</w:t>
                    </w:r>
                    <w:r>
                      <w:rPr>
                        <w:rFonts w:ascii="Calibri"/>
                        <w:b/>
                        <w:color w:val="205E99"/>
                        <w:spacing w:val="-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DEWALT</w:t>
                    </w:r>
                    <w:r>
                      <w:rPr>
                        <w:rFonts w:ascii="Calibri"/>
                        <w:b/>
                        <w:color w:val="205E99"/>
                        <w:spacing w:val="-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AVE</w:t>
                    </w:r>
                    <w:r>
                      <w:rPr>
                        <w:rFonts w:ascii="Calibri"/>
                        <w:b/>
                        <w:color w:val="205E99"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SUITE</w:t>
                    </w:r>
                    <w:r>
                      <w:rPr>
                        <w:rFonts w:ascii="Calibri"/>
                        <w:b/>
                        <w:color w:val="205E99"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201B PITTSBURGH</w:t>
                    </w:r>
                    <w:r>
                      <w:rPr>
                        <w:rFonts w:ascii="Calibri"/>
                        <w:b/>
                        <w:color w:val="205E99"/>
                        <w:spacing w:val="-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PA</w:t>
                    </w:r>
                    <w:r>
                      <w:rPr>
                        <w:rFonts w:ascii="Calibri"/>
                        <w:b/>
                        <w:color w:val="205E99"/>
                        <w:spacing w:val="-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15227</w:t>
                    </w:r>
                  </w:p>
                  <w:p w14:paraId="477F3A19">
                    <w:pPr>
                      <w:spacing w:before="0" w:line="240" w:lineRule="auto"/>
                      <w:ind w:left="25" w:right="672" w:firstLine="36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 xml:space="preserve">EMAIL: - </w:t>
                    </w:r>
                    <w:r>
                      <w:fldChar w:fldCharType="begin"/>
                    </w:r>
                    <w:r>
                      <w:instrText xml:space="preserve"> HYPERLINK "mailto:everestopd2025@gmail.com" \h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everestopd2025@gmail.com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PHONE:</w:t>
                    </w:r>
                    <w:r>
                      <w:rPr>
                        <w:rFonts w:ascii="Calibri"/>
                        <w:b/>
                        <w:color w:val="205E99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-</w:t>
                    </w:r>
                    <w:r>
                      <w:rPr>
                        <w:rFonts w:ascii="Calibri"/>
                        <w:b/>
                        <w:color w:val="205E99"/>
                        <w:spacing w:val="2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412-484-6298,</w:t>
                    </w:r>
                    <w:r>
                      <w:rPr>
                        <w:rFonts w:ascii="Calibri"/>
                        <w:b/>
                        <w:color w:val="205E99"/>
                        <w:spacing w:val="3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FAX:</w:t>
                    </w:r>
                    <w:r>
                      <w:rPr>
                        <w:rFonts w:ascii="Calibri"/>
                        <w:b/>
                        <w:color w:val="205E99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-</w:t>
                    </w:r>
                    <w:r>
                      <w:rPr>
                        <w:rFonts w:ascii="Calibri"/>
                        <w:b/>
                        <w:color w:val="205E99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412-207-8661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BA8EC">
    <w:pPr>
      <w:pStyle w:val="6"/>
      <w:spacing w:before="0" w:line="14" w:lineRule="auto"/>
      <w:ind w:left="0"/>
      <w:rPr>
        <w:sz w:val="20"/>
      </w:rPr>
    </w:pPr>
    <w: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1352550</wp:posOffset>
          </wp:positionH>
          <wp:positionV relativeFrom="page">
            <wp:posOffset>114300</wp:posOffset>
          </wp:positionV>
          <wp:extent cx="875030" cy="875030"/>
          <wp:effectExtent l="0" t="0" r="0" b="0"/>
          <wp:wrapNone/>
          <wp:docPr id="116" name="Image 1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Image 1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5094" cy="8750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2473960</wp:posOffset>
              </wp:positionH>
              <wp:positionV relativeFrom="page">
                <wp:posOffset>445770</wp:posOffset>
              </wp:positionV>
              <wp:extent cx="3255645" cy="644525"/>
              <wp:effectExtent l="0" t="0" r="0" b="0"/>
              <wp:wrapNone/>
              <wp:docPr id="117" name="Textbox 1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5645" cy="644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C2698C">
                          <w:pPr>
                            <w:spacing w:before="17"/>
                            <w:ind w:left="20" w:right="10" w:firstLine="2906"/>
                            <w:jc w:val="lef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EVEREST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1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HOME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1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HEALTH 109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DEWALT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AVE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SUITE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201B PITTSBURGH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PA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15227</w:t>
                          </w:r>
                        </w:p>
                        <w:p w14:paraId="2EBA8196">
                          <w:pPr>
                            <w:spacing w:before="0" w:line="240" w:lineRule="auto"/>
                            <w:ind w:left="25" w:right="672" w:firstLine="360"/>
                            <w:jc w:val="lef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 xml:space="preserve">EMAIL: -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"mailto:everestopd2025@gmail.com"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everestopd2025@gmail.com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PHONE: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412-484-6298,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3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FAX: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4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412-207-8661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7" o:spid="_x0000_s1026" o:spt="202" type="#_x0000_t202" style="position:absolute;left:0pt;margin-left:194.8pt;margin-top:35.1pt;height:50.75pt;width:256.35pt;mso-position-horizontal-relative:page;mso-position-vertical-relative:page;z-index:-251655168;mso-width-relative:page;mso-height-relative:page;" filled="f" stroked="f" coordsize="21600,21600" o:gfxdata="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AIRItkAAAAKAQAADwAAAAAAAAABACAAAAAiAAAAZHJzL2Rvd25yZXYueG1sUEsBAhQAFAAA&#10;AAgAh07iQKFkxqK1AQAAeAMAAA4AAAAAAAAAAQAgAAAAKA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C2698C">
                    <w:pPr>
                      <w:spacing w:before="17"/>
                      <w:ind w:left="20" w:right="10" w:firstLine="2906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EVEREST</w:t>
                    </w:r>
                    <w:r>
                      <w:rPr>
                        <w:rFonts w:ascii="Calibri"/>
                        <w:b/>
                        <w:color w:val="205E99"/>
                        <w:spacing w:val="-1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HOME</w:t>
                    </w:r>
                    <w:r>
                      <w:rPr>
                        <w:rFonts w:ascii="Calibri"/>
                        <w:b/>
                        <w:color w:val="205E99"/>
                        <w:spacing w:val="-1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HEALTH 109</w:t>
                    </w:r>
                    <w:r>
                      <w:rPr>
                        <w:rFonts w:ascii="Calibri"/>
                        <w:b/>
                        <w:color w:val="205E99"/>
                        <w:spacing w:val="-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DEWALT</w:t>
                    </w:r>
                    <w:r>
                      <w:rPr>
                        <w:rFonts w:ascii="Calibri"/>
                        <w:b/>
                        <w:color w:val="205E99"/>
                        <w:spacing w:val="-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AVE</w:t>
                    </w:r>
                    <w:r>
                      <w:rPr>
                        <w:rFonts w:ascii="Calibri"/>
                        <w:b/>
                        <w:color w:val="205E99"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SUITE</w:t>
                    </w:r>
                    <w:r>
                      <w:rPr>
                        <w:rFonts w:ascii="Calibri"/>
                        <w:b/>
                        <w:color w:val="205E99"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201B PITTSBURGH</w:t>
                    </w:r>
                    <w:r>
                      <w:rPr>
                        <w:rFonts w:ascii="Calibri"/>
                        <w:b/>
                        <w:color w:val="205E99"/>
                        <w:spacing w:val="-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PA</w:t>
                    </w:r>
                    <w:r>
                      <w:rPr>
                        <w:rFonts w:ascii="Calibri"/>
                        <w:b/>
                        <w:color w:val="205E99"/>
                        <w:spacing w:val="-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15227</w:t>
                    </w:r>
                  </w:p>
                  <w:p w14:paraId="2EBA8196">
                    <w:pPr>
                      <w:spacing w:before="0" w:line="240" w:lineRule="auto"/>
                      <w:ind w:left="25" w:right="672" w:firstLine="36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 xml:space="preserve">EMAIL: - </w:t>
                    </w:r>
                    <w:r>
                      <w:fldChar w:fldCharType="begin"/>
                    </w:r>
                    <w:r>
                      <w:instrText xml:space="preserve"> HYPERLINK "mailto:everestopd2025@gmail.com" \h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everestopd2025@gmail.com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PHONE:</w:t>
                    </w:r>
                    <w:r>
                      <w:rPr>
                        <w:rFonts w:ascii="Calibri"/>
                        <w:b/>
                        <w:color w:val="205E99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-</w:t>
                    </w:r>
                    <w:r>
                      <w:rPr>
                        <w:rFonts w:ascii="Calibri"/>
                        <w:b/>
                        <w:color w:val="205E99"/>
                        <w:spacing w:val="2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412-484-6298,</w:t>
                    </w:r>
                    <w:r>
                      <w:rPr>
                        <w:rFonts w:ascii="Calibri"/>
                        <w:b/>
                        <w:color w:val="205E99"/>
                        <w:spacing w:val="3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FAX:</w:t>
                    </w:r>
                    <w:r>
                      <w:rPr>
                        <w:rFonts w:ascii="Calibri"/>
                        <w:b/>
                        <w:color w:val="205E99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-</w:t>
                    </w:r>
                    <w:r>
                      <w:rPr>
                        <w:rFonts w:ascii="Calibri"/>
                        <w:b/>
                        <w:color w:val="205E99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412-207-8661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F6980">
    <w:pPr>
      <w:pStyle w:val="6"/>
      <w:spacing w:before="0" w:line="14" w:lineRule="auto"/>
      <w:ind w:left="0"/>
      <w:rPr>
        <w:sz w:val="20"/>
      </w:rPr>
    </w:pPr>
    <w: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1352550</wp:posOffset>
          </wp:positionH>
          <wp:positionV relativeFrom="page">
            <wp:posOffset>114300</wp:posOffset>
          </wp:positionV>
          <wp:extent cx="875030" cy="875030"/>
          <wp:effectExtent l="0" t="0" r="0" b="0"/>
          <wp:wrapNone/>
          <wp:docPr id="140" name="Image 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" name="Image 1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5094" cy="8750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2473960</wp:posOffset>
              </wp:positionH>
              <wp:positionV relativeFrom="page">
                <wp:posOffset>445770</wp:posOffset>
              </wp:positionV>
              <wp:extent cx="3255645" cy="644525"/>
              <wp:effectExtent l="0" t="0" r="0" b="0"/>
              <wp:wrapNone/>
              <wp:docPr id="141" name="Textbox 1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5645" cy="644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1C0A95">
                          <w:pPr>
                            <w:spacing w:before="17"/>
                            <w:ind w:left="20" w:right="10" w:firstLine="2906"/>
                            <w:jc w:val="lef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EVEREST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1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HOME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1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HEALTH 109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DEWALT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AVE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SUITE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201B PITTSBURGH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PA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15227</w:t>
                          </w:r>
                        </w:p>
                        <w:p w14:paraId="52B1A11A">
                          <w:pPr>
                            <w:spacing w:before="0" w:line="240" w:lineRule="auto"/>
                            <w:ind w:left="25" w:right="672" w:firstLine="360"/>
                            <w:jc w:val="lef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 xml:space="preserve">EMAIL: -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"mailto:everestopd2025@gmail.com"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everestopd2025@gmail.com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PHONE: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412-484-6298,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3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FAX: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4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412-207-8661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1" o:spid="_x0000_s1026" o:spt="202" type="#_x0000_t202" style="position:absolute;left:0pt;margin-left:194.8pt;margin-top:35.1pt;height:50.75pt;width:256.35pt;mso-position-horizontal-relative:page;mso-position-vertical-relative:page;z-index:-251653120;mso-width-relative:page;mso-height-relative:page;" filled="f" stroked="f" coordsize="21600,21600" o:gfxdata="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IAhEi2QAAAAoBAAAPAAAAAAAAAAEAIAAAACIAAABkcnMvZG93bnJldi54bWxQSwECFAAUAAAA&#10;CACHTuJAv9ZmZ7QBAAB4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1C0A95">
                    <w:pPr>
                      <w:spacing w:before="17"/>
                      <w:ind w:left="20" w:right="10" w:firstLine="2906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EVEREST</w:t>
                    </w:r>
                    <w:r>
                      <w:rPr>
                        <w:rFonts w:ascii="Calibri"/>
                        <w:b/>
                        <w:color w:val="205E99"/>
                        <w:spacing w:val="-1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HOME</w:t>
                    </w:r>
                    <w:r>
                      <w:rPr>
                        <w:rFonts w:ascii="Calibri"/>
                        <w:b/>
                        <w:color w:val="205E99"/>
                        <w:spacing w:val="-1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HEALTH 109</w:t>
                    </w:r>
                    <w:r>
                      <w:rPr>
                        <w:rFonts w:ascii="Calibri"/>
                        <w:b/>
                        <w:color w:val="205E99"/>
                        <w:spacing w:val="-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DEWALT</w:t>
                    </w:r>
                    <w:r>
                      <w:rPr>
                        <w:rFonts w:ascii="Calibri"/>
                        <w:b/>
                        <w:color w:val="205E99"/>
                        <w:spacing w:val="-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AVE</w:t>
                    </w:r>
                    <w:r>
                      <w:rPr>
                        <w:rFonts w:ascii="Calibri"/>
                        <w:b/>
                        <w:color w:val="205E99"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SUITE</w:t>
                    </w:r>
                    <w:r>
                      <w:rPr>
                        <w:rFonts w:ascii="Calibri"/>
                        <w:b/>
                        <w:color w:val="205E99"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201B PITTSBURGH</w:t>
                    </w:r>
                    <w:r>
                      <w:rPr>
                        <w:rFonts w:ascii="Calibri"/>
                        <w:b/>
                        <w:color w:val="205E99"/>
                        <w:spacing w:val="-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PA</w:t>
                    </w:r>
                    <w:r>
                      <w:rPr>
                        <w:rFonts w:ascii="Calibri"/>
                        <w:b/>
                        <w:color w:val="205E99"/>
                        <w:spacing w:val="-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15227</w:t>
                    </w:r>
                  </w:p>
                  <w:p w14:paraId="52B1A11A">
                    <w:pPr>
                      <w:spacing w:before="0" w:line="240" w:lineRule="auto"/>
                      <w:ind w:left="25" w:right="672" w:firstLine="36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 xml:space="preserve">EMAIL: - </w:t>
                    </w:r>
                    <w:r>
                      <w:fldChar w:fldCharType="begin"/>
                    </w:r>
                    <w:r>
                      <w:instrText xml:space="preserve"> HYPERLINK "mailto:everestopd2025@gmail.com" \h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everestopd2025@gmail.com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PHONE:</w:t>
                    </w:r>
                    <w:r>
                      <w:rPr>
                        <w:rFonts w:ascii="Calibri"/>
                        <w:b/>
                        <w:color w:val="205E99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-</w:t>
                    </w:r>
                    <w:r>
                      <w:rPr>
                        <w:rFonts w:ascii="Calibri"/>
                        <w:b/>
                        <w:color w:val="205E99"/>
                        <w:spacing w:val="2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412-484-6298,</w:t>
                    </w:r>
                    <w:r>
                      <w:rPr>
                        <w:rFonts w:ascii="Calibri"/>
                        <w:b/>
                        <w:color w:val="205E99"/>
                        <w:spacing w:val="3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FAX:</w:t>
                    </w:r>
                    <w:r>
                      <w:rPr>
                        <w:rFonts w:ascii="Calibri"/>
                        <w:b/>
                        <w:color w:val="205E99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-</w:t>
                    </w:r>
                    <w:r>
                      <w:rPr>
                        <w:rFonts w:ascii="Calibri"/>
                        <w:b/>
                        <w:color w:val="205E99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412-207-8661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F2739">
    <w:pPr>
      <w:pStyle w:val="6"/>
      <w:spacing w:before="0" w:line="14" w:lineRule="auto"/>
      <w:ind w:left="0"/>
      <w:rPr>
        <w:sz w:val="20"/>
      </w:rPr>
    </w:pPr>
    <w:r>
      <w:drawing>
        <wp:anchor distT="0" distB="0" distL="0" distR="0" simplePos="0" relativeHeight="251664384" behindDoc="1" locked="0" layoutInCell="1" allowOverlap="1">
          <wp:simplePos x="0" y="0"/>
          <wp:positionH relativeFrom="page">
            <wp:posOffset>1352550</wp:posOffset>
          </wp:positionH>
          <wp:positionV relativeFrom="page">
            <wp:posOffset>114300</wp:posOffset>
          </wp:positionV>
          <wp:extent cx="875030" cy="875030"/>
          <wp:effectExtent l="0" t="0" r="0" b="0"/>
          <wp:wrapNone/>
          <wp:docPr id="381" name="Image 3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1" name="Image 3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5094" cy="8750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2473960</wp:posOffset>
              </wp:positionH>
              <wp:positionV relativeFrom="page">
                <wp:posOffset>445770</wp:posOffset>
              </wp:positionV>
              <wp:extent cx="3255645" cy="644525"/>
              <wp:effectExtent l="0" t="0" r="0" b="0"/>
              <wp:wrapNone/>
              <wp:docPr id="382" name="Textbox 3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5645" cy="644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01695C">
                          <w:pPr>
                            <w:spacing w:before="17"/>
                            <w:ind w:left="20" w:right="10" w:firstLine="2906"/>
                            <w:jc w:val="lef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EVEREST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1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HOME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1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HEALTH 109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DEWALT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AVE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SUITE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201B PITTSBURGH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PA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15227</w:t>
                          </w:r>
                        </w:p>
                        <w:p w14:paraId="4D915291">
                          <w:pPr>
                            <w:spacing w:before="0" w:line="240" w:lineRule="auto"/>
                            <w:ind w:left="25" w:right="672" w:firstLine="360"/>
                            <w:jc w:val="lef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 xml:space="preserve">EMAIL: -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"mailto:everestopd2025@gmail.com"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everestopd2025@gmail.com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PHONE: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412-484-6298,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3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FAX: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4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412-207-8661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82" o:spid="_x0000_s1026" o:spt="202" type="#_x0000_t202" style="position:absolute;left:0pt;margin-left:194.8pt;margin-top:35.1pt;height:50.75pt;width:256.35pt;mso-position-horizontal-relative:page;mso-position-vertical-relative:page;z-index:-251652096;mso-width-relative:page;mso-height-relative:page;" filled="f" stroked="f" coordsize="21600,21600" o:gfxdata="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AIRItkAAAAKAQAADwAAAAAAAAABACAAAAAiAAAAZHJzL2Rvd25yZXYueG1sUEsBAhQAFAAA&#10;AAgAh07iQMCAkTa1AQAAeAMAAA4AAAAAAAAAAQAgAAAAKA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01695C">
                    <w:pPr>
                      <w:spacing w:before="17"/>
                      <w:ind w:left="20" w:right="10" w:firstLine="2906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EVEREST</w:t>
                    </w:r>
                    <w:r>
                      <w:rPr>
                        <w:rFonts w:ascii="Calibri"/>
                        <w:b/>
                        <w:color w:val="205E99"/>
                        <w:spacing w:val="-1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HOME</w:t>
                    </w:r>
                    <w:r>
                      <w:rPr>
                        <w:rFonts w:ascii="Calibri"/>
                        <w:b/>
                        <w:color w:val="205E99"/>
                        <w:spacing w:val="-1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HEALTH 109</w:t>
                    </w:r>
                    <w:r>
                      <w:rPr>
                        <w:rFonts w:ascii="Calibri"/>
                        <w:b/>
                        <w:color w:val="205E99"/>
                        <w:spacing w:val="-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DEWALT</w:t>
                    </w:r>
                    <w:r>
                      <w:rPr>
                        <w:rFonts w:ascii="Calibri"/>
                        <w:b/>
                        <w:color w:val="205E99"/>
                        <w:spacing w:val="-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AVE</w:t>
                    </w:r>
                    <w:r>
                      <w:rPr>
                        <w:rFonts w:ascii="Calibri"/>
                        <w:b/>
                        <w:color w:val="205E99"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SUITE</w:t>
                    </w:r>
                    <w:r>
                      <w:rPr>
                        <w:rFonts w:ascii="Calibri"/>
                        <w:b/>
                        <w:color w:val="205E99"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201B PITTSBURGH</w:t>
                    </w:r>
                    <w:r>
                      <w:rPr>
                        <w:rFonts w:ascii="Calibri"/>
                        <w:b/>
                        <w:color w:val="205E99"/>
                        <w:spacing w:val="-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PA</w:t>
                    </w:r>
                    <w:r>
                      <w:rPr>
                        <w:rFonts w:ascii="Calibri"/>
                        <w:b/>
                        <w:color w:val="205E99"/>
                        <w:spacing w:val="-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15227</w:t>
                    </w:r>
                  </w:p>
                  <w:p w14:paraId="4D915291">
                    <w:pPr>
                      <w:spacing w:before="0" w:line="240" w:lineRule="auto"/>
                      <w:ind w:left="25" w:right="672" w:firstLine="36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 xml:space="preserve">EMAIL: - </w:t>
                    </w:r>
                    <w:r>
                      <w:fldChar w:fldCharType="begin"/>
                    </w:r>
                    <w:r>
                      <w:instrText xml:space="preserve"> HYPERLINK "mailto:everestopd2025@gmail.com" \h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everestopd2025@gmail.com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PHONE:</w:t>
                    </w:r>
                    <w:r>
                      <w:rPr>
                        <w:rFonts w:ascii="Calibri"/>
                        <w:b/>
                        <w:color w:val="205E99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-</w:t>
                    </w:r>
                    <w:r>
                      <w:rPr>
                        <w:rFonts w:ascii="Calibri"/>
                        <w:b/>
                        <w:color w:val="205E99"/>
                        <w:spacing w:val="2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412-484-6298,</w:t>
                    </w:r>
                    <w:r>
                      <w:rPr>
                        <w:rFonts w:ascii="Calibri"/>
                        <w:b/>
                        <w:color w:val="205E99"/>
                        <w:spacing w:val="3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FAX:</w:t>
                    </w:r>
                    <w:r>
                      <w:rPr>
                        <w:rFonts w:ascii="Calibri"/>
                        <w:b/>
                        <w:color w:val="205E99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-</w:t>
                    </w:r>
                    <w:r>
                      <w:rPr>
                        <w:rFonts w:ascii="Calibri"/>
                        <w:b/>
                        <w:color w:val="205E99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412-207-8661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45E7A">
    <w:pPr>
      <w:pStyle w:val="6"/>
      <w:spacing w:before="0" w:line="14" w:lineRule="auto"/>
      <w:ind w:left="0"/>
      <w:rPr>
        <w:sz w:val="20"/>
      </w:rPr>
    </w:pPr>
    <w:r>
      <w:drawing>
        <wp:anchor distT="0" distB="0" distL="0" distR="0" simplePos="0" relativeHeight="251665408" behindDoc="1" locked="0" layoutInCell="1" allowOverlap="1">
          <wp:simplePos x="0" y="0"/>
          <wp:positionH relativeFrom="page">
            <wp:posOffset>1352550</wp:posOffset>
          </wp:positionH>
          <wp:positionV relativeFrom="page">
            <wp:posOffset>114300</wp:posOffset>
          </wp:positionV>
          <wp:extent cx="875030" cy="875030"/>
          <wp:effectExtent l="0" t="0" r="0" b="0"/>
          <wp:wrapNone/>
          <wp:docPr id="426" name="Image 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6" name="Image 4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5094" cy="8750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2473960</wp:posOffset>
              </wp:positionH>
              <wp:positionV relativeFrom="page">
                <wp:posOffset>445770</wp:posOffset>
              </wp:positionV>
              <wp:extent cx="3255645" cy="644525"/>
              <wp:effectExtent l="0" t="0" r="0" b="0"/>
              <wp:wrapNone/>
              <wp:docPr id="427" name="Textbox 4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5645" cy="644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CB26BC">
                          <w:pPr>
                            <w:spacing w:before="17"/>
                            <w:ind w:left="20" w:right="10" w:firstLine="2906"/>
                            <w:jc w:val="lef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EVEREST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1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HOME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1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HEALTH 109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DEWALT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AVE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SUITE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201B PITTSBURGH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PA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-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15227</w:t>
                          </w:r>
                        </w:p>
                        <w:p w14:paraId="20B12453">
                          <w:pPr>
                            <w:spacing w:before="0" w:line="240" w:lineRule="auto"/>
                            <w:ind w:left="25" w:right="672" w:firstLine="360"/>
                            <w:jc w:val="lef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 xml:space="preserve">EMAIL: -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"mailto:everestopd2025@gmail.com"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>everestopd2025@gmail.com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PHONE: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412-484-6298,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3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FAX: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pacing w:val="4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05E99"/>
                              <w:sz w:val="20"/>
                            </w:rPr>
                            <w:t>412-207-8661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27" o:spid="_x0000_s1026" o:spt="202" type="#_x0000_t202" style="position:absolute;left:0pt;margin-left:194.8pt;margin-top:35.1pt;height:50.75pt;width:256.35pt;mso-position-horizontal-relative:page;mso-position-vertical-relative:page;z-index:-251650048;mso-width-relative:page;mso-height-relative:page;" filled="f" stroked="f" coordsize="21600,21600" o:gfxdata="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AIRItkAAAAKAQAADwAAAAAAAAABACAAAAAiAAAAZHJzL2Rvd25yZXYueG1sUEsBAhQAFAAA&#10;AAgAh07iQJLAPLa1AQAAeAMAAA4AAAAAAAAAAQAgAAAAKA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CB26BC">
                    <w:pPr>
                      <w:spacing w:before="17"/>
                      <w:ind w:left="20" w:right="10" w:firstLine="2906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EVEREST</w:t>
                    </w:r>
                    <w:r>
                      <w:rPr>
                        <w:rFonts w:ascii="Calibri"/>
                        <w:b/>
                        <w:color w:val="205E99"/>
                        <w:spacing w:val="-1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HOME</w:t>
                    </w:r>
                    <w:r>
                      <w:rPr>
                        <w:rFonts w:ascii="Calibri"/>
                        <w:b/>
                        <w:color w:val="205E99"/>
                        <w:spacing w:val="-1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HEALTH 109</w:t>
                    </w:r>
                    <w:r>
                      <w:rPr>
                        <w:rFonts w:ascii="Calibri"/>
                        <w:b/>
                        <w:color w:val="205E99"/>
                        <w:spacing w:val="-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DEWALT</w:t>
                    </w:r>
                    <w:r>
                      <w:rPr>
                        <w:rFonts w:ascii="Calibri"/>
                        <w:b/>
                        <w:color w:val="205E99"/>
                        <w:spacing w:val="-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AVE</w:t>
                    </w:r>
                    <w:r>
                      <w:rPr>
                        <w:rFonts w:ascii="Calibri"/>
                        <w:b/>
                        <w:color w:val="205E99"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SUITE</w:t>
                    </w:r>
                    <w:r>
                      <w:rPr>
                        <w:rFonts w:ascii="Calibri"/>
                        <w:b/>
                        <w:color w:val="205E99"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201B PITTSBURGH</w:t>
                    </w:r>
                    <w:r>
                      <w:rPr>
                        <w:rFonts w:ascii="Calibri"/>
                        <w:b/>
                        <w:color w:val="205E99"/>
                        <w:spacing w:val="-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PA</w:t>
                    </w:r>
                    <w:r>
                      <w:rPr>
                        <w:rFonts w:ascii="Calibri"/>
                        <w:b/>
                        <w:color w:val="205E99"/>
                        <w:spacing w:val="-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15227</w:t>
                    </w:r>
                  </w:p>
                  <w:p w14:paraId="20B12453">
                    <w:pPr>
                      <w:spacing w:before="0" w:line="240" w:lineRule="auto"/>
                      <w:ind w:left="25" w:right="672" w:firstLine="36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 xml:space="preserve">EMAIL: - </w:t>
                    </w:r>
                    <w:r>
                      <w:fldChar w:fldCharType="begin"/>
                    </w:r>
                    <w:r>
                      <w:instrText xml:space="preserve"> HYPERLINK "mailto:everestopd2025@gmail.com" \h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>everestopd2025@gmail.com</w:t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color w:val="205E99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PHONE:</w:t>
                    </w:r>
                    <w:r>
                      <w:rPr>
                        <w:rFonts w:ascii="Calibri"/>
                        <w:b/>
                        <w:color w:val="205E99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-</w:t>
                    </w:r>
                    <w:r>
                      <w:rPr>
                        <w:rFonts w:ascii="Calibri"/>
                        <w:b/>
                        <w:color w:val="205E99"/>
                        <w:spacing w:val="2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412-484-6298,</w:t>
                    </w:r>
                    <w:r>
                      <w:rPr>
                        <w:rFonts w:ascii="Calibri"/>
                        <w:b/>
                        <w:color w:val="205E99"/>
                        <w:spacing w:val="3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FAX:</w:t>
                    </w:r>
                    <w:r>
                      <w:rPr>
                        <w:rFonts w:ascii="Calibri"/>
                        <w:b/>
                        <w:color w:val="205E99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-</w:t>
                    </w:r>
                    <w:r>
                      <w:rPr>
                        <w:rFonts w:ascii="Calibri"/>
                        <w:b/>
                        <w:color w:val="205E99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05E99"/>
                        <w:sz w:val="20"/>
                      </w:rPr>
                      <w:t>412-207-8661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2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3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330" w:hanging="230"/>
        <w:jc w:val="left"/>
      </w:pPr>
      <w:rPr>
        <w:rFonts w:hint="default" w:ascii="Adobe Clean" w:hAnsi="Adobe Clean" w:eastAsia="Adobe Clean" w:cs="Adobe Clean"/>
        <w:b w:val="0"/>
        <w:bCs w:val="0"/>
        <w:i w:val="0"/>
        <w:iCs w:val="0"/>
        <w:spacing w:val="0"/>
        <w:w w:val="129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ar-SA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75" w:hanging="275"/>
        <w:jc w:val="left"/>
      </w:pPr>
      <w:rPr>
        <w:rFonts w:hint="default" w:ascii="Times New Roman" w:hAnsi="Times New Roman" w:eastAsia="Adobe Clean" w:cs="Times New Roman"/>
        <w:b w:val="0"/>
        <w:bCs w:val="0"/>
        <w:i w:val="0"/>
        <w:iCs w:val="0"/>
        <w:spacing w:val="0"/>
        <w:w w:val="121"/>
        <w:sz w:val="27"/>
        <w:szCs w:val="27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ar-SA"/>
      </w:rPr>
    </w:lvl>
  </w:abstractNum>
  <w:abstractNum w:abstractNumId="6">
    <w:nsid w:val="D7F9FE59"/>
    <w:multiLevelType w:val="multilevel"/>
    <w:tmpl w:val="D7F9FE59"/>
    <w:lvl w:ilvl="0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7">
    <w:nsid w:val="DCBA6B53"/>
    <w:multiLevelType w:val="multilevel"/>
    <w:tmpl w:val="DCBA6B53"/>
    <w:lvl w:ilvl="0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329" w:hanging="230"/>
        <w:jc w:val="left"/>
      </w:pPr>
      <w:rPr>
        <w:rFonts w:hint="default" w:ascii="Adobe Clean" w:hAnsi="Adobe Clean" w:eastAsia="Adobe Clean" w:cs="Adobe Clean"/>
        <w:b w:val="0"/>
        <w:bCs w:val="0"/>
        <w:i w:val="0"/>
        <w:iCs w:val="0"/>
        <w:spacing w:val="0"/>
        <w:w w:val="129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ar-SA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0" w:hanging="230"/>
        <w:jc w:val="left"/>
      </w:pPr>
      <w:rPr>
        <w:rFonts w:hint="default" w:ascii="Times New Roman" w:hAnsi="Times New Roman" w:cs="Times New Roman"/>
        <w:spacing w:val="0"/>
        <w:w w:val="1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ar-SA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329" w:hanging="230"/>
        <w:jc w:val="left"/>
      </w:pPr>
      <w:rPr>
        <w:rFonts w:hint="default" w:ascii="Adobe Clean" w:hAnsi="Adobe Clean" w:eastAsia="Adobe Clean" w:cs="Adobe Clean"/>
        <w:b w:val="0"/>
        <w:bCs w:val="0"/>
        <w:i w:val="0"/>
        <w:iCs w:val="0"/>
        <w:spacing w:val="0"/>
        <w:w w:val="129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11">
    <w:nsid w:val="03D62ECE"/>
    <w:multiLevelType w:val="multilevel"/>
    <w:tmpl w:val="03D62ECE"/>
    <w:lvl w:ilvl="0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12">
    <w:nsid w:val="2470EC97"/>
    <w:multiLevelType w:val="multilevel"/>
    <w:tmpl w:val="2470EC97"/>
    <w:lvl w:ilvl="0" w:tentative="0">
      <w:start w:val="0"/>
      <w:numFmt w:val="bullet"/>
      <w:lvlText w:val="☐"/>
      <w:lvlJc w:val="left"/>
      <w:pPr>
        <w:ind w:left="310" w:hanging="210"/>
      </w:pPr>
      <w:rPr>
        <w:rFonts w:hint="default" w:ascii="Adobe Clean" w:hAnsi="Adobe Clean" w:eastAsia="Adobe Clean" w:cs="Adobe Clean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56" w:hanging="2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2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8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64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0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36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2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8" w:hanging="210"/>
      </w:pPr>
      <w:rPr>
        <w:rFonts w:hint="default"/>
        <w:lang w:val="en-US" w:eastAsia="en-US" w:bidi="ar-SA"/>
      </w:rPr>
    </w:lvl>
  </w:abstractNum>
  <w:abstractNum w:abstractNumId="13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329" w:hanging="230"/>
        <w:jc w:val="left"/>
      </w:pPr>
      <w:rPr>
        <w:rFonts w:hint="default" w:ascii="Adobe Clean" w:hAnsi="Adobe Clean" w:eastAsia="Adobe Clean" w:cs="Adobe Clean"/>
        <w:b w:val="0"/>
        <w:bCs w:val="0"/>
        <w:i w:val="0"/>
        <w:iCs w:val="0"/>
        <w:spacing w:val="0"/>
        <w:w w:val="121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ar-SA"/>
      </w:rPr>
    </w:lvl>
  </w:abstractNum>
  <w:abstractNum w:abstractNumId="14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329" w:hanging="230"/>
        <w:jc w:val="left"/>
      </w:pPr>
      <w:rPr>
        <w:rFonts w:hint="default" w:ascii="Adobe Clean" w:hAnsi="Adobe Clean" w:eastAsia="Adobe Clean" w:cs="Adobe Clean"/>
        <w:b w:val="0"/>
        <w:bCs w:val="0"/>
        <w:i w:val="0"/>
        <w:iCs w:val="0"/>
        <w:spacing w:val="0"/>
        <w:w w:val="121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ar-SA"/>
      </w:rPr>
    </w:lvl>
  </w:abstractNum>
  <w:abstractNum w:abstractNumId="15">
    <w:nsid w:val="4D4DC07F"/>
    <w:multiLevelType w:val="multilevel"/>
    <w:tmpl w:val="4D4DC07F"/>
    <w:lvl w:ilvl="0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1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29" w:hanging="230"/>
        <w:jc w:val="left"/>
      </w:pPr>
      <w:rPr>
        <w:rFonts w:hint="default" w:ascii="Times New Roman" w:hAnsi="Times New Roman" w:eastAsia="Adobe Clean" w:cs="Times New Roman"/>
        <w:b w:val="0"/>
        <w:bCs w:val="0"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1" w:tentative="0">
      <w:start w:val="0"/>
      <w:numFmt w:val="bullet"/>
      <w:lvlText w:val="☐"/>
      <w:lvlJc w:val="left"/>
      <w:pPr>
        <w:ind w:left="100" w:hanging="210"/>
      </w:pPr>
      <w:rPr>
        <w:rFonts w:hint="default" w:ascii="Adobe Clean" w:hAnsi="Adobe Clean" w:eastAsia="Adobe Clean" w:cs="Adobe Clean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60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0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40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80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0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60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00" w:hanging="210"/>
      </w:pPr>
      <w:rPr>
        <w:rFonts w:hint="default"/>
        <w:lang w:val="en-US" w:eastAsia="en-US" w:bidi="ar-SA"/>
      </w:rPr>
    </w:lvl>
  </w:abstractNum>
  <w:abstractNum w:abstractNumId="17">
    <w:nsid w:val="5A241D34"/>
    <w:multiLevelType w:val="multilevel"/>
    <w:tmpl w:val="5A241D34"/>
    <w:lvl w:ilvl="0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18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8"/>
  </w:num>
  <w:num w:numId="9">
    <w:abstractNumId w:val="10"/>
  </w:num>
  <w:num w:numId="10">
    <w:abstractNumId w:val="0"/>
  </w:num>
  <w:num w:numId="11">
    <w:abstractNumId w:val="14"/>
  </w:num>
  <w:num w:numId="12">
    <w:abstractNumId w:val="17"/>
  </w:num>
  <w:num w:numId="13">
    <w:abstractNumId w:val="4"/>
  </w:num>
  <w:num w:numId="14">
    <w:abstractNumId w:val="15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F3902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dobe Clean" w:hAnsi="Adobe Clean" w:eastAsia="Adobe Clean" w:cs="Adobe Cle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21"/>
      <w:ind w:left="373" w:hanging="273"/>
      <w:outlineLvl w:val="1"/>
    </w:pPr>
    <w:rPr>
      <w:rFonts w:ascii="Adobe Clean" w:hAnsi="Adobe Clean" w:eastAsia="Adobe Clean" w:cs="Adobe Clean"/>
      <w:sz w:val="27"/>
      <w:szCs w:val="27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25"/>
      <w:ind w:left="449" w:hanging="349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80"/>
      <w:ind w:left="820"/>
    </w:pPr>
    <w:rPr>
      <w:rFonts w:ascii="Adobe Clean" w:hAnsi="Adobe Clean" w:eastAsia="Adobe Clean" w:cs="Adobe Clean"/>
      <w:sz w:val="22"/>
      <w:szCs w:val="22"/>
      <w:lang w:val="en-US" w:eastAsia="en-US" w:bidi="ar-SA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80"/>
      <w:ind w:left="820" w:hanging="360"/>
    </w:pPr>
    <w:rPr>
      <w:rFonts w:ascii="Adobe Clean" w:hAnsi="Adobe Clean" w:eastAsia="Adobe Clean" w:cs="Adobe Cle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Adobe Clean" w:hAnsi="Adobe Clean" w:eastAsia="Adobe Clean" w:cs="Adobe Cle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TotalTime>13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2025-11-02T10:10:00Z</dcterms:created>
  <dc:creator>Rose</dc:creator>
  <cp:lastModifiedBy>Subham Khatiwada</cp:lastModifiedBy>
  <dcterms:modified xsi:type="dcterms:W3CDTF">2025-11-04T09:29:43Z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2025-11-02T00:00:00Z</vt:filetime>
  </property>
  <property fmtid="{D5CDD505-2E9C-101B-9397-08002B2CF9AE}" pid="5" name="KSOProductBuildVer">
    <vt:lpwstr>1033-12.2.0.23131</vt:lpwstr>
  </property>
  <property fmtid="{D5CDD505-2E9C-101B-9397-08002B2CF9AE}" pid="6" name="ICV">
    <vt:lpwstr>51A279D6695749F6B7B80669B56EBF51_12</vt:lpwstr>
  </property>
</Properties>
</file>