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C147F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Consumer Cover Sheet &amp; Demographic</w:t>
      </w:r>
    </w:p>
    <w:p w14:paraId="75D42401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Information</w:t>
      </w:r>
    </w:p>
    <w:p w14:paraId="13A6A68A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8.55pt;margin-top:4pt;height:1pt;width:434.9pt;mso-position-horizontal-relative:page;mso-wrap-distance-bottom:0pt;mso-wrap-distance-top:0pt;z-index:-251653120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zRFqfScCAADg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3EC2A8">
      <w:pPr>
        <w:pStyle w:val="6"/>
        <w:spacing w:before="36"/>
        <w:rPr>
          <w:rFonts w:ascii="Calibri"/>
        </w:rPr>
      </w:pPr>
    </w:p>
    <w:p w14:paraId="195A06B0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1DB0F05E">
      <w:pPr>
        <w:pStyle w:val="6"/>
      </w:pPr>
    </w:p>
    <w:p w14:paraId="16D6A67D">
      <w:pPr>
        <w:pStyle w:val="6"/>
        <w:spacing w:before="1"/>
      </w:pPr>
    </w:p>
    <w:p w14:paraId="0471380C">
      <w:pPr>
        <w:pStyle w:val="2"/>
        <w:numPr>
          <w:ilvl w:val="0"/>
          <w:numId w:val="1"/>
        </w:numPr>
        <w:tabs>
          <w:tab w:val="left" w:pos="440"/>
        </w:tabs>
        <w:spacing w:before="0" w:after="0" w:line="240" w:lineRule="auto"/>
        <w:ind w:left="440" w:right="0" w:hanging="280"/>
        <w:jc w:val="left"/>
      </w:pPr>
      <w:r>
        <w:rPr>
          <w:color w:val="365F91"/>
        </w:rPr>
        <w:t>Cover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Sheet</w:t>
      </w:r>
    </w:p>
    <w:p w14:paraId="71E25D63">
      <w:pPr>
        <w:pStyle w:val="6"/>
        <w:tabs>
          <w:tab w:val="left" w:pos="5824"/>
        </w:tabs>
        <w:spacing w:before="51"/>
        <w:ind w:left="160"/>
        <w:rPr>
          <w:rFonts w:hint="default" w:ascii="Times New Roman"/>
          <w:lang w:val="en-US"/>
        </w:rPr>
      </w:pPr>
      <w:r>
        <w:t>Consumer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Name:</w:t>
      </w:r>
      <w:r>
        <w:rPr>
          <w:rFonts w:hint="default"/>
          <w:lang w:val="en-US"/>
        </w:rPr>
        <w:t xml:space="preserve">   _______________________________________________________________</w:t>
      </w:r>
    </w:p>
    <w:p w14:paraId="59FE0EBD">
      <w:pPr>
        <w:pStyle w:val="6"/>
        <w:tabs>
          <w:tab w:val="left" w:pos="5174"/>
        </w:tabs>
        <w:spacing w:before="239"/>
        <w:ind w:left="160"/>
        <w:rPr>
          <w:rFonts w:hint="default" w:ascii="Times New Roman"/>
          <w:lang w:val="en-US"/>
        </w:rPr>
      </w:pPr>
      <w:r>
        <w:t>Date of Intake:</w:t>
      </w:r>
      <w:r>
        <w:rPr>
          <w:rFonts w:hint="default"/>
          <w:lang w:val="en-US"/>
        </w:rPr>
        <w:t xml:space="preserve">  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__________________________________________________________________</w:t>
      </w:r>
    </w:p>
    <w:p w14:paraId="0C70C3E1">
      <w:pPr>
        <w:pStyle w:val="6"/>
        <w:tabs>
          <w:tab w:val="left" w:pos="5059"/>
          <w:tab w:val="left" w:pos="5156"/>
          <w:tab w:val="left" w:pos="5622"/>
          <w:tab w:val="left" w:pos="5666"/>
          <w:tab w:val="left" w:pos="5903"/>
        </w:tabs>
        <w:spacing w:before="240" w:line="460" w:lineRule="auto"/>
        <w:ind w:left="160" w:right="3454"/>
        <w:rPr>
          <w:rFonts w:hint="default"/>
          <w:lang w:val="en-US"/>
        </w:rPr>
      </w:pPr>
      <w:r>
        <w:t>Date of Birth:</w:t>
      </w:r>
      <w:r>
        <w:rPr>
          <w:rFonts w:hint="default"/>
          <w:lang w:val="en-US"/>
        </w:rPr>
        <w:t xml:space="preserve">  </w:t>
      </w:r>
      <w:r>
        <w:t xml:space="preserve"> </w:t>
      </w:r>
      <w:r>
        <w:rPr>
          <w:rFonts w:hint="default"/>
          <w:lang w:val="en-US"/>
        </w:rPr>
        <w:t>____________________________________________</w:t>
      </w:r>
    </w:p>
    <w:p w14:paraId="75A9A911">
      <w:pPr>
        <w:pStyle w:val="6"/>
        <w:keepNext w:val="0"/>
        <w:keepLines w:val="0"/>
        <w:pageBreakBefore w:val="0"/>
        <w:widowControl w:val="0"/>
        <w:tabs>
          <w:tab w:val="left" w:pos="5059"/>
          <w:tab w:val="left" w:pos="5156"/>
          <w:tab w:val="left" w:pos="5622"/>
          <w:tab w:val="left" w:pos="5666"/>
          <w:tab w:val="left" w:pos="59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1" w:lineRule="auto"/>
        <w:ind w:left="158" w:right="3456"/>
        <w:textAlignment w:val="auto"/>
        <w:rPr>
          <w:rFonts w:hint="default"/>
          <w:u w:val="none"/>
          <w:lang w:val="en-US"/>
        </w:rPr>
      </w:pPr>
      <w:r>
        <w:rPr>
          <w:rFonts w:ascii="Times New Roman"/>
          <w:u w:val="none"/>
        </w:rPr>
        <w:t xml:space="preserve"> </w:t>
      </w:r>
      <w:r>
        <w:rPr>
          <w:u w:val="none"/>
        </w:rPr>
        <w:t>Diagnosis / ICD-10:</w:t>
      </w:r>
      <w:r>
        <w:rPr>
          <w:rFonts w:hint="default"/>
          <w:u w:val="none"/>
          <w:lang w:val="en-US"/>
        </w:rPr>
        <w:t xml:space="preserve">  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>________________________________________</w:t>
      </w:r>
    </w:p>
    <w:p w14:paraId="08B257E9">
      <w:pPr>
        <w:pStyle w:val="6"/>
        <w:keepNext w:val="0"/>
        <w:keepLines w:val="0"/>
        <w:pageBreakBefore w:val="0"/>
        <w:widowControl w:val="0"/>
        <w:tabs>
          <w:tab w:val="left" w:pos="5059"/>
          <w:tab w:val="left" w:pos="5156"/>
          <w:tab w:val="left" w:pos="5622"/>
          <w:tab w:val="left" w:pos="5666"/>
          <w:tab w:val="left" w:pos="59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1" w:lineRule="auto"/>
        <w:ind w:left="158" w:right="3456"/>
        <w:textAlignment w:val="auto"/>
        <w:rPr>
          <w:rFonts w:hint="default"/>
          <w:u w:val="none"/>
          <w:lang w:val="en-US"/>
        </w:rPr>
      </w:pPr>
      <w:r>
        <w:rPr>
          <w:u w:val="none"/>
        </w:rPr>
        <w:t>Supports Coordinator:</w:t>
      </w:r>
      <w:r>
        <w:rPr>
          <w:rFonts w:hint="default"/>
          <w:u w:val="none"/>
          <w:lang w:val="en-US"/>
        </w:rPr>
        <w:t xml:space="preserve">  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>________________________________________</w:t>
      </w:r>
    </w:p>
    <w:p w14:paraId="482116F1">
      <w:pPr>
        <w:pStyle w:val="6"/>
        <w:keepNext w:val="0"/>
        <w:keepLines w:val="0"/>
        <w:pageBreakBefore w:val="0"/>
        <w:widowControl w:val="0"/>
        <w:tabs>
          <w:tab w:val="left" w:pos="5059"/>
          <w:tab w:val="left" w:pos="5156"/>
          <w:tab w:val="left" w:pos="5622"/>
          <w:tab w:val="left" w:pos="5666"/>
          <w:tab w:val="left" w:pos="59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1" w:lineRule="auto"/>
        <w:ind w:left="158" w:right="3456"/>
        <w:textAlignment w:val="auto"/>
        <w:rPr>
          <w:rFonts w:hint="default" w:ascii="Times New Roman"/>
          <w:u w:val="single"/>
          <w:lang w:val="en-US"/>
        </w:rPr>
      </w:pPr>
      <w:r>
        <w:rPr>
          <w:u w:val="none"/>
        </w:rPr>
        <w:t>Program Specialist:</w:t>
      </w:r>
      <w:r>
        <w:rPr>
          <w:rFonts w:hint="default"/>
          <w:u w:val="none"/>
          <w:lang w:val="en-US"/>
        </w:rPr>
        <w:t xml:space="preserve">  _____________________________________________</w:t>
      </w:r>
    </w:p>
    <w:p w14:paraId="2DACCD2A">
      <w:pPr>
        <w:pStyle w:val="6"/>
        <w:keepNext w:val="0"/>
        <w:keepLines w:val="0"/>
        <w:pageBreakBefore w:val="0"/>
        <w:widowControl w:val="0"/>
        <w:tabs>
          <w:tab w:val="left" w:pos="5059"/>
          <w:tab w:val="left" w:pos="5156"/>
          <w:tab w:val="left" w:pos="5622"/>
          <w:tab w:val="left" w:pos="5666"/>
          <w:tab w:val="left" w:pos="59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1" w:lineRule="auto"/>
        <w:ind w:left="158" w:right="3456"/>
        <w:textAlignment w:val="auto"/>
        <w:rPr>
          <w:rFonts w:hint="default" w:ascii="Times New Roman"/>
          <w:lang w:val="en-US"/>
        </w:rPr>
      </w:pPr>
      <w:r>
        <w:rPr>
          <w:u w:val="none"/>
        </w:rPr>
        <w:t>ISP Start Date:</w:t>
      </w:r>
      <w:r>
        <w:rPr>
          <w:rFonts w:hint="default"/>
          <w:u w:val="none"/>
          <w:lang w:val="en-US"/>
        </w:rPr>
        <w:t xml:space="preserve">  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>_________________________________________________</w:t>
      </w:r>
    </w:p>
    <w:p w14:paraId="155BB9C7">
      <w:pPr>
        <w:pStyle w:val="6"/>
        <w:tabs>
          <w:tab w:val="left" w:pos="5071"/>
        </w:tabs>
        <w:spacing w:before="4"/>
        <w:ind w:left="160"/>
        <w:rPr>
          <w:rFonts w:hint="default" w:ascii="Times New Roman"/>
          <w:lang w:val="en-US"/>
        </w:rPr>
      </w:pPr>
      <w:r>
        <w:t>ISP End Date:</w:t>
      </w:r>
      <w:r>
        <w:rPr>
          <w:rFonts w:hint="default"/>
          <w:lang w:val="en-US"/>
        </w:rPr>
        <w:t xml:space="preserve">  </w:t>
      </w:r>
      <w:r>
        <w:t xml:space="preserve"> </w:t>
      </w:r>
      <w:r>
        <w:rPr>
          <w:rFonts w:hint="default"/>
          <w:lang w:val="en-US"/>
        </w:rPr>
        <w:t>__________________________________________</w:t>
      </w:r>
    </w:p>
    <w:p w14:paraId="52C56C53">
      <w:pPr>
        <w:pStyle w:val="6"/>
        <w:tabs>
          <w:tab w:val="left" w:pos="5213"/>
        </w:tabs>
        <w:spacing w:before="239"/>
        <w:ind w:left="160"/>
        <w:rPr>
          <w:rFonts w:hint="default"/>
          <w:spacing w:val="-2"/>
          <w:lang w:val="en-US"/>
        </w:rPr>
      </w:pPr>
      <w:r>
        <w:t>HCSIS/ODP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 xml:space="preserve">  __________________________________________</w:t>
      </w:r>
    </w:p>
    <w:p w14:paraId="677AFEBB">
      <w:pPr>
        <w:pStyle w:val="6"/>
        <w:tabs>
          <w:tab w:val="left" w:pos="5213"/>
        </w:tabs>
        <w:spacing w:before="239"/>
        <w:ind w:left="160"/>
        <w:rPr>
          <w:sz w:val="28"/>
        </w:rPr>
      </w:pPr>
      <w:r>
        <w:t>Waiver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Consolidated,</w:t>
      </w:r>
      <w:r>
        <w:rPr>
          <w:spacing w:val="-5"/>
        </w:rPr>
        <w:t xml:space="preserve"> </w:t>
      </w:r>
      <w:r>
        <w:t>P/FDS,</w:t>
      </w:r>
      <w:r>
        <w:rPr>
          <w:spacing w:val="-5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rPr>
          <w:spacing w:val="-2"/>
        </w:rPr>
        <w:t>Living):</w:t>
      </w:r>
    </w:p>
    <w:p w14:paraId="41BF38A2">
      <w:pPr>
        <w:pStyle w:val="6"/>
        <w:spacing w:before="249"/>
        <w:rPr>
          <w:rFonts w:hint="default"/>
          <w:sz w:val="28"/>
          <w:lang w:val="en-US"/>
        </w:rPr>
      </w:pPr>
      <w:r>
        <w:rPr>
          <w:rFonts w:hint="default"/>
          <w:sz w:val="28"/>
          <w:lang w:val="en-US"/>
        </w:rPr>
        <w:t>_____________________________________________</w:t>
      </w:r>
    </w:p>
    <w:p w14:paraId="2CA922AA">
      <w:pPr>
        <w:pStyle w:val="6"/>
        <w:spacing w:before="249"/>
        <w:rPr>
          <w:sz w:val="28"/>
        </w:rPr>
      </w:pPr>
    </w:p>
    <w:p w14:paraId="33E0A6F2">
      <w:pPr>
        <w:pStyle w:val="2"/>
        <w:numPr>
          <w:ilvl w:val="0"/>
          <w:numId w:val="1"/>
        </w:numPr>
        <w:tabs>
          <w:tab w:val="left" w:pos="440"/>
        </w:tabs>
        <w:spacing w:before="0" w:after="0" w:line="240" w:lineRule="auto"/>
        <w:ind w:left="440" w:right="0" w:hanging="280"/>
        <w:jc w:val="left"/>
      </w:pPr>
      <w:r>
        <w:rPr>
          <w:color w:val="365F91"/>
        </w:rPr>
        <w:t>Demographic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Emergency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Contact</w:t>
      </w:r>
      <w:r>
        <w:rPr>
          <w:color w:val="365F91"/>
          <w:spacing w:val="-4"/>
        </w:rPr>
        <w:t xml:space="preserve"> Form</w:t>
      </w:r>
    </w:p>
    <w:p w14:paraId="5BFA0B10">
      <w:pPr>
        <w:pStyle w:val="6"/>
        <w:tabs>
          <w:tab w:val="left" w:pos="4625"/>
        </w:tabs>
        <w:spacing w:before="51"/>
        <w:ind w:left="160"/>
        <w:rPr>
          <w:rFonts w:hint="default" w:ascii="Times New Roman"/>
          <w:lang w:val="en-US"/>
        </w:rPr>
      </w:pPr>
      <w:r>
        <w:t xml:space="preserve">Address: </w:t>
      </w:r>
      <w:r>
        <w:rPr>
          <w:rFonts w:hint="default"/>
          <w:lang w:val="en-US"/>
        </w:rPr>
        <w:t>_______________________________________________</w:t>
      </w:r>
    </w:p>
    <w:p w14:paraId="4B90F66D">
      <w:pPr>
        <w:pStyle w:val="6"/>
        <w:tabs>
          <w:tab w:val="left" w:pos="5276"/>
        </w:tabs>
        <w:spacing w:before="240"/>
        <w:ind w:left="160"/>
        <w:rPr>
          <w:rFonts w:hint="default" w:ascii="Times New Roman"/>
          <w:lang w:val="en-US"/>
        </w:rPr>
      </w:pPr>
      <w:r>
        <w:t>Phone</w:t>
      </w:r>
      <w:r>
        <w:rPr>
          <w:spacing w:val="-1"/>
        </w:rPr>
        <w:t xml:space="preserve"> </w:t>
      </w:r>
      <w:r>
        <w:t>Number: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____________________________________________________</w:t>
      </w:r>
    </w:p>
    <w:p w14:paraId="22DBE54B">
      <w:pPr>
        <w:pStyle w:val="6"/>
        <w:tabs>
          <w:tab w:val="left" w:pos="6056"/>
        </w:tabs>
        <w:spacing w:before="237"/>
        <w:ind w:left="159"/>
        <w:rPr>
          <w:rFonts w:hint="default" w:ascii="Times New Roman"/>
          <w:lang w:val="en-US"/>
        </w:rPr>
      </w:pPr>
      <w:r>
        <w:t>Social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Number: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_______________________________________________</w:t>
      </w:r>
    </w:p>
    <w:p w14:paraId="7DC2E796">
      <w:pPr>
        <w:pStyle w:val="6"/>
        <w:tabs>
          <w:tab w:val="left" w:pos="4546"/>
        </w:tabs>
        <w:spacing w:before="239"/>
        <w:ind w:left="159"/>
        <w:rPr>
          <w:rFonts w:hint="default" w:ascii="Times New Roman"/>
          <w:lang w:val="en-US"/>
        </w:rPr>
      </w:pPr>
      <w:r>
        <w:t>Gender:</w:t>
      </w:r>
      <w:r>
        <w:rPr>
          <w:rFonts w:hint="default"/>
          <w:lang w:val="en-US"/>
        </w:rPr>
        <w:t xml:space="preserve">  </w:t>
      </w:r>
      <w:r>
        <w:t xml:space="preserve"> </w:t>
      </w:r>
      <w:r>
        <w:rPr>
          <w:rFonts w:hint="default"/>
          <w:lang w:val="en-US"/>
        </w:rPr>
        <w:t>_______________________________________________________</w:t>
      </w:r>
    </w:p>
    <w:p w14:paraId="0BD87E47">
      <w:pPr>
        <w:pStyle w:val="6"/>
        <w:tabs>
          <w:tab w:val="left" w:pos="4712"/>
        </w:tabs>
        <w:spacing w:before="240"/>
        <w:ind w:left="159"/>
        <w:rPr>
          <w:rFonts w:hint="default" w:ascii="Times New Roman"/>
          <w:lang w:val="en-US"/>
        </w:rPr>
      </w:pPr>
      <w:r>
        <w:t xml:space="preserve">Ethnicity: </w:t>
      </w:r>
      <w:r>
        <w:rPr>
          <w:rFonts w:hint="default"/>
          <w:lang w:val="en-US"/>
        </w:rPr>
        <w:t>_______________________________________________________________________</w:t>
      </w:r>
    </w:p>
    <w:p w14:paraId="4338019A">
      <w:pPr>
        <w:pStyle w:val="6"/>
        <w:tabs>
          <w:tab w:val="left" w:pos="5583"/>
        </w:tabs>
        <w:spacing w:before="239"/>
        <w:ind w:left="159"/>
        <w:rPr>
          <w:rFonts w:hint="default" w:ascii="Times New Roman"/>
          <w:lang w:val="en-US"/>
        </w:rPr>
      </w:pPr>
      <w:r>
        <w:t>Primary</w:t>
      </w:r>
      <w:r>
        <w:rPr>
          <w:spacing w:val="-1"/>
        </w:rPr>
        <w:t xml:space="preserve"> </w:t>
      </w:r>
      <w:r>
        <w:t>Language: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________________________________________________________________</w:t>
      </w:r>
    </w:p>
    <w:p w14:paraId="0664034C">
      <w:pPr>
        <w:pStyle w:val="6"/>
        <w:tabs>
          <w:tab w:val="left" w:pos="8139"/>
        </w:tabs>
        <w:spacing w:before="237"/>
        <w:ind w:left="159"/>
        <w:rPr>
          <w:rFonts w:hint="default" w:ascii="Times New Roman"/>
          <w:lang w:val="en-US"/>
        </w:rPr>
      </w:pPr>
      <w:r>
        <w:t>Emergency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#1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Relationship:</w:t>
      </w:r>
      <w:r>
        <w:rPr>
          <w:spacing w:val="-12"/>
        </w:rPr>
        <w:t xml:space="preserve"> </w:t>
      </w:r>
      <w:r>
        <w:rPr>
          <w:rFonts w:hint="default"/>
          <w:spacing w:val="-12"/>
          <w:lang w:val="en-US"/>
        </w:rPr>
        <w:t>_____________________________________________</w:t>
      </w:r>
    </w:p>
    <w:p w14:paraId="508366BF">
      <w:pPr>
        <w:pStyle w:val="6"/>
        <w:tabs>
          <w:tab w:val="left" w:pos="6769"/>
        </w:tabs>
        <w:spacing w:before="240"/>
        <w:ind w:left="160"/>
        <w:rPr>
          <w:rFonts w:hint="default" w:ascii="Times New Roman"/>
          <w:lang w:val="en-US"/>
        </w:rPr>
        <w:sectPr>
          <w:footerReference r:id="rId5" w:type="default"/>
          <w:type w:val="continuous"/>
          <w:pgSz w:w="12240" w:h="15840"/>
          <w:pgMar w:top="1460" w:right="1240" w:bottom="720" w:left="1640" w:header="0" w:footer="523" w:gutter="0"/>
          <w:pgNumType w:start="1"/>
          <w:cols w:space="720" w:num="1"/>
        </w:sectPr>
      </w:pPr>
      <w:r>
        <w:t xml:space="preserve">Emergency Contact #1 - Phone: </w:t>
      </w:r>
      <w:r>
        <w:rPr>
          <w:rFonts w:hint="default"/>
          <w:lang w:val="en-US"/>
        </w:rPr>
        <w:t>____________________________________________________</w:t>
      </w:r>
    </w:p>
    <w:p w14:paraId="5513B1BE">
      <w:pPr>
        <w:pStyle w:val="6"/>
        <w:tabs>
          <w:tab w:val="left" w:pos="8158"/>
        </w:tabs>
        <w:spacing w:before="81"/>
        <w:ind w:left="160"/>
        <w:rPr>
          <w:rFonts w:hint="default" w:ascii="Times New Roman"/>
          <w:lang w:val="en-US"/>
        </w:rPr>
      </w:pPr>
      <w:r>
        <w:t xml:space="preserve">Emergency Contact #2 - Name &amp; Relationship: </w:t>
      </w:r>
      <w:r>
        <w:rPr>
          <w:rFonts w:hint="default"/>
          <w:lang w:val="en-US"/>
        </w:rPr>
        <w:t>___________________________________________</w:t>
      </w:r>
    </w:p>
    <w:p w14:paraId="452A4404">
      <w:pPr>
        <w:pStyle w:val="6"/>
        <w:tabs>
          <w:tab w:val="left" w:pos="5599"/>
          <w:tab w:val="left" w:pos="6051"/>
          <w:tab w:val="left" w:pos="6345"/>
          <w:tab w:val="left" w:pos="6619"/>
          <w:tab w:val="left" w:pos="6776"/>
        </w:tabs>
        <w:spacing w:before="239" w:line="463" w:lineRule="auto"/>
        <w:ind w:left="160" w:right="2581"/>
        <w:rPr>
          <w:rFonts w:hint="default"/>
          <w:lang w:val="en-US"/>
        </w:rPr>
      </w:pPr>
      <w:r>
        <w:t xml:space="preserve">Emergency Contact #2 - Phone: </w:t>
      </w:r>
      <w:r>
        <w:rPr>
          <w:rFonts w:hint="default"/>
          <w:lang w:val="en-US"/>
        </w:rPr>
        <w:t>________________________________________</w:t>
      </w:r>
    </w:p>
    <w:p w14:paraId="55D11BAF">
      <w:pPr>
        <w:pStyle w:val="6"/>
        <w:keepNext w:val="0"/>
        <w:keepLines w:val="0"/>
        <w:pageBreakBefore w:val="0"/>
        <w:widowControl w:val="0"/>
        <w:tabs>
          <w:tab w:val="left" w:pos="5599"/>
          <w:tab w:val="left" w:pos="6051"/>
          <w:tab w:val="left" w:pos="6345"/>
          <w:tab w:val="left" w:pos="6619"/>
          <w:tab w:val="left" w:pos="677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4" w:lineRule="auto"/>
        <w:ind w:left="158" w:right="2578"/>
        <w:textAlignment w:val="auto"/>
        <w:rPr>
          <w:rFonts w:hint="default"/>
          <w:spacing w:val="23"/>
          <w:u w:val="none"/>
          <w:lang w:val="en-US"/>
        </w:rPr>
      </w:pPr>
      <w:r>
        <w:rPr>
          <w:u w:val="none"/>
        </w:rPr>
        <w:t>Medical Conditions/Allergies:</w:t>
      </w:r>
      <w:r>
        <w:rPr>
          <w:spacing w:val="23"/>
          <w:u w:val="none"/>
        </w:rPr>
        <w:t xml:space="preserve"> </w:t>
      </w:r>
      <w:r>
        <w:rPr>
          <w:rFonts w:hint="default"/>
          <w:spacing w:val="23"/>
          <w:u w:val="none"/>
          <w:lang w:val="en-US"/>
        </w:rPr>
        <w:t>___________________________________</w:t>
      </w:r>
    </w:p>
    <w:p w14:paraId="37DD6167">
      <w:pPr>
        <w:pStyle w:val="6"/>
        <w:keepNext w:val="0"/>
        <w:keepLines w:val="0"/>
        <w:pageBreakBefore w:val="0"/>
        <w:widowControl w:val="0"/>
        <w:tabs>
          <w:tab w:val="left" w:pos="5599"/>
          <w:tab w:val="left" w:pos="6051"/>
          <w:tab w:val="left" w:pos="6345"/>
          <w:tab w:val="left" w:pos="6619"/>
          <w:tab w:val="left" w:pos="677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4" w:lineRule="auto"/>
        <w:ind w:left="158" w:right="2578"/>
        <w:textAlignment w:val="auto"/>
        <w:rPr>
          <w:rFonts w:hint="default"/>
          <w:u w:val="none"/>
          <w:lang w:val="en-US"/>
        </w:rPr>
      </w:pPr>
      <w:r>
        <w:rPr>
          <w:u w:val="none"/>
        </w:rPr>
        <w:t>Primary Care Physician:</w:t>
      </w:r>
      <w:r>
        <w:rPr>
          <w:rFonts w:hint="default"/>
          <w:u w:val="none"/>
          <w:lang w:val="en-US"/>
        </w:rPr>
        <w:t>_______________________________________</w:t>
      </w:r>
    </w:p>
    <w:p w14:paraId="3B222807">
      <w:pPr>
        <w:pStyle w:val="6"/>
        <w:keepNext w:val="0"/>
        <w:keepLines w:val="0"/>
        <w:pageBreakBefore w:val="0"/>
        <w:widowControl w:val="0"/>
        <w:tabs>
          <w:tab w:val="left" w:pos="5599"/>
          <w:tab w:val="left" w:pos="6051"/>
          <w:tab w:val="left" w:pos="6345"/>
          <w:tab w:val="left" w:pos="6619"/>
          <w:tab w:val="left" w:pos="677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4" w:lineRule="auto"/>
        <w:ind w:left="158" w:right="2578"/>
        <w:textAlignment w:val="auto"/>
        <w:rPr>
          <w:rFonts w:hint="default"/>
          <w:u w:val="none"/>
          <w:lang w:val="en-US"/>
        </w:rPr>
      </w:pP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Physician Contact Number: </w:t>
      </w:r>
      <w:r>
        <w:rPr>
          <w:rFonts w:hint="default"/>
          <w:u w:val="none"/>
          <w:lang w:val="en-US"/>
        </w:rPr>
        <w:t>_________________________________________</w:t>
      </w:r>
    </w:p>
    <w:p w14:paraId="2BD3236C">
      <w:pPr>
        <w:pStyle w:val="6"/>
        <w:keepNext w:val="0"/>
        <w:keepLines w:val="0"/>
        <w:pageBreakBefore w:val="0"/>
        <w:widowControl w:val="0"/>
        <w:tabs>
          <w:tab w:val="left" w:pos="5599"/>
          <w:tab w:val="left" w:pos="6051"/>
          <w:tab w:val="left" w:pos="6345"/>
          <w:tab w:val="left" w:pos="6619"/>
          <w:tab w:val="left" w:pos="677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64" w:lineRule="auto"/>
        <w:ind w:left="158" w:right="2578"/>
        <w:textAlignment w:val="auto"/>
        <w:rPr>
          <w:rFonts w:hint="default" w:ascii="Times New Roman"/>
          <w:lang w:val="en-US"/>
        </w:rPr>
      </w:pPr>
      <w:r>
        <w:rPr>
          <w:u w:val="none"/>
        </w:rPr>
        <w:t xml:space="preserve">Preferred Hospital: </w:t>
      </w:r>
      <w:r>
        <w:rPr>
          <w:rFonts w:hint="default"/>
          <w:u w:val="none"/>
          <w:lang w:val="en-US"/>
        </w:rPr>
        <w:t>________________________________________________</w:t>
      </w:r>
    </w:p>
    <w:p w14:paraId="07D48727">
      <w:pPr>
        <w:spacing w:after="0" w:line="463" w:lineRule="auto"/>
        <w:rPr>
          <w:rFonts w:ascii="Times New Roman"/>
        </w:rPr>
        <w:sectPr>
          <w:pgSz w:w="12240" w:h="15840"/>
          <w:pgMar w:top="1360" w:right="1240" w:bottom="720" w:left="1640" w:header="0" w:footer="523" w:gutter="0"/>
          <w:cols w:space="720" w:num="1"/>
        </w:sectPr>
      </w:pPr>
    </w:p>
    <w:p w14:paraId="1C1062A7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Assessment &amp; ISP Documentation</w:t>
      </w:r>
    </w:p>
    <w:p w14:paraId="690B9B6D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Policy and Forms</w:t>
      </w:r>
    </w:p>
    <w:p w14:paraId="0783C708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8.55pt;margin-top:4pt;height:1pt;width:434.9pt;mso-position-horizontal-relative:page;mso-wrap-distance-bottom:0pt;mso-wrap-distance-top:0pt;z-index:-251652096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ihQsjYAAAACQEAAA8AAAAAAAAAAQAgAAAAIgAAAGRycy9kb3ducmV2LnhtbFBLAQIUABQAAAAI&#10;AIdO4kCM97oTJgIAAOAEAAAOAAAAAAAAAAEAIAAAACcBAABkcnMvZTJvRG9jLnhtbFBLBQYAAAAA&#10;BgAGAFkBAAC/BQAAAAA=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42B835">
      <w:pPr>
        <w:pStyle w:val="6"/>
        <w:spacing w:before="36"/>
        <w:rPr>
          <w:rFonts w:ascii="Calibri"/>
        </w:rPr>
      </w:pPr>
    </w:p>
    <w:p w14:paraId="08FE712F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3672DD28">
      <w:pPr>
        <w:pStyle w:val="6"/>
      </w:pPr>
    </w:p>
    <w:p w14:paraId="75982BCE">
      <w:pPr>
        <w:pStyle w:val="6"/>
        <w:spacing w:before="1"/>
      </w:pPr>
    </w:p>
    <w:p w14:paraId="3FF1588E">
      <w:pPr>
        <w:pStyle w:val="2"/>
      </w:pPr>
      <w:r>
        <w:rPr>
          <w:color w:val="365F91"/>
        </w:rPr>
        <w:t>Assessment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ISP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Policy</w:t>
      </w:r>
    </w:p>
    <w:p w14:paraId="6EE8BAEC">
      <w:pPr>
        <w:pStyle w:val="6"/>
        <w:spacing w:before="51"/>
        <w:ind w:left="160"/>
      </w:pPr>
      <w:r>
        <w:rPr>
          <w:spacing w:val="-2"/>
        </w:rPr>
        <w:t>Purpose:</w:t>
      </w:r>
    </w:p>
    <w:p w14:paraId="37FABE45">
      <w:pPr>
        <w:pStyle w:val="6"/>
        <w:spacing w:before="39" w:line="276" w:lineRule="auto"/>
        <w:ind w:left="160" w:right="556"/>
      </w:pP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assessing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needs,</w:t>
      </w:r>
      <w:r>
        <w:rPr>
          <w:spacing w:val="-1"/>
        </w:rPr>
        <w:t xml:space="preserve"> </w:t>
      </w:r>
      <w:r>
        <w:t>preferences,</w:t>
      </w:r>
      <w:r>
        <w:rPr>
          <w:spacing w:val="-1"/>
        </w:rPr>
        <w:t xml:space="preserve"> </w:t>
      </w:r>
      <w:r>
        <w:t>strengths,</w:t>
      </w:r>
      <w:r>
        <w:rPr>
          <w:spacing w:val="-1"/>
        </w:rPr>
        <w:t xml:space="preserve"> </w:t>
      </w:r>
      <w:r>
        <w:t>and risks, and documenting them in the Individual Support Plan (ISP) as required under 55 PA Code Chapter 6100.</w:t>
      </w:r>
    </w:p>
    <w:p w14:paraId="44D7A72E">
      <w:pPr>
        <w:pStyle w:val="6"/>
        <w:spacing w:before="200"/>
        <w:ind w:left="160"/>
      </w:pPr>
      <w:r>
        <w:rPr>
          <w:spacing w:val="-2"/>
        </w:rPr>
        <w:t>Policy:</w:t>
      </w:r>
    </w:p>
    <w:p w14:paraId="783DB5BE">
      <w:pPr>
        <w:pStyle w:val="6"/>
        <w:spacing w:before="37" w:line="276" w:lineRule="auto"/>
        <w:ind w:left="160" w:right="746"/>
      </w:pPr>
      <w:r>
        <w:t>All individuals receiving services will undergo a comprehensive assessment to identify functional abilities, support needs, risks, preferences, and outcomes. This information</w:t>
      </w:r>
      <w:r>
        <w:rPr>
          <w:spacing w:val="80"/>
        </w:rPr>
        <w:t xml:space="preserve"> </w:t>
      </w:r>
      <w:r>
        <w:t>will be used to develop and update the Individual Support Plan (ISP) in a person-centered manner that promotes dignity, choice, and quality of life.</w:t>
      </w:r>
    </w:p>
    <w:p w14:paraId="2940FA3E">
      <w:pPr>
        <w:pStyle w:val="6"/>
        <w:spacing w:before="201"/>
        <w:ind w:left="160"/>
      </w:pPr>
      <w:r>
        <w:rPr>
          <w:spacing w:val="-2"/>
        </w:rPr>
        <w:t>Procedures:</w:t>
      </w:r>
    </w:p>
    <w:p w14:paraId="29F6459C">
      <w:pPr>
        <w:pStyle w:val="8"/>
        <w:numPr>
          <w:ilvl w:val="0"/>
          <w:numId w:val="2"/>
        </w:numPr>
        <w:tabs>
          <w:tab w:val="left" w:pos="437"/>
          <w:tab w:val="left" w:pos="483"/>
        </w:tabs>
        <w:spacing w:before="40" w:after="0" w:line="273" w:lineRule="auto"/>
        <w:ind w:left="437" w:right="1071" w:hanging="278"/>
        <w:jc w:val="left"/>
        <w:rPr>
          <w:sz w:val="22"/>
        </w:rPr>
      </w:pPr>
      <w:r>
        <w:rPr>
          <w:sz w:val="22"/>
        </w:rPr>
        <w:t>Assessments</w:t>
      </w:r>
      <w:r>
        <w:rPr>
          <w:spacing w:val="39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completed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intake,</w:t>
      </w:r>
      <w:r>
        <w:rPr>
          <w:spacing w:val="-3"/>
          <w:sz w:val="22"/>
        </w:rPr>
        <w:t xml:space="preserve"> </w:t>
      </w:r>
      <w:r>
        <w:rPr>
          <w:sz w:val="22"/>
        </w:rPr>
        <w:t>annually,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needed</w:t>
      </w:r>
      <w:r>
        <w:rPr>
          <w:spacing w:val="-3"/>
          <w:sz w:val="22"/>
        </w:rPr>
        <w:t xml:space="preserve"> </w:t>
      </w:r>
      <w:r>
        <w:rPr>
          <w:sz w:val="22"/>
        </w:rPr>
        <w:t>due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changes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in </w:t>
      </w:r>
      <w:r>
        <w:rPr>
          <w:spacing w:val="-2"/>
          <w:sz w:val="22"/>
        </w:rPr>
        <w:t>status.</w:t>
      </w:r>
    </w:p>
    <w:p w14:paraId="4675A39E">
      <w:pPr>
        <w:pStyle w:val="8"/>
        <w:numPr>
          <w:ilvl w:val="0"/>
          <w:numId w:val="2"/>
        </w:numPr>
        <w:tabs>
          <w:tab w:val="left" w:pos="437"/>
          <w:tab w:val="left" w:pos="484"/>
        </w:tabs>
        <w:spacing w:before="2" w:after="0" w:line="273" w:lineRule="auto"/>
        <w:ind w:left="437" w:right="923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assessment must include input from the individual, guardian (if applicable), and interdisciplinary team members.</w:t>
      </w:r>
    </w:p>
    <w:p w14:paraId="400991D8">
      <w:pPr>
        <w:pStyle w:val="8"/>
        <w:numPr>
          <w:ilvl w:val="0"/>
          <w:numId w:val="2"/>
        </w:numPr>
        <w:tabs>
          <w:tab w:val="left" w:pos="483"/>
        </w:tabs>
        <w:spacing w:before="0" w:after="0" w:line="230" w:lineRule="exact"/>
        <w:ind w:left="483" w:right="0" w:hanging="324"/>
        <w:jc w:val="left"/>
        <w:rPr>
          <w:sz w:val="22"/>
        </w:rPr>
      </w:pPr>
      <w:r>
        <w:rPr>
          <w:sz w:val="22"/>
        </w:rPr>
        <w:t xml:space="preserve">The ISP must </w:t>
      </w:r>
      <w:r>
        <w:rPr>
          <w:spacing w:val="-2"/>
          <w:sz w:val="22"/>
        </w:rPr>
        <w:t>include:</w:t>
      </w:r>
    </w:p>
    <w:p w14:paraId="1E7302F5">
      <w:pPr>
        <w:pStyle w:val="8"/>
        <w:numPr>
          <w:ilvl w:val="1"/>
          <w:numId w:val="2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Strengths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needs</w:t>
      </w:r>
    </w:p>
    <w:p w14:paraId="5665FDA7">
      <w:pPr>
        <w:pStyle w:val="8"/>
        <w:numPr>
          <w:ilvl w:val="1"/>
          <w:numId w:val="2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Measurable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outcomes</w:t>
      </w:r>
    </w:p>
    <w:p w14:paraId="4D686E7B">
      <w:pPr>
        <w:pStyle w:val="8"/>
        <w:numPr>
          <w:ilvl w:val="1"/>
          <w:numId w:val="2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Risks</w:t>
      </w:r>
      <w:r>
        <w:rPr>
          <w:spacing w:val="5"/>
          <w:sz w:val="22"/>
        </w:rPr>
        <w:t xml:space="preserve"> </w:t>
      </w:r>
      <w:r>
        <w:rPr>
          <w:sz w:val="22"/>
        </w:rPr>
        <w:t>and</w:t>
      </w:r>
      <w:r>
        <w:rPr>
          <w:spacing w:val="6"/>
          <w:sz w:val="22"/>
        </w:rPr>
        <w:t xml:space="preserve"> </w:t>
      </w:r>
      <w:r>
        <w:rPr>
          <w:sz w:val="22"/>
        </w:rPr>
        <w:t>mitigation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strategies</w:t>
      </w:r>
    </w:p>
    <w:p w14:paraId="3F39EEB0">
      <w:pPr>
        <w:pStyle w:val="8"/>
        <w:numPr>
          <w:ilvl w:val="1"/>
          <w:numId w:val="2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details</w:t>
      </w:r>
      <w:r>
        <w:rPr>
          <w:spacing w:val="-5"/>
          <w:sz w:val="22"/>
        </w:rPr>
        <w:t xml:space="preserve"> </w:t>
      </w:r>
      <w:r>
        <w:rPr>
          <w:sz w:val="22"/>
        </w:rPr>
        <w:t>(frequency,</w:t>
      </w:r>
      <w:r>
        <w:rPr>
          <w:spacing w:val="-6"/>
          <w:sz w:val="22"/>
        </w:rPr>
        <w:t xml:space="preserve"> </w:t>
      </w:r>
      <w:r>
        <w:rPr>
          <w:sz w:val="22"/>
        </w:rPr>
        <w:t>duration,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location)</w:t>
      </w:r>
    </w:p>
    <w:p w14:paraId="562FC2D6">
      <w:pPr>
        <w:pStyle w:val="8"/>
        <w:numPr>
          <w:ilvl w:val="1"/>
          <w:numId w:val="2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3"/>
          <w:sz w:val="22"/>
        </w:rPr>
        <w:t xml:space="preserve"> </w:t>
      </w:r>
      <w:r>
        <w:rPr>
          <w:sz w:val="22"/>
        </w:rPr>
        <w:t>strategies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achieving</w:t>
      </w:r>
      <w:r>
        <w:rPr>
          <w:spacing w:val="-2"/>
          <w:sz w:val="22"/>
        </w:rPr>
        <w:t xml:space="preserve"> goals</w:t>
      </w:r>
    </w:p>
    <w:p w14:paraId="71B51242">
      <w:pPr>
        <w:pStyle w:val="8"/>
        <w:numPr>
          <w:ilvl w:val="0"/>
          <w:numId w:val="2"/>
        </w:numPr>
        <w:tabs>
          <w:tab w:val="left" w:pos="437"/>
          <w:tab w:val="left" w:pos="483"/>
        </w:tabs>
        <w:spacing w:before="39" w:after="0" w:line="276" w:lineRule="auto"/>
        <w:ind w:left="437" w:right="759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provider agency</w:t>
      </w:r>
      <w:r>
        <w:rPr>
          <w:spacing w:val="-1"/>
          <w:sz w:val="22"/>
        </w:rPr>
        <w:t xml:space="preserve"> </w:t>
      </w:r>
      <w:r>
        <w:rPr>
          <w:sz w:val="22"/>
        </w:rPr>
        <w:t>must maintain</w:t>
      </w:r>
      <w:r>
        <w:rPr>
          <w:spacing w:val="-1"/>
          <w:sz w:val="22"/>
        </w:rPr>
        <w:t xml:space="preserve"> </w:t>
      </w:r>
      <w:r>
        <w:rPr>
          <w:sz w:val="22"/>
        </w:rPr>
        <w:t>a copy</w:t>
      </w:r>
      <w:r>
        <w:rPr>
          <w:spacing w:val="-1"/>
          <w:sz w:val="22"/>
        </w:rPr>
        <w:t xml:space="preserve"> </w:t>
      </w:r>
      <w:r>
        <w:rPr>
          <w:sz w:val="22"/>
        </w:rPr>
        <w:t>of the</w:t>
      </w:r>
      <w:r>
        <w:rPr>
          <w:spacing w:val="-1"/>
          <w:sz w:val="22"/>
        </w:rPr>
        <w:t xml:space="preserve"> </w:t>
      </w:r>
      <w:r>
        <w:rPr>
          <w:sz w:val="22"/>
        </w:rPr>
        <w:t>most current</w:t>
      </w:r>
      <w:r>
        <w:rPr>
          <w:spacing w:val="-1"/>
          <w:sz w:val="22"/>
        </w:rPr>
        <w:t xml:space="preserve"> </w:t>
      </w:r>
      <w:r>
        <w:rPr>
          <w:sz w:val="22"/>
        </w:rPr>
        <w:t>ISP and</w:t>
      </w:r>
      <w:r>
        <w:rPr>
          <w:spacing w:val="-1"/>
          <w:sz w:val="22"/>
        </w:rPr>
        <w:t xml:space="preserve"> </w:t>
      </w:r>
      <w:r>
        <w:rPr>
          <w:sz w:val="22"/>
        </w:rPr>
        <w:t>documentation of implementation and review.</w:t>
      </w:r>
    </w:p>
    <w:p w14:paraId="30FBE857">
      <w:pPr>
        <w:pStyle w:val="8"/>
        <w:numPr>
          <w:ilvl w:val="0"/>
          <w:numId w:val="2"/>
        </w:numPr>
        <w:tabs>
          <w:tab w:val="left" w:pos="437"/>
          <w:tab w:val="left" w:pos="483"/>
        </w:tabs>
        <w:spacing w:before="0" w:after="0" w:line="273" w:lineRule="auto"/>
        <w:ind w:left="437" w:right="804" w:hanging="278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38"/>
          <w:sz w:val="22"/>
        </w:rPr>
        <w:t xml:space="preserve"> </w:t>
      </w:r>
      <w:r>
        <w:rPr>
          <w:sz w:val="22"/>
        </w:rPr>
        <w:t>toward</w:t>
      </w:r>
      <w:r>
        <w:rPr>
          <w:spacing w:val="-4"/>
          <w:sz w:val="22"/>
        </w:rPr>
        <w:t xml:space="preserve"> </w:t>
      </w:r>
      <w:r>
        <w:rPr>
          <w:sz w:val="22"/>
        </w:rPr>
        <w:t>ISP</w:t>
      </w:r>
      <w:r>
        <w:rPr>
          <w:spacing w:val="-4"/>
          <w:sz w:val="22"/>
        </w:rPr>
        <w:t xml:space="preserve"> </w:t>
      </w:r>
      <w:r>
        <w:rPr>
          <w:sz w:val="22"/>
        </w:rPr>
        <w:t>outcomes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reviewed</w:t>
      </w:r>
      <w:r>
        <w:rPr>
          <w:spacing w:val="-4"/>
          <w:sz w:val="22"/>
        </w:rPr>
        <w:t xml:space="preserve"> </w:t>
      </w:r>
      <w:r>
        <w:rPr>
          <w:sz w:val="22"/>
        </w:rPr>
        <w:t>regularly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documented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service </w:t>
      </w:r>
      <w:r>
        <w:rPr>
          <w:spacing w:val="-2"/>
          <w:sz w:val="22"/>
        </w:rPr>
        <w:t>notes.</w:t>
      </w:r>
    </w:p>
    <w:p w14:paraId="7009727B">
      <w:pPr>
        <w:pStyle w:val="8"/>
        <w:numPr>
          <w:ilvl w:val="0"/>
          <w:numId w:val="2"/>
        </w:numPr>
        <w:tabs>
          <w:tab w:val="left" w:pos="437"/>
          <w:tab w:val="left" w:pos="484"/>
        </w:tabs>
        <w:spacing w:before="1" w:after="0" w:line="273" w:lineRule="auto"/>
        <w:ind w:left="437" w:right="1912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Program Specialist is responsible for reviewing and signing off on ISP implementation documentation.</w:t>
      </w:r>
    </w:p>
    <w:p w14:paraId="01D31501">
      <w:pPr>
        <w:pStyle w:val="6"/>
      </w:pPr>
    </w:p>
    <w:p w14:paraId="060C549F">
      <w:pPr>
        <w:pStyle w:val="6"/>
        <w:spacing w:before="165"/>
      </w:pPr>
    </w:p>
    <w:p w14:paraId="410D32B2">
      <w:pPr>
        <w:pStyle w:val="2"/>
      </w:pPr>
      <w:r>
        <w:rPr>
          <w:color w:val="365F91"/>
        </w:rPr>
        <w:t>Assessment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ISP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2"/>
        </w:rPr>
        <w:t xml:space="preserve"> Forms</w:t>
      </w:r>
    </w:p>
    <w:p w14:paraId="3B1AA482">
      <w:pPr>
        <w:pStyle w:val="3"/>
        <w:numPr>
          <w:ilvl w:val="0"/>
          <w:numId w:val="3"/>
        </w:numPr>
        <w:tabs>
          <w:tab w:val="left" w:pos="420"/>
        </w:tabs>
        <w:spacing w:before="250" w:after="0" w:line="240" w:lineRule="auto"/>
        <w:ind w:left="420" w:right="0" w:hanging="260"/>
        <w:jc w:val="left"/>
      </w:pPr>
      <w:r>
        <w:rPr>
          <w:color w:val="4F81BD"/>
        </w:rPr>
        <w:t>Initial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Functional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Assessment</w:t>
      </w:r>
    </w:p>
    <w:p w14:paraId="20DB99A9">
      <w:pPr>
        <w:pStyle w:val="6"/>
        <w:tabs>
          <w:tab w:val="left" w:pos="4169"/>
          <w:tab w:val="left" w:pos="6104"/>
          <w:tab w:val="left" w:pos="7884"/>
        </w:tabs>
        <w:spacing w:before="51"/>
        <w:ind w:left="160"/>
        <w:rPr>
          <w:rFonts w:hint="default" w:ascii="Times New Roman" w:hAnsi="Times New Roman"/>
          <w:lang w:val="en-US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  <w:r>
        <w:rPr>
          <w:spacing w:val="-2"/>
        </w:rPr>
        <w:t xml:space="preserve">Individual’s </w:t>
      </w:r>
      <w:r>
        <w:t>Name:</w:t>
      </w:r>
      <w:r>
        <w:rPr>
          <w:rFonts w:hint="default"/>
          <w:lang w:val="en-US"/>
        </w:rPr>
        <w:t xml:space="preserve">(_________________________) </w:t>
      </w:r>
      <w:r>
        <w:rPr>
          <w:u w:val="none"/>
        </w:rPr>
        <w:t>DOB</w:t>
      </w:r>
      <w:r>
        <w:rPr>
          <w:rFonts w:hint="default"/>
          <w:u w:val="none"/>
          <w:lang w:val="en-US"/>
        </w:rPr>
        <w:t>:____________________</w:t>
      </w:r>
      <w:r>
        <w:rPr>
          <w:rFonts w:ascii="Times New Roman" w:hAnsi="Times New Roman"/>
          <w:spacing w:val="40"/>
          <w:u w:val="none"/>
        </w:rPr>
        <w:t xml:space="preserve"> </w:t>
      </w:r>
      <w:r>
        <w:rPr>
          <w:u w:val="none"/>
        </w:rPr>
        <w:t>Date:</w:t>
      </w:r>
      <w:r>
        <w:rPr>
          <w:rFonts w:hint="default"/>
          <w:u w:val="none"/>
          <w:lang w:val="en-US"/>
        </w:rPr>
        <w:t>______________</w:t>
      </w:r>
    </w:p>
    <w:p w14:paraId="666F0369">
      <w:pPr>
        <w:pStyle w:val="6"/>
        <w:tabs>
          <w:tab w:val="left" w:pos="5089"/>
          <w:tab w:val="left" w:pos="7523"/>
        </w:tabs>
        <w:spacing w:before="81"/>
        <w:ind w:left="160"/>
        <w:rPr>
          <w:rFonts w:ascii="Times New Roman"/>
          <w:spacing w:val="40"/>
          <w:u w:val="none"/>
        </w:rPr>
      </w:pPr>
      <w:r>
        <w:t>Person</w:t>
      </w:r>
      <w:r>
        <w:rPr>
          <w:spacing w:val="-5"/>
        </w:rPr>
        <w:t xml:space="preserve"> </w:t>
      </w:r>
      <w:r>
        <w:t>Completing</w:t>
      </w:r>
      <w:r>
        <w:rPr>
          <w:rFonts w:hint="default"/>
          <w:lang w:val="en-US"/>
        </w:rPr>
        <w:t xml:space="preserve"> </w:t>
      </w:r>
      <w:r>
        <w:t>Assessment: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____________________________________  </w:t>
      </w:r>
      <w:r>
        <w:rPr>
          <w:rFonts w:ascii="Times New Roman"/>
          <w:spacing w:val="40"/>
          <w:u w:val="none"/>
        </w:rPr>
        <w:t xml:space="preserve"> </w:t>
      </w:r>
    </w:p>
    <w:p w14:paraId="599EC76C">
      <w:pPr>
        <w:pStyle w:val="6"/>
        <w:tabs>
          <w:tab w:val="left" w:pos="5089"/>
          <w:tab w:val="left" w:pos="7523"/>
        </w:tabs>
        <w:spacing w:before="81"/>
        <w:ind w:left="160"/>
        <w:rPr>
          <w:rFonts w:hint="default" w:ascii="Times New Roman"/>
          <w:lang w:val="en-US"/>
        </w:rPr>
      </w:pPr>
      <w:r>
        <w:rPr>
          <w:u w:val="none"/>
        </w:rPr>
        <w:t xml:space="preserve">Title: </w:t>
      </w:r>
      <w:r>
        <w:rPr>
          <w:rFonts w:hint="default"/>
          <w:u w:val="none"/>
          <w:lang w:val="en-US"/>
        </w:rPr>
        <w:t>____________________________</w:t>
      </w:r>
    </w:p>
    <w:p w14:paraId="568942D5">
      <w:pPr>
        <w:pStyle w:val="6"/>
        <w:spacing w:before="31"/>
        <w:rPr>
          <w:rFonts w:ascii="Times New Roman"/>
        </w:rPr>
      </w:pPr>
    </w:p>
    <w:p w14:paraId="1349EF12">
      <w:pPr>
        <w:pStyle w:val="6"/>
        <w:ind w:left="160"/>
      </w:pPr>
      <w:r>
        <w:t>Functional</w:t>
      </w:r>
      <w:r>
        <w:rPr>
          <w:spacing w:val="2"/>
        </w:rPr>
        <w:t xml:space="preserve"> </w:t>
      </w:r>
      <w:r>
        <w:t>Areas</w:t>
      </w:r>
      <w:r>
        <w:rPr>
          <w:spacing w:val="5"/>
        </w:rPr>
        <w:t xml:space="preserve"> </w:t>
      </w:r>
      <w:r>
        <w:rPr>
          <w:spacing w:val="-2"/>
        </w:rPr>
        <w:t>Assessed:</w:t>
      </w:r>
    </w:p>
    <w:p w14:paraId="50BB5E7C">
      <w:pPr>
        <w:pStyle w:val="8"/>
        <w:numPr>
          <w:ilvl w:val="0"/>
          <w:numId w:val="4"/>
        </w:numPr>
        <w:tabs>
          <w:tab w:val="left" w:pos="342"/>
        </w:tabs>
        <w:spacing w:before="37" w:after="0" w:line="240" w:lineRule="auto"/>
        <w:ind w:left="342" w:right="0" w:hanging="183"/>
        <w:jc w:val="left"/>
        <w:rPr>
          <w:sz w:val="22"/>
        </w:rPr>
      </w:pPr>
      <w:r>
        <w:rPr>
          <w:spacing w:val="-2"/>
          <w:sz w:val="22"/>
        </w:rPr>
        <w:t>Communication</w:t>
      </w:r>
    </w:p>
    <w:p w14:paraId="0DFA17CA">
      <w:pPr>
        <w:pStyle w:val="8"/>
        <w:numPr>
          <w:ilvl w:val="0"/>
          <w:numId w:val="4"/>
        </w:numPr>
        <w:tabs>
          <w:tab w:val="left" w:pos="342"/>
        </w:tabs>
        <w:spacing w:before="7" w:after="0" w:line="240" w:lineRule="auto"/>
        <w:ind w:left="342" w:right="0" w:hanging="183"/>
        <w:jc w:val="left"/>
        <w:rPr>
          <w:sz w:val="22"/>
        </w:rPr>
      </w:pPr>
      <w:r>
        <w:rPr>
          <w:spacing w:val="-2"/>
          <w:sz w:val="22"/>
        </w:rPr>
        <w:t>Mobility</w:t>
      </w:r>
    </w:p>
    <w:p w14:paraId="3D3F1E81">
      <w:pPr>
        <w:pStyle w:val="8"/>
        <w:numPr>
          <w:ilvl w:val="0"/>
          <w:numId w:val="4"/>
        </w:numPr>
        <w:tabs>
          <w:tab w:val="left" w:pos="342"/>
        </w:tabs>
        <w:spacing w:before="7" w:after="0" w:line="240" w:lineRule="auto"/>
        <w:ind w:left="342" w:right="0" w:hanging="183"/>
        <w:jc w:val="left"/>
        <w:rPr>
          <w:sz w:val="22"/>
        </w:rPr>
      </w:pPr>
      <w:r>
        <w:rPr>
          <w:spacing w:val="-2"/>
          <w:sz w:val="22"/>
        </w:rPr>
        <w:t>Self-</w:t>
      </w:r>
      <w:r>
        <w:rPr>
          <w:spacing w:val="-4"/>
          <w:sz w:val="22"/>
        </w:rPr>
        <w:t>care</w:t>
      </w:r>
    </w:p>
    <w:p w14:paraId="31D25E99">
      <w:pPr>
        <w:pStyle w:val="8"/>
        <w:numPr>
          <w:ilvl w:val="0"/>
          <w:numId w:val="4"/>
        </w:numPr>
        <w:tabs>
          <w:tab w:val="left" w:pos="342"/>
        </w:tabs>
        <w:spacing w:before="7" w:after="0" w:line="240" w:lineRule="auto"/>
        <w:ind w:left="342" w:right="0" w:hanging="183"/>
        <w:jc w:val="left"/>
        <w:rPr>
          <w:sz w:val="22"/>
        </w:rPr>
      </w:pPr>
      <w:r>
        <w:rPr>
          <w:sz w:val="22"/>
        </w:rPr>
        <w:t>Safety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awareness</w:t>
      </w:r>
    </w:p>
    <w:p w14:paraId="3CBCC6DF">
      <w:pPr>
        <w:pStyle w:val="8"/>
        <w:numPr>
          <w:ilvl w:val="0"/>
          <w:numId w:val="4"/>
        </w:numPr>
        <w:tabs>
          <w:tab w:val="left" w:pos="342"/>
        </w:tabs>
        <w:spacing w:before="7" w:after="0" w:line="240" w:lineRule="auto"/>
        <w:ind w:left="342" w:right="0" w:hanging="183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skills</w:t>
      </w:r>
    </w:p>
    <w:p w14:paraId="246B76C0">
      <w:pPr>
        <w:pStyle w:val="8"/>
        <w:numPr>
          <w:ilvl w:val="0"/>
          <w:numId w:val="4"/>
        </w:numPr>
        <w:tabs>
          <w:tab w:val="left" w:pos="343"/>
        </w:tabs>
        <w:spacing w:before="7" w:after="0" w:line="247" w:lineRule="auto"/>
        <w:ind w:left="343" w:right="7776" w:hanging="184"/>
        <w:jc w:val="left"/>
        <w:rPr>
          <w:sz w:val="22"/>
        </w:rPr>
      </w:pPr>
      <w:r>
        <w:rPr>
          <w:spacing w:val="-2"/>
          <w:sz w:val="22"/>
        </w:rPr>
        <w:t>Community participation</w:t>
      </w:r>
    </w:p>
    <w:p w14:paraId="4D5CA847">
      <w:pPr>
        <w:pStyle w:val="8"/>
        <w:numPr>
          <w:ilvl w:val="0"/>
          <w:numId w:val="4"/>
        </w:numPr>
        <w:tabs>
          <w:tab w:val="left" w:pos="342"/>
        </w:tabs>
        <w:spacing w:before="0" w:after="0" w:line="256" w:lineRule="exact"/>
        <w:ind w:left="342" w:right="0" w:hanging="183"/>
        <w:jc w:val="left"/>
        <w:rPr>
          <w:sz w:val="22"/>
        </w:rPr>
      </w:pPr>
      <w:r>
        <w:rPr>
          <w:sz w:val="22"/>
        </w:rPr>
        <w:t>Behavioral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needs</w:t>
      </w:r>
    </w:p>
    <w:p w14:paraId="4B349AAE">
      <w:pPr>
        <w:pStyle w:val="8"/>
        <w:numPr>
          <w:ilvl w:val="0"/>
          <w:numId w:val="4"/>
        </w:numPr>
        <w:tabs>
          <w:tab w:val="left" w:pos="342"/>
        </w:tabs>
        <w:spacing w:before="7" w:after="0" w:line="240" w:lineRule="auto"/>
        <w:ind w:left="342" w:right="0" w:hanging="183"/>
        <w:jc w:val="left"/>
      </w:pPr>
      <w:r>
        <w:rPr>
          <w:sz w:val="22"/>
        </w:rPr>
        <w:t>Medical</w:t>
      </w:r>
      <w:r>
        <w:rPr>
          <w:spacing w:val="-6"/>
          <w:sz w:val="22"/>
        </w:rPr>
        <w:t xml:space="preserve"> </w:t>
      </w:r>
      <w:r>
        <w:rPr>
          <w:sz w:val="22"/>
        </w:rPr>
        <w:t>support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needs</w:t>
      </w:r>
    </w:p>
    <w:p w14:paraId="76EFA206">
      <w:pPr>
        <w:pStyle w:val="8"/>
        <w:numPr>
          <w:ilvl w:val="0"/>
          <w:numId w:val="0"/>
        </w:numPr>
        <w:tabs>
          <w:tab w:val="left" w:pos="342"/>
        </w:tabs>
        <w:spacing w:before="7" w:after="0" w:line="240" w:lineRule="auto"/>
        <w:ind w:left="159" w:leftChars="0" w:right="0" w:rightChars="0"/>
        <w:jc w:val="left"/>
      </w:pPr>
    </w:p>
    <w:p w14:paraId="18EDE5C4">
      <w:pPr>
        <w:pStyle w:val="6"/>
        <w:tabs>
          <w:tab w:val="left" w:pos="6981"/>
        </w:tabs>
        <w:spacing w:before="1"/>
        <w:ind w:left="159"/>
        <w:rPr>
          <w:rFonts w:hint="default" w:ascii="Times New Roman"/>
          <w:lang w:val="en-US"/>
        </w:rPr>
      </w:pP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Strengths: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____________________________________________________________________</w:t>
      </w:r>
    </w:p>
    <w:p w14:paraId="3F1A9975">
      <w:pPr>
        <w:pStyle w:val="6"/>
        <w:tabs>
          <w:tab w:val="left" w:pos="7069"/>
        </w:tabs>
        <w:spacing w:before="239"/>
        <w:ind w:left="159"/>
        <w:rPr>
          <w:rFonts w:hint="default" w:ascii="Times New Roman" w:hAnsi="Times New Roman" w:eastAsia="Times New Roman" w:cs="Times New Roman"/>
          <w:lang w:val="en-US"/>
        </w:rPr>
      </w:pPr>
      <w:r>
        <w:rPr>
          <w:spacing w:val="-4"/>
        </w:rPr>
        <w:t>Identi</w:t>
      </w:r>
      <w:r>
        <w:rPr>
          <w:rFonts w:hint="default"/>
          <w:spacing w:val="-4"/>
          <w:lang w:val="en-US"/>
        </w:rPr>
        <w:t>f</w:t>
      </w:r>
      <w:r>
        <w:rPr>
          <w:spacing w:val="-4"/>
        </w:rPr>
        <w:t>ied</w:t>
      </w:r>
      <w:r>
        <w:t xml:space="preserve"> </w:t>
      </w:r>
      <w:r>
        <w:rPr>
          <w:spacing w:val="-4"/>
        </w:rPr>
        <w:t>Risks</w:t>
      </w:r>
      <w: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Mitigation</w:t>
      </w:r>
      <w:r>
        <w:t xml:space="preserve"> </w:t>
      </w:r>
      <w:r>
        <w:rPr>
          <w:spacing w:val="-4"/>
        </w:rPr>
        <w:t>Strategies:</w:t>
      </w:r>
      <w:r>
        <w:rPr>
          <w:rFonts w:hint="default"/>
          <w:spacing w:val="-4"/>
          <w:lang w:val="en-US"/>
        </w:rPr>
        <w:t xml:space="preserve"> ____________________________________________________________</w:t>
      </w:r>
    </w:p>
    <w:p w14:paraId="732E80B0">
      <w:pPr>
        <w:pStyle w:val="3"/>
        <w:numPr>
          <w:ilvl w:val="0"/>
          <w:numId w:val="3"/>
        </w:numPr>
        <w:tabs>
          <w:tab w:val="left" w:pos="417"/>
        </w:tabs>
        <w:spacing w:before="236" w:after="0" w:line="240" w:lineRule="auto"/>
        <w:ind w:left="417" w:right="0" w:hanging="257"/>
        <w:jc w:val="left"/>
      </w:pPr>
      <w:r>
        <w:rPr>
          <w:color w:val="4F81BD"/>
        </w:rPr>
        <w:t>Individual</w:t>
      </w:r>
      <w:r>
        <w:rPr>
          <w:color w:val="4F81BD"/>
          <w:spacing w:val="-9"/>
        </w:rPr>
        <w:t xml:space="preserve"> </w:t>
      </w:r>
      <w:r>
        <w:rPr>
          <w:color w:val="4F81BD"/>
        </w:rPr>
        <w:t>Support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Plan</w:t>
      </w:r>
      <w:r>
        <w:rPr>
          <w:color w:val="4F81BD"/>
          <w:spacing w:val="-8"/>
        </w:rPr>
        <w:t xml:space="preserve"> </w:t>
      </w:r>
      <w:r>
        <w:rPr>
          <w:color w:val="4F81BD"/>
        </w:rPr>
        <w:t>(ISP)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Acknowledgment</w:t>
      </w:r>
    </w:p>
    <w:p w14:paraId="2487563C">
      <w:pPr>
        <w:pStyle w:val="6"/>
        <w:spacing w:before="51" w:line="276" w:lineRule="auto"/>
        <w:ind w:left="160" w:right="1099"/>
        <w:jc w:val="both"/>
      </w:pPr>
      <w:r>
        <w:t>I</w:t>
      </w:r>
      <w:r>
        <w:rPr>
          <w:spacing w:val="-2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(ISP), which includes my personal outcomes, support needs, and provider responsibilities. I understand my plan and was given the opportunity to participate in its development.</w:t>
      </w:r>
    </w:p>
    <w:p w14:paraId="723DC9BC">
      <w:pPr>
        <w:pStyle w:val="6"/>
        <w:spacing w:before="1"/>
        <w:rPr>
          <w:sz w:val="6"/>
        </w:rPr>
      </w:pPr>
      <w:r>
        <mc:AlternateContent>
          <mc:Choice Requires="wps">
            <w:drawing>
              <wp:inline distT="0" distB="0" distL="0" distR="0">
                <wp:extent cx="5789295" cy="3088005"/>
                <wp:effectExtent l="5080" t="4445" r="15875" b="1270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295" cy="308800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BF0F2D">
                            <w:pPr>
                              <w:pStyle w:val="6"/>
                              <w:tabs>
                                <w:tab w:val="left" w:pos="5453"/>
                                <w:tab w:val="left" w:pos="7233"/>
                              </w:tabs>
                              <w:spacing w:before="89" w:line="240" w:lineRule="auto"/>
                              <w:ind w:left="27"/>
                              <w:rPr>
                                <w:color w:val="000000"/>
                              </w:rPr>
                            </w:pPr>
                          </w:p>
                          <w:p w14:paraId="0679D605">
                            <w:pPr>
                              <w:pStyle w:val="6"/>
                              <w:tabs>
                                <w:tab w:val="left" w:pos="5453"/>
                                <w:tab w:val="left" w:pos="7233"/>
                              </w:tabs>
                              <w:spacing w:before="89" w:line="240" w:lineRule="auto"/>
                              <w:ind w:left="27"/>
                              <w:rPr>
                                <w:rFonts w:hint="default"/>
                                <w:color w:val="000000"/>
                                <w:spacing w:val="-3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 _________________________________</w:t>
                            </w:r>
                          </w:p>
                          <w:p w14:paraId="2ADA20B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53"/>
                                <w:tab w:val="left" w:pos="723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u w:val="none"/>
                                <w:lang w:val="en-US"/>
                              </w:rPr>
                            </w:pPr>
                          </w:p>
                          <w:p w14:paraId="3470433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53"/>
                                <w:tab w:val="left" w:pos="723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u w:val="none"/>
                                <w:lang w:val="en-US"/>
                              </w:rPr>
                            </w:pPr>
                          </w:p>
                          <w:p w14:paraId="30FD120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53"/>
                                <w:tab w:val="left" w:pos="723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</w:t>
                            </w:r>
                          </w:p>
                          <w:p w14:paraId="16A6936F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53"/>
                                <w:tab w:val="left" w:pos="723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139D8EA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53"/>
                                <w:tab w:val="left" w:pos="723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519F812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spacing w:val="-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Coordinator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 __________________________________</w:t>
                            </w:r>
                          </w:p>
                          <w:p w14:paraId="5D565B8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  <w:spacing w:val="-6"/>
                              </w:rPr>
                            </w:pPr>
                          </w:p>
                          <w:p w14:paraId="0A1766A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  <w:spacing w:val="-6"/>
                              </w:rPr>
                            </w:pPr>
                          </w:p>
                          <w:p w14:paraId="696B8D3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</w:t>
                            </w:r>
                          </w:p>
                          <w:p w14:paraId="65C8230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7B7DE8D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17"/>
                                <w:tab w:val="left" w:pos="709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7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7B98498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213"/>
                                <w:tab w:val="left" w:pos="69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Specialist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</w:t>
                            </w:r>
                          </w:p>
                          <w:p w14:paraId="74A1C6DF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213"/>
                                <w:tab w:val="left" w:pos="69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1A16A55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213"/>
                                <w:tab w:val="left" w:pos="69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04C4C0A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213"/>
                                <w:tab w:val="left" w:pos="69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243.15pt;width:455.85pt;" fillcolor="#E0E0E0" filled="t" stroked="t" coordsize="21600,21600" o:gfxdata="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72dcydUAAAAFAQAADwAAAAAAAAABACAAAAAiAAAAZHJzL2Rvd25yZXYueG1sUEsBAhQAFAAAAAgA&#10;h07iQOZfn7HvAQAADAQAAA4AAAAAAAAAAQAgAAAAJAEAAGRycy9lMm9Eb2MueG1sUEsFBgAAAAAG&#10;AAYAWQEAAIU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3CBF0F2D">
                      <w:pPr>
                        <w:pStyle w:val="6"/>
                        <w:tabs>
                          <w:tab w:val="left" w:pos="5453"/>
                          <w:tab w:val="left" w:pos="7233"/>
                        </w:tabs>
                        <w:spacing w:before="89" w:line="240" w:lineRule="auto"/>
                        <w:ind w:left="27"/>
                        <w:rPr>
                          <w:color w:val="000000"/>
                        </w:rPr>
                      </w:pPr>
                    </w:p>
                    <w:p w14:paraId="0679D605">
                      <w:pPr>
                        <w:pStyle w:val="6"/>
                        <w:tabs>
                          <w:tab w:val="left" w:pos="5453"/>
                          <w:tab w:val="left" w:pos="7233"/>
                        </w:tabs>
                        <w:spacing w:before="89" w:line="240" w:lineRule="auto"/>
                        <w:ind w:left="27"/>
                        <w:rPr>
                          <w:rFonts w:hint="default"/>
                          <w:color w:val="000000"/>
                          <w:spacing w:val="-3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 _________________________________</w:t>
                      </w:r>
                    </w:p>
                    <w:p w14:paraId="2ADA20B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53"/>
                          <w:tab w:val="left" w:pos="723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-3"/>
                          <w:u w:val="none"/>
                          <w:lang w:val="en-US"/>
                        </w:rPr>
                      </w:pPr>
                    </w:p>
                    <w:p w14:paraId="3470433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53"/>
                          <w:tab w:val="left" w:pos="723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-3"/>
                          <w:u w:val="none"/>
                          <w:lang w:val="en-US"/>
                        </w:rPr>
                      </w:pPr>
                    </w:p>
                    <w:p w14:paraId="30FD120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53"/>
                          <w:tab w:val="left" w:pos="723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</w:t>
                      </w:r>
                    </w:p>
                    <w:p w14:paraId="16A6936F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53"/>
                          <w:tab w:val="left" w:pos="723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139D8EA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53"/>
                          <w:tab w:val="left" w:pos="723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519F812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spacing w:val="-6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Coordinator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 __________________________________</w:t>
                      </w:r>
                    </w:p>
                    <w:p w14:paraId="5D565B8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  <w:spacing w:val="-6"/>
                        </w:rPr>
                      </w:pPr>
                    </w:p>
                    <w:p w14:paraId="0A1766A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  <w:spacing w:val="-6"/>
                        </w:rPr>
                      </w:pPr>
                    </w:p>
                    <w:p w14:paraId="696B8D3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</w:t>
                      </w:r>
                    </w:p>
                    <w:p w14:paraId="65C8230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7B7DE8D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17"/>
                          <w:tab w:val="left" w:pos="709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7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7B98498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213"/>
                          <w:tab w:val="left" w:pos="69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Program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Specialist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</w:t>
                      </w:r>
                    </w:p>
                    <w:p w14:paraId="74A1C6DF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213"/>
                          <w:tab w:val="left" w:pos="69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</w:rPr>
                      </w:pPr>
                    </w:p>
                    <w:p w14:paraId="1A16A55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213"/>
                          <w:tab w:val="left" w:pos="69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</w:rPr>
                      </w:pPr>
                    </w:p>
                    <w:p w14:paraId="04C4C0A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213"/>
                          <w:tab w:val="left" w:pos="69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D6EF05">
      <w:pPr>
        <w:pStyle w:val="3"/>
        <w:numPr>
          <w:ilvl w:val="0"/>
          <w:numId w:val="3"/>
        </w:numPr>
        <w:tabs>
          <w:tab w:val="left" w:pos="416"/>
        </w:tabs>
        <w:spacing w:before="131" w:after="0" w:line="240" w:lineRule="auto"/>
        <w:ind w:left="416" w:right="0" w:hanging="256"/>
        <w:jc w:val="left"/>
      </w:pPr>
      <w:r>
        <w:rPr>
          <w:color w:val="4F81BD"/>
        </w:rPr>
        <w:t>ISP</w:t>
      </w:r>
      <w:r>
        <w:rPr>
          <w:color w:val="4F81BD"/>
          <w:spacing w:val="-14"/>
        </w:rPr>
        <w:t xml:space="preserve"> </w:t>
      </w:r>
      <w:r>
        <w:rPr>
          <w:color w:val="4F81BD"/>
        </w:rPr>
        <w:t>Goal</w:t>
      </w:r>
      <w:r>
        <w:rPr>
          <w:color w:val="4F81BD"/>
          <w:spacing w:val="-13"/>
        </w:rPr>
        <w:t xml:space="preserve"> </w:t>
      </w:r>
      <w:r>
        <w:rPr>
          <w:color w:val="4F81BD"/>
        </w:rPr>
        <w:t>Review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5"/>
        </w:rPr>
        <w:t>Log</w:t>
      </w:r>
    </w:p>
    <w:p w14:paraId="0684150C">
      <w:pPr>
        <w:pStyle w:val="6"/>
        <w:ind w:left="11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89295" cy="1006475"/>
                <wp:effectExtent l="4445" t="4445" r="16510" b="1778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295" cy="100647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546311">
                            <w:pPr>
                              <w:pStyle w:val="6"/>
                              <w:tabs>
                                <w:tab w:val="left" w:pos="3873"/>
                                <w:tab w:val="left" w:pos="6944"/>
                              </w:tabs>
                              <w:spacing w:before="43"/>
                              <w:ind w:left="27"/>
                              <w:rPr>
                                <w:rFonts w:hint="default" w:ascii="Times New Roman" w:hAns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Individual’s </w:t>
                            </w:r>
                            <w:r>
                              <w:rPr>
                                <w:color w:val="000000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(_________________________________) 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Month/Year: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</w:t>
                            </w:r>
                          </w:p>
                          <w:p w14:paraId="65920CBB">
                            <w:pPr>
                              <w:pStyle w:val="6"/>
                              <w:tabs>
                                <w:tab w:val="left" w:pos="3752"/>
                                <w:tab w:val="left" w:pos="7140"/>
                              </w:tabs>
                              <w:spacing w:before="235"/>
                              <w:ind w:left="27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Outcome Area: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_______________________________________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Frequency of Review: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</w:t>
                            </w:r>
                          </w:p>
                          <w:p w14:paraId="31BCF552">
                            <w:pPr>
                              <w:pStyle w:val="6"/>
                              <w:tabs>
                                <w:tab w:val="left" w:pos="6434"/>
                              </w:tabs>
                              <w:spacing w:before="239"/>
                              <w:ind w:left="27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Goal Description: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_______________________________________________________________________________________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79.25pt;width:455.85pt;" fillcolor="#E0E0E0" filled="t" stroked="t" coordsize="21600,21600" o:gfxdata="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he&#10;IK7VAAAABQEAAA8AAAAAAAAAAQAgAAAAIgAAAGRycy9kb3ducmV2LnhtbFBLAQIUABQAAAAIAIdO&#10;4kD0MnFd7QEAAAwEAAAOAAAAAAAAAAEAIAAAACQBAABkcnMvZTJvRG9jLnhtbFBLBQYAAAAABgAG&#10;AFkBAACDBQAAAAA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03546311">
                      <w:pPr>
                        <w:pStyle w:val="6"/>
                        <w:tabs>
                          <w:tab w:val="left" w:pos="3873"/>
                          <w:tab w:val="left" w:pos="6944"/>
                        </w:tabs>
                        <w:spacing w:before="43"/>
                        <w:ind w:left="27"/>
                        <w:rPr>
                          <w:rFonts w:hint="default" w:ascii="Times New Roman" w:hAns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Individual’s </w:t>
                      </w:r>
                      <w:r>
                        <w:rPr>
                          <w:color w:val="000000"/>
                        </w:rPr>
                        <w:t xml:space="preserve">Name: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(_________________________________) 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Month/Year: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</w:t>
                      </w:r>
                    </w:p>
                    <w:p w14:paraId="65920CBB">
                      <w:pPr>
                        <w:pStyle w:val="6"/>
                        <w:tabs>
                          <w:tab w:val="left" w:pos="3752"/>
                          <w:tab w:val="left" w:pos="7140"/>
                        </w:tabs>
                        <w:spacing w:before="235"/>
                        <w:ind w:left="27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Outcome Area: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_______________________________________ </w:t>
                      </w:r>
                      <w:r>
                        <w:rPr>
                          <w:color w:val="000000"/>
                          <w:u w:val="none"/>
                        </w:rPr>
                        <w:t xml:space="preserve">Frequency of Review: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</w:t>
                      </w:r>
                    </w:p>
                    <w:p w14:paraId="31BCF552">
                      <w:pPr>
                        <w:pStyle w:val="6"/>
                        <w:tabs>
                          <w:tab w:val="left" w:pos="6434"/>
                        </w:tabs>
                        <w:spacing w:before="239"/>
                        <w:ind w:left="27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 xml:space="preserve">Goal Description: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_______________________________________________________________________________________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4C8EE2">
      <w:pPr>
        <w:pStyle w:val="6"/>
        <w:spacing w:before="141" w:after="2"/>
      </w:pPr>
    </w:p>
    <w:p w14:paraId="06560948">
      <w:pPr>
        <w:pStyle w:val="6"/>
        <w:spacing w:before="141" w:after="2"/>
      </w:pPr>
      <w:r>
        <w:t>Progress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659A9DD4">
      <w:pPr>
        <w:pStyle w:val="6"/>
        <w:ind w:left="1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9295" cy="2889250"/>
                <wp:effectExtent l="4445" t="4445" r="16510" b="20955"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295" cy="288925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A959E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22"/>
                              <w:ind w:left="75"/>
                              <w:rPr>
                                <w:color w:val="000000"/>
                              </w:rPr>
                            </w:pPr>
                          </w:p>
                          <w:p w14:paraId="3B868BF3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22"/>
                              <w:ind w:left="75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Week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_____________________________________________________________________________________________</w:t>
                            </w:r>
                          </w:p>
                          <w:p w14:paraId="2A888E3A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color w:val="000000"/>
                              </w:rPr>
                            </w:pPr>
                          </w:p>
                          <w:p w14:paraId="50546BC8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Week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______________________________________________________________________________________________</w:t>
                            </w:r>
                          </w:p>
                          <w:p w14:paraId="67950A4C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085D8005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Week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_______________________________________________________________________________________________</w:t>
                            </w:r>
                          </w:p>
                          <w:p w14:paraId="34ED2403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color w:val="000000"/>
                              </w:rPr>
                            </w:pPr>
                          </w:p>
                          <w:p w14:paraId="0594A712">
                            <w:pPr>
                              <w:pStyle w:val="6"/>
                              <w:tabs>
                                <w:tab w:val="left" w:pos="3813"/>
                              </w:tabs>
                              <w:spacing w:before="7"/>
                              <w:ind w:left="75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Week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_______________________________________________________________________________________________</w:t>
                            </w:r>
                          </w:p>
                          <w:p w14:paraId="15C4DD63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color w:val="000000"/>
                              </w:rPr>
                            </w:pPr>
                          </w:p>
                          <w:p w14:paraId="5247537C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color w:val="000000"/>
                              </w:rPr>
                            </w:pPr>
                          </w:p>
                          <w:p w14:paraId="7A3F08F8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 Signature: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 ____________________________________</w:t>
                            </w:r>
                          </w:p>
                          <w:p w14:paraId="1E07656D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</w:p>
                          <w:p w14:paraId="68B3CC11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</w:p>
                          <w:p w14:paraId="336C606F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ascii="Times New Roman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none"/>
                              </w:rPr>
                              <w:t xml:space="preserve"> </w:t>
                            </w:r>
                          </w:p>
                          <w:p w14:paraId="3061C4C1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ascii="Times New Roman"/>
                                <w:color w:val="000000"/>
                                <w:u w:val="none"/>
                              </w:rPr>
                            </w:pPr>
                          </w:p>
                          <w:p w14:paraId="18283549">
                            <w:pPr>
                              <w:pStyle w:val="6"/>
                              <w:tabs>
                                <w:tab w:val="left" w:pos="3387"/>
                                <w:tab w:val="left" w:pos="5213"/>
                                <w:tab w:val="left" w:pos="8464"/>
                              </w:tabs>
                              <w:ind w:left="27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 xml:space="preserve">Reviewed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By: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26" o:spt="202" type="#_x0000_t202" style="height:227.5pt;width:455.85pt;" fillcolor="#E0E0E0" filled="t" stroked="t" coordsize="21600,21600" o:gfxdata="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8icm3WAAAABQEAAA8AAAAAAAAAAQAgAAAAIgAAAGRycy9kb3ducmV2LnhtbFBLAQIUABQAAAAI&#10;AIdO4kDaSsOU7wEAAAwEAAAOAAAAAAAAAAEAIAAAACUBAABkcnMvZTJvRG9jLnhtbFBLBQYAAAAA&#10;BgAGAFkBAACGBQAAAAA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32DA959E">
                      <w:pPr>
                        <w:pStyle w:val="6"/>
                        <w:tabs>
                          <w:tab w:val="left" w:pos="3813"/>
                        </w:tabs>
                        <w:spacing w:before="22"/>
                        <w:ind w:left="75"/>
                        <w:rPr>
                          <w:color w:val="000000"/>
                        </w:rPr>
                      </w:pPr>
                    </w:p>
                    <w:p w14:paraId="3B868BF3">
                      <w:pPr>
                        <w:pStyle w:val="6"/>
                        <w:tabs>
                          <w:tab w:val="left" w:pos="3813"/>
                        </w:tabs>
                        <w:spacing w:before="22"/>
                        <w:ind w:left="75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Week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_____________________________________________________________________________________________</w:t>
                      </w:r>
                    </w:p>
                    <w:p w14:paraId="2A888E3A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color w:val="000000"/>
                        </w:rPr>
                      </w:pPr>
                    </w:p>
                    <w:p w14:paraId="50546BC8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Week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______________________________________________________________________________________________</w:t>
                      </w:r>
                    </w:p>
                    <w:p w14:paraId="67950A4C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085D8005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Week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_______________________________________________________________________________________________</w:t>
                      </w:r>
                    </w:p>
                    <w:p w14:paraId="34ED2403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color w:val="000000"/>
                        </w:rPr>
                      </w:pPr>
                    </w:p>
                    <w:p w14:paraId="0594A712">
                      <w:pPr>
                        <w:pStyle w:val="6"/>
                        <w:tabs>
                          <w:tab w:val="left" w:pos="3813"/>
                        </w:tabs>
                        <w:spacing w:before="7"/>
                        <w:ind w:left="75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Week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_______________________________________________________________________________________________</w:t>
                      </w:r>
                    </w:p>
                    <w:p w14:paraId="15C4DD63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color w:val="000000"/>
                        </w:rPr>
                      </w:pPr>
                    </w:p>
                    <w:p w14:paraId="5247537C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color w:val="000000"/>
                        </w:rPr>
                      </w:pPr>
                    </w:p>
                    <w:p w14:paraId="7A3F08F8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Staff Signature: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 ____________________________________</w:t>
                      </w:r>
                    </w:p>
                    <w:p w14:paraId="1E07656D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hint="default"/>
                          <w:color w:val="000000"/>
                          <w:lang w:val="en-US"/>
                        </w:rPr>
                      </w:pPr>
                    </w:p>
                    <w:p w14:paraId="68B3CC11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hint="default"/>
                          <w:color w:val="000000"/>
                          <w:lang w:val="en-US"/>
                        </w:rPr>
                      </w:pPr>
                    </w:p>
                    <w:p w14:paraId="336C606F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ascii="Times New Roman"/>
                          <w:color w:val="000000"/>
                          <w:u w:val="none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</w:t>
                      </w:r>
                      <w:r>
                        <w:rPr>
                          <w:rFonts w:ascii="Times New Roman"/>
                          <w:color w:val="000000"/>
                          <w:u w:val="none"/>
                        </w:rPr>
                        <w:t xml:space="preserve"> </w:t>
                      </w:r>
                    </w:p>
                    <w:p w14:paraId="3061C4C1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ascii="Times New Roman"/>
                          <w:color w:val="000000"/>
                          <w:u w:val="none"/>
                        </w:rPr>
                      </w:pPr>
                    </w:p>
                    <w:p w14:paraId="18283549">
                      <w:pPr>
                        <w:pStyle w:val="6"/>
                        <w:tabs>
                          <w:tab w:val="left" w:pos="3387"/>
                          <w:tab w:val="left" w:pos="5213"/>
                          <w:tab w:val="left" w:pos="8464"/>
                        </w:tabs>
                        <w:ind w:left="27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  <w:u w:val="none"/>
                        </w:rPr>
                        <w:t xml:space="preserve">Reviewed </w:t>
                      </w:r>
                      <w:r>
                        <w:rPr>
                          <w:color w:val="000000"/>
                          <w:u w:val="none"/>
                        </w:rPr>
                        <w:t xml:space="preserve">By: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D2B74E">
      <w:pPr>
        <w:spacing w:after="0"/>
        <w:rPr>
          <w:sz w:val="20"/>
        </w:rPr>
        <w:sectPr>
          <w:pgSz w:w="12240" w:h="15840"/>
          <w:pgMar w:top="1360" w:right="1240" w:bottom="720" w:left="1640" w:header="0" w:footer="523" w:gutter="0"/>
          <w:cols w:space="720" w:num="1"/>
        </w:sectPr>
      </w:pPr>
    </w:p>
    <w:p w14:paraId="187F0CF7">
      <w:pPr>
        <w:pStyle w:val="2"/>
        <w:bidi w:val="0"/>
        <w:rPr>
          <w:color w:val="95B3D7" w:themeColor="accent1" w:themeTint="99"/>
          <w:sz w:val="48"/>
          <w:szCs w:val="48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48"/>
          <w:szCs w:val="48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Behavioral &amp; Safety Documentation</w:t>
      </w:r>
    </w:p>
    <w:p w14:paraId="6339F15D">
      <w:pPr>
        <w:pStyle w:val="2"/>
        <w:bidi w:val="0"/>
        <w:rPr>
          <w:color w:val="95B3D7" w:themeColor="accent1" w:themeTint="99"/>
          <w:sz w:val="48"/>
          <w:szCs w:val="48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48"/>
          <w:szCs w:val="48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Policy and Forms</w:t>
      </w:r>
    </w:p>
    <w:p w14:paraId="7EC91882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88.55pt;margin-top:4pt;height:1pt;width:434.9pt;mso-position-horizontal-relative:page;mso-wrap-distance-bottom:0pt;mso-wrap-distance-top:0pt;z-index:-251651072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ihQsjYAAAACQEAAA8AAAAAAAAAAQAgAAAAIgAAAGRycy9kb3ducmV2LnhtbFBLAQIUABQAAAAI&#10;AIdO4kAOOxvOJgIAAOAEAAAOAAAAAAAAAAEAIAAAACcBAABkcnMvZTJvRG9jLnhtbFBLBQYAAAAA&#10;BgAGAFkBAAC/BQAAAAA=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50AEF1">
      <w:pPr>
        <w:pStyle w:val="6"/>
        <w:spacing w:before="36"/>
        <w:rPr>
          <w:rFonts w:ascii="Calibri"/>
        </w:rPr>
      </w:pPr>
    </w:p>
    <w:p w14:paraId="537E22CB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3BBBA4B0">
      <w:pPr>
        <w:pStyle w:val="6"/>
      </w:pPr>
    </w:p>
    <w:p w14:paraId="5B15AFC8">
      <w:pPr>
        <w:pStyle w:val="6"/>
        <w:spacing w:before="1"/>
      </w:pPr>
    </w:p>
    <w:p w14:paraId="546BE24C">
      <w:pPr>
        <w:pStyle w:val="2"/>
      </w:pPr>
      <w:r>
        <w:rPr>
          <w:color w:val="365F91"/>
        </w:rPr>
        <w:t>Behavioral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Safety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Policy</w:t>
      </w:r>
    </w:p>
    <w:p w14:paraId="6755AA4A">
      <w:pPr>
        <w:pStyle w:val="6"/>
        <w:spacing w:before="51"/>
        <w:ind w:left="160"/>
      </w:pPr>
      <w:r>
        <w:rPr>
          <w:spacing w:val="-2"/>
        </w:rPr>
        <w:t>Purpose:</w:t>
      </w:r>
    </w:p>
    <w:p w14:paraId="68142EEB">
      <w:pPr>
        <w:pStyle w:val="6"/>
        <w:spacing w:before="39" w:line="276" w:lineRule="auto"/>
        <w:ind w:left="160" w:right="556"/>
      </w:pP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behavioral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addressed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dignity,</w:t>
      </w:r>
      <w:r>
        <w:rPr>
          <w:spacing w:val="-5"/>
        </w:rPr>
        <w:t xml:space="preserve"> </w:t>
      </w:r>
      <w:r>
        <w:t>respect,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safety,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 behavioral interventions and supports are documented in compliance with 55 PA Code Chapter 6100.</w:t>
      </w:r>
    </w:p>
    <w:p w14:paraId="6CA11475">
      <w:pPr>
        <w:pStyle w:val="6"/>
        <w:spacing w:before="200"/>
        <w:ind w:left="160"/>
      </w:pPr>
      <w:r>
        <w:rPr>
          <w:spacing w:val="-2"/>
        </w:rPr>
        <w:t>Policy:</w:t>
      </w:r>
    </w:p>
    <w:p w14:paraId="775C3986">
      <w:pPr>
        <w:pStyle w:val="6"/>
        <w:spacing w:before="37" w:line="276" w:lineRule="auto"/>
        <w:ind w:left="160" w:right="846"/>
      </w:pPr>
      <w:r>
        <w:t>The provider agency shall implement behavioral supports through positive practices and least restrictive measures. All behavior support plans, crisis plans, restrictive</w:t>
      </w:r>
      <w:r>
        <w:rPr>
          <w:spacing w:val="80"/>
        </w:rPr>
        <w:t xml:space="preserve"> </w:t>
      </w:r>
      <w:r>
        <w:t>procedures, and incidents must be documented thoroughly and approved as required.</w:t>
      </w:r>
    </w:p>
    <w:p w14:paraId="0F5C75A8">
      <w:pPr>
        <w:pStyle w:val="6"/>
        <w:spacing w:before="200"/>
        <w:ind w:left="160"/>
      </w:pPr>
      <w:r>
        <w:rPr>
          <w:spacing w:val="-2"/>
        </w:rPr>
        <w:t>Procedures:</w:t>
      </w:r>
    </w:p>
    <w:p w14:paraId="5EB78E4B">
      <w:pPr>
        <w:pStyle w:val="8"/>
        <w:numPr>
          <w:ilvl w:val="0"/>
          <w:numId w:val="5"/>
        </w:numPr>
        <w:tabs>
          <w:tab w:val="left" w:pos="437"/>
          <w:tab w:val="left" w:pos="483"/>
        </w:tabs>
        <w:spacing w:before="40" w:after="0" w:line="276" w:lineRule="auto"/>
        <w:ind w:left="437" w:right="907" w:hanging="278"/>
        <w:jc w:val="left"/>
        <w:rPr>
          <w:sz w:val="22"/>
        </w:rPr>
      </w:pPr>
      <w:r>
        <w:rPr>
          <w:sz w:val="22"/>
        </w:rPr>
        <w:t>Individuals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behavioral</w:t>
      </w:r>
      <w:r>
        <w:rPr>
          <w:spacing w:val="-2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have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written</w:t>
      </w:r>
      <w:r>
        <w:rPr>
          <w:spacing w:val="-2"/>
          <w:sz w:val="22"/>
        </w:rPr>
        <w:t xml:space="preserve"> </w:t>
      </w:r>
      <w:r>
        <w:rPr>
          <w:sz w:val="22"/>
        </w:rPr>
        <w:t>Behavior</w:t>
      </w:r>
      <w:r>
        <w:rPr>
          <w:spacing w:val="-2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>Plan (BSP) based on a Functional Behavior Assessment (FBA).</w:t>
      </w:r>
    </w:p>
    <w:p w14:paraId="367ABBB8">
      <w:pPr>
        <w:pStyle w:val="8"/>
        <w:numPr>
          <w:ilvl w:val="0"/>
          <w:numId w:val="5"/>
        </w:numPr>
        <w:tabs>
          <w:tab w:val="left" w:pos="437"/>
          <w:tab w:val="left" w:pos="483"/>
        </w:tabs>
        <w:spacing w:before="1" w:after="0" w:line="276" w:lineRule="auto"/>
        <w:ind w:left="437" w:right="1720" w:hanging="278"/>
        <w:jc w:val="left"/>
        <w:rPr>
          <w:sz w:val="22"/>
        </w:rPr>
      </w:pPr>
      <w:r>
        <w:rPr>
          <w:sz w:val="22"/>
        </w:rPr>
        <w:t>BSPs</w:t>
      </w:r>
      <w:r>
        <w:rPr>
          <w:spacing w:val="40"/>
          <w:sz w:val="22"/>
        </w:rPr>
        <w:t xml:space="preserve"> </w:t>
      </w:r>
      <w:r>
        <w:rPr>
          <w:sz w:val="22"/>
        </w:rPr>
        <w:t>must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reviewed</w:t>
      </w:r>
      <w:r>
        <w:rPr>
          <w:spacing w:val="-2"/>
          <w:sz w:val="22"/>
        </w:rPr>
        <w:t xml:space="preserve"> </w:t>
      </w:r>
      <w:r>
        <w:rPr>
          <w:sz w:val="22"/>
        </w:rPr>
        <w:t>regularly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updated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needed.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BSP</w:t>
      </w:r>
      <w:r>
        <w:rPr>
          <w:spacing w:val="-2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only</w:t>
      </w:r>
      <w:r>
        <w:rPr>
          <w:spacing w:val="-2"/>
          <w:sz w:val="22"/>
        </w:rPr>
        <w:t xml:space="preserve"> </w:t>
      </w:r>
      <w:r>
        <w:rPr>
          <w:sz w:val="22"/>
        </w:rPr>
        <w:t>be implemented by trained staff.</w:t>
      </w:r>
    </w:p>
    <w:p w14:paraId="46E5F166">
      <w:pPr>
        <w:pStyle w:val="8"/>
        <w:numPr>
          <w:ilvl w:val="0"/>
          <w:numId w:val="5"/>
        </w:numPr>
        <w:tabs>
          <w:tab w:val="left" w:pos="437"/>
          <w:tab w:val="left" w:pos="483"/>
        </w:tabs>
        <w:spacing w:before="2" w:after="0" w:line="276" w:lineRule="auto"/>
        <w:ind w:left="437" w:right="690" w:hanging="278"/>
        <w:jc w:val="left"/>
        <w:rPr>
          <w:sz w:val="22"/>
        </w:rPr>
      </w:pPr>
      <w:r>
        <w:rPr>
          <w:sz w:val="22"/>
        </w:rPr>
        <w:t>Restrictive</w:t>
      </w:r>
      <w:r>
        <w:rPr>
          <w:spacing w:val="40"/>
          <w:sz w:val="22"/>
        </w:rPr>
        <w:t xml:space="preserve"> </w:t>
      </w:r>
      <w:r>
        <w:rPr>
          <w:sz w:val="22"/>
        </w:rPr>
        <w:t>procedures</w:t>
      </w:r>
      <w:r>
        <w:rPr>
          <w:spacing w:val="-2"/>
          <w:sz w:val="22"/>
        </w:rPr>
        <w:t xml:space="preserve"> </w:t>
      </w:r>
      <w:r>
        <w:rPr>
          <w:sz w:val="22"/>
        </w:rPr>
        <w:t>shall</w:t>
      </w:r>
      <w:r>
        <w:rPr>
          <w:spacing w:val="-2"/>
          <w:sz w:val="22"/>
        </w:rPr>
        <w:t xml:space="preserve"> </w:t>
      </w:r>
      <w:r>
        <w:rPr>
          <w:sz w:val="22"/>
        </w:rPr>
        <w:t>only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used</w:t>
      </w:r>
      <w:r>
        <w:rPr>
          <w:spacing w:val="-2"/>
          <w:sz w:val="22"/>
        </w:rPr>
        <w:t xml:space="preserve"> </w:t>
      </w:r>
      <w:r>
        <w:rPr>
          <w:sz w:val="22"/>
        </w:rPr>
        <w:t>if</w:t>
      </w:r>
      <w:r>
        <w:rPr>
          <w:spacing w:val="-2"/>
          <w:sz w:val="22"/>
        </w:rPr>
        <w:t xml:space="preserve"> </w:t>
      </w:r>
      <w:r>
        <w:rPr>
          <w:sz w:val="22"/>
        </w:rPr>
        <w:t>documented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ISP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approved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the Human Rights Team.</w:t>
      </w:r>
    </w:p>
    <w:p w14:paraId="680568A6">
      <w:pPr>
        <w:pStyle w:val="8"/>
        <w:numPr>
          <w:ilvl w:val="0"/>
          <w:numId w:val="5"/>
        </w:numPr>
        <w:tabs>
          <w:tab w:val="left" w:pos="437"/>
          <w:tab w:val="left" w:pos="484"/>
        </w:tabs>
        <w:spacing w:before="2" w:after="0" w:line="276" w:lineRule="auto"/>
        <w:ind w:left="437" w:right="1573" w:hanging="278"/>
        <w:jc w:val="left"/>
        <w:rPr>
          <w:sz w:val="22"/>
        </w:rPr>
      </w:pPr>
      <w:r>
        <w:rPr>
          <w:sz w:val="22"/>
        </w:rPr>
        <w:t>Crisis</w:t>
      </w:r>
      <w:r>
        <w:rPr>
          <w:spacing w:val="40"/>
          <w:sz w:val="22"/>
        </w:rPr>
        <w:t xml:space="preserve"> </w:t>
      </w:r>
      <w:r>
        <w:rPr>
          <w:sz w:val="22"/>
        </w:rPr>
        <w:t>Intervention Plans must include de-escalation techniques, triggers, and emergency contacts.</w:t>
      </w:r>
    </w:p>
    <w:p w14:paraId="23E7CE7F">
      <w:pPr>
        <w:pStyle w:val="8"/>
        <w:numPr>
          <w:ilvl w:val="0"/>
          <w:numId w:val="5"/>
        </w:numPr>
        <w:tabs>
          <w:tab w:val="left" w:pos="485"/>
        </w:tabs>
        <w:spacing w:before="0" w:after="0" w:line="227" w:lineRule="exact"/>
        <w:ind w:left="485" w:right="0" w:hanging="325"/>
        <w:jc w:val="left"/>
        <w:rPr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 xml:space="preserve"> </w:t>
      </w:r>
      <w:r>
        <w:rPr>
          <w:sz w:val="22"/>
        </w:rPr>
        <w:t>behavioral</w:t>
      </w:r>
      <w:r>
        <w:rPr>
          <w:spacing w:val="-1"/>
          <w:sz w:val="22"/>
        </w:rPr>
        <w:t xml:space="preserve"> </w:t>
      </w:r>
      <w:r>
        <w:rPr>
          <w:sz w:val="22"/>
        </w:rPr>
        <w:t>incidents</w:t>
      </w:r>
      <w:r>
        <w:rPr>
          <w:spacing w:val="-1"/>
          <w:sz w:val="22"/>
        </w:rPr>
        <w:t xml:space="preserve"> </w:t>
      </w:r>
      <w:r>
        <w:rPr>
          <w:sz w:val="22"/>
        </w:rPr>
        <w:t>must be</w:t>
      </w:r>
      <w:r>
        <w:rPr>
          <w:spacing w:val="-1"/>
          <w:sz w:val="22"/>
        </w:rPr>
        <w:t xml:space="preserve"> </w:t>
      </w:r>
      <w:r>
        <w:rPr>
          <w:sz w:val="22"/>
        </w:rPr>
        <w:t>reported</w:t>
      </w:r>
      <w:r>
        <w:rPr>
          <w:spacing w:val="-1"/>
          <w:sz w:val="22"/>
        </w:rPr>
        <w:t xml:space="preserve"> </w:t>
      </w:r>
      <w:r>
        <w:rPr>
          <w:sz w:val="22"/>
        </w:rPr>
        <w:t>through the</w:t>
      </w:r>
      <w:r>
        <w:rPr>
          <w:spacing w:val="-1"/>
          <w:sz w:val="22"/>
        </w:rPr>
        <w:t xml:space="preserve"> </w:t>
      </w:r>
      <w:r>
        <w:rPr>
          <w:sz w:val="22"/>
        </w:rPr>
        <w:t>incident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management </w:t>
      </w:r>
      <w:r>
        <w:rPr>
          <w:spacing w:val="-2"/>
          <w:sz w:val="22"/>
        </w:rPr>
        <w:t>system.</w:t>
      </w:r>
    </w:p>
    <w:p w14:paraId="19D90F22">
      <w:pPr>
        <w:pStyle w:val="8"/>
        <w:numPr>
          <w:ilvl w:val="0"/>
          <w:numId w:val="5"/>
        </w:numPr>
        <w:tabs>
          <w:tab w:val="left" w:pos="437"/>
          <w:tab w:val="left" w:pos="483"/>
        </w:tabs>
        <w:spacing w:before="39" w:after="0" w:line="276" w:lineRule="auto"/>
        <w:ind w:left="437" w:right="988" w:hanging="278"/>
        <w:jc w:val="left"/>
        <w:rPr>
          <w:sz w:val="22"/>
        </w:rPr>
      </w:pPr>
      <w:r>
        <w:rPr>
          <w:sz w:val="22"/>
        </w:rPr>
        <w:t>Staff</w:t>
      </w:r>
      <w:r>
        <w:rPr>
          <w:spacing w:val="40"/>
          <w:sz w:val="22"/>
        </w:rPr>
        <w:t xml:space="preserve"> </w:t>
      </w:r>
      <w:r>
        <w:rPr>
          <w:sz w:val="22"/>
        </w:rPr>
        <w:t>must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2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2"/>
          <w:sz w:val="22"/>
        </w:rPr>
        <w:t xml:space="preserve"> </w:t>
      </w:r>
      <w:r>
        <w:rPr>
          <w:sz w:val="22"/>
        </w:rPr>
        <w:t>acknowledging</w:t>
      </w:r>
      <w:r>
        <w:rPr>
          <w:spacing w:val="-2"/>
          <w:sz w:val="22"/>
        </w:rPr>
        <w:t xml:space="preserve"> </w:t>
      </w:r>
      <w:r>
        <w:rPr>
          <w:sz w:val="22"/>
        </w:rPr>
        <w:t>receipt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BSP and related plans.</w:t>
      </w:r>
    </w:p>
    <w:p w14:paraId="34FFD79A">
      <w:pPr>
        <w:pStyle w:val="6"/>
        <w:spacing w:before="245"/>
      </w:pPr>
    </w:p>
    <w:p w14:paraId="2DBD7DC0">
      <w:pPr>
        <w:pStyle w:val="2"/>
      </w:pPr>
      <w:r>
        <w:rPr>
          <w:color w:val="365F91"/>
        </w:rPr>
        <w:t>Behavioral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Safety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Forms</w:t>
      </w:r>
    </w:p>
    <w:p w14:paraId="05A31CF5">
      <w:pPr>
        <w:pStyle w:val="8"/>
        <w:numPr>
          <w:ilvl w:val="0"/>
          <w:numId w:val="6"/>
        </w:numPr>
        <w:tabs>
          <w:tab w:val="left" w:pos="417"/>
        </w:tabs>
        <w:spacing w:before="250" w:after="0" w:line="240" w:lineRule="auto"/>
        <w:ind w:left="417" w:right="0" w:hanging="257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D"/>
          <w:sz w:val="26"/>
        </w:rPr>
        <w:t>Behavior</w:t>
      </w:r>
      <w:r>
        <w:rPr>
          <w:rFonts w:ascii="Calibri"/>
          <w:b/>
          <w:color w:val="4F81BD"/>
          <w:spacing w:val="-11"/>
          <w:sz w:val="26"/>
        </w:rPr>
        <w:t xml:space="preserve"> </w:t>
      </w:r>
      <w:r>
        <w:rPr>
          <w:rFonts w:ascii="Calibri"/>
          <w:b/>
          <w:color w:val="4F81BD"/>
          <w:sz w:val="26"/>
        </w:rPr>
        <w:t>Support</w:t>
      </w:r>
      <w:r>
        <w:rPr>
          <w:rFonts w:ascii="Calibri"/>
          <w:b/>
          <w:color w:val="4F81BD"/>
          <w:spacing w:val="-10"/>
          <w:sz w:val="26"/>
        </w:rPr>
        <w:t xml:space="preserve"> </w:t>
      </w:r>
      <w:r>
        <w:rPr>
          <w:rFonts w:ascii="Calibri"/>
          <w:b/>
          <w:color w:val="4F81BD"/>
          <w:sz w:val="26"/>
        </w:rPr>
        <w:t>Plan</w:t>
      </w:r>
      <w:r>
        <w:rPr>
          <w:rFonts w:ascii="Calibri"/>
          <w:b/>
          <w:color w:val="4F81BD"/>
          <w:spacing w:val="-11"/>
          <w:sz w:val="26"/>
        </w:rPr>
        <w:t xml:space="preserve"> </w:t>
      </w:r>
      <w:r>
        <w:rPr>
          <w:rFonts w:ascii="Calibri"/>
          <w:b/>
          <w:color w:val="4F81BD"/>
          <w:sz w:val="26"/>
        </w:rPr>
        <w:t>(BSP)</w:t>
      </w:r>
      <w:r>
        <w:rPr>
          <w:rFonts w:ascii="Calibri"/>
          <w:b/>
          <w:color w:val="4F81BD"/>
          <w:spacing w:val="-10"/>
          <w:sz w:val="26"/>
        </w:rPr>
        <w:t xml:space="preserve"> </w:t>
      </w:r>
      <w:r>
        <w:rPr>
          <w:rFonts w:ascii="Calibri"/>
          <w:b/>
          <w:color w:val="4F81BD"/>
          <w:spacing w:val="-2"/>
          <w:sz w:val="26"/>
        </w:rPr>
        <w:t>Summary</w:t>
      </w:r>
    </w:p>
    <w:p w14:paraId="2C8331E4">
      <w:pPr>
        <w:pStyle w:val="6"/>
        <w:ind w:left="10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63895" cy="1939925"/>
                <wp:effectExtent l="4445" t="4445" r="22860" b="17780"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895" cy="193992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06D31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83"/>
                                <w:tab w:val="left" w:pos="6227"/>
                                <w:tab w:val="left" w:pos="6321"/>
                                <w:tab w:val="left" w:pos="6404"/>
                                <w:tab w:val="left" w:pos="673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5" w:line="384" w:lineRule="auto"/>
                              <w:ind w:right="2318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Individual’s Name: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____________________________________________________)</w:t>
                            </w:r>
                          </w:p>
                          <w:p w14:paraId="2204A7D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83"/>
                                <w:tab w:val="left" w:pos="6227"/>
                                <w:tab w:val="left" w:pos="6321"/>
                                <w:tab w:val="left" w:pos="6404"/>
                                <w:tab w:val="left" w:pos="673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41" w:line="384" w:lineRule="auto"/>
                              <w:ind w:left="37" w:right="2323" w:hanging="1"/>
                              <w:textAlignment w:val="auto"/>
                              <w:rPr>
                                <w:rFonts w:hint="default"/>
                                <w:color w:val="000000"/>
                                <w:spacing w:val="4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 o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f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BS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40"/>
                                <w:u w:val="none"/>
                                <w:lang w:val="en-US"/>
                              </w:rPr>
                              <w:t>_________________________________________</w:t>
                            </w:r>
                          </w:p>
                          <w:p w14:paraId="5F8D1D1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83"/>
                                <w:tab w:val="left" w:pos="6227"/>
                                <w:tab w:val="left" w:pos="6321"/>
                                <w:tab w:val="left" w:pos="6404"/>
                                <w:tab w:val="left" w:pos="673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41" w:line="384" w:lineRule="auto"/>
                              <w:ind w:left="37" w:right="2323" w:hanging="1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Target Behaviors: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_____________________________________________________</w:t>
                            </w:r>
                          </w:p>
                          <w:p w14:paraId="5509ED6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83"/>
                                <w:tab w:val="left" w:pos="6227"/>
                                <w:tab w:val="left" w:pos="6321"/>
                                <w:tab w:val="left" w:pos="6404"/>
                                <w:tab w:val="left" w:pos="673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41" w:line="384" w:lineRule="auto"/>
                              <w:ind w:left="37" w:right="2323" w:hanging="1"/>
                              <w:textAlignment w:val="auto"/>
                              <w:rPr>
                                <w:rFonts w:hint="default"/>
                                <w:color w:val="000000"/>
                                <w:spacing w:val="4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Triggers/Antecedents:</w:t>
                            </w:r>
                            <w:r>
                              <w:rPr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40"/>
                                <w:u w:val="none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75EE7BE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83"/>
                                <w:tab w:val="left" w:pos="6227"/>
                                <w:tab w:val="left" w:pos="6321"/>
                                <w:tab w:val="left" w:pos="6404"/>
                                <w:tab w:val="left" w:pos="673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41" w:line="384" w:lineRule="auto"/>
                              <w:ind w:left="37" w:right="2323" w:hanging="1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Proactive Support Strategies: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</w:t>
                            </w:r>
                          </w:p>
                          <w:p w14:paraId="7A9E753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625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84" w:lineRule="auto"/>
                              <w:ind w:left="37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Reactive </w:t>
                            </w:r>
                            <w:r>
                              <w:rPr>
                                <w:color w:val="000000"/>
                              </w:rPr>
                              <w:t xml:space="preserve">Interventions: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6" o:spt="202" type="#_x0000_t202" style="height:152.75pt;width:453.85pt;" fillcolor="#E0E0E0" filled="t" stroked="t" coordsize="21600,21600" o:gfxdata="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SUDFtUA&#10;AAAFAQAADwAAAAAAAAABACAAAAAiAAAAZHJzL2Rvd25yZXYueG1sUEsBAhQAFAAAAAgAh07iQL2F&#10;rjDpAQAADAQAAA4AAAAAAAAAAQAgAAAAJAEAAGRycy9lMm9Eb2MueG1sUEsFBgAAAAAGAAYAWQEA&#10;AH8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1206D31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83"/>
                          <w:tab w:val="left" w:pos="6227"/>
                          <w:tab w:val="left" w:pos="6321"/>
                          <w:tab w:val="left" w:pos="6404"/>
                          <w:tab w:val="left" w:pos="673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5" w:line="384" w:lineRule="auto"/>
                        <w:ind w:right="2318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Individual’s Name: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{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____________________________________________________)</w:t>
                      </w:r>
                    </w:p>
                    <w:p w14:paraId="2204A7D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83"/>
                          <w:tab w:val="left" w:pos="6227"/>
                          <w:tab w:val="left" w:pos="6321"/>
                          <w:tab w:val="left" w:pos="6404"/>
                          <w:tab w:val="left" w:pos="673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41" w:line="384" w:lineRule="auto"/>
                        <w:ind w:left="37" w:right="2323" w:hanging="1"/>
                        <w:textAlignment w:val="auto"/>
                        <w:rPr>
                          <w:rFonts w:hint="default"/>
                          <w:color w:val="000000"/>
                          <w:spacing w:val="4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 o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f </w:t>
                      </w:r>
                      <w:r>
                        <w:rPr>
                          <w:color w:val="000000"/>
                          <w:u w:val="none"/>
                        </w:rPr>
                        <w:t>BS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P</w:t>
                      </w:r>
                      <w:r>
                        <w:rPr>
                          <w:rFonts w:hint="default"/>
                          <w:color w:val="000000"/>
                          <w:spacing w:val="40"/>
                          <w:u w:val="none"/>
                          <w:lang w:val="en-US"/>
                        </w:rPr>
                        <w:t>_________________________________________</w:t>
                      </w:r>
                    </w:p>
                    <w:p w14:paraId="5F8D1D1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83"/>
                          <w:tab w:val="left" w:pos="6227"/>
                          <w:tab w:val="left" w:pos="6321"/>
                          <w:tab w:val="left" w:pos="6404"/>
                          <w:tab w:val="left" w:pos="673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41" w:line="384" w:lineRule="auto"/>
                        <w:ind w:left="37" w:right="2323" w:hanging="1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Target Behaviors: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_____________________________________________________</w:t>
                      </w:r>
                    </w:p>
                    <w:p w14:paraId="5509ED6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83"/>
                          <w:tab w:val="left" w:pos="6227"/>
                          <w:tab w:val="left" w:pos="6321"/>
                          <w:tab w:val="left" w:pos="6404"/>
                          <w:tab w:val="left" w:pos="673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41" w:line="384" w:lineRule="auto"/>
                        <w:ind w:left="37" w:right="2323" w:hanging="1"/>
                        <w:textAlignment w:val="auto"/>
                        <w:rPr>
                          <w:rFonts w:hint="default"/>
                          <w:color w:val="000000"/>
                          <w:spacing w:val="4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Triggers/Antecedents:</w:t>
                      </w:r>
                      <w:r>
                        <w:rPr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40"/>
                          <w:u w:val="none"/>
                          <w:lang w:val="en-US"/>
                        </w:rPr>
                        <w:t>________________________________</w:t>
                      </w:r>
                    </w:p>
                    <w:p w14:paraId="75EE7BE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83"/>
                          <w:tab w:val="left" w:pos="6227"/>
                          <w:tab w:val="left" w:pos="6321"/>
                          <w:tab w:val="left" w:pos="6404"/>
                          <w:tab w:val="left" w:pos="673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41" w:line="384" w:lineRule="auto"/>
                        <w:ind w:left="37" w:right="2323" w:hanging="1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Proactive Support Strategies: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</w:t>
                      </w:r>
                    </w:p>
                    <w:p w14:paraId="7A9E753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625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84" w:lineRule="auto"/>
                        <w:ind w:left="37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Reactive </w:t>
                      </w:r>
                      <w:r>
                        <w:rPr>
                          <w:color w:val="000000"/>
                        </w:rPr>
                        <w:t xml:space="preserve">Interventions: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F28254">
      <w:pPr>
        <w:spacing w:after="0"/>
        <w:rPr>
          <w:rFonts w:ascii="Calibri"/>
          <w:sz w:val="20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306B45EB">
      <w:pPr>
        <w:pStyle w:val="6"/>
        <w:ind w:left="10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77865" cy="3138170"/>
                <wp:effectExtent l="4445" t="4445" r="8890" b="19685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865" cy="313817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C4E983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360" w:lineRule="auto"/>
                              <w:ind w:left="43" w:right="2437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Restrictive Procedures (if any):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</w:t>
                            </w:r>
                          </w:p>
                          <w:p w14:paraId="65C2925C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36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BSP Developed by: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__________________________________________________________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none"/>
                              </w:rPr>
                              <w:tab/>
                            </w:r>
                          </w:p>
                          <w:p w14:paraId="405743CA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hint="default" w:ascii="Times New Roman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/>
                                <w:color w:val="000000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Reviewed By: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________________________________________________________________</w:t>
                            </w:r>
                          </w:p>
                          <w:p w14:paraId="062F50BD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640AB853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 w:firstLine="110" w:firstLineChars="50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Individual/Guardian: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______________________________</w:t>
                            </w:r>
                          </w:p>
                          <w:p w14:paraId="1D97384E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75CA9CE3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2754AFBE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</w:p>
                          <w:p w14:paraId="2BC952E0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</w:pPr>
                          </w:p>
                          <w:p w14:paraId="564F810B">
                            <w:pPr>
                              <w:pStyle w:val="6"/>
                              <w:tabs>
                                <w:tab w:val="left" w:pos="3554"/>
                                <w:tab w:val="left" w:pos="3760"/>
                                <w:tab w:val="left" w:pos="5060"/>
                                <w:tab w:val="left" w:pos="6432"/>
                                <w:tab w:val="left" w:pos="6626"/>
                              </w:tabs>
                              <w:spacing w:before="90" w:line="240" w:lineRule="auto"/>
                              <w:ind w:left="43" w:right="2437"/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</w:pPr>
                          </w:p>
                          <w:p w14:paraId="7D5D21E9">
                            <w:pPr>
                              <w:pStyle w:val="6"/>
                              <w:tabs>
                                <w:tab w:val="left" w:pos="5056"/>
                                <w:tab w:val="left" w:pos="6640"/>
                              </w:tabs>
                              <w:spacing w:line="240" w:lineRule="auto"/>
                              <w:ind w:left="43" w:firstLine="110" w:firstLineChars="50"/>
                              <w:rPr>
                                <w:rFonts w:hint="default"/>
                                <w:color w:val="000000"/>
                                <w:spacing w:val="-8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(Training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Received):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8"/>
                                <w:lang w:val="en-US"/>
                              </w:rPr>
                              <w:t xml:space="preserve"> ______________________________________</w:t>
                            </w:r>
                          </w:p>
                          <w:p w14:paraId="504A8ACC">
                            <w:pPr>
                              <w:pStyle w:val="6"/>
                              <w:tabs>
                                <w:tab w:val="left" w:pos="5056"/>
                                <w:tab w:val="left" w:pos="6640"/>
                              </w:tabs>
                              <w:spacing w:line="240" w:lineRule="auto"/>
                              <w:ind w:left="43"/>
                              <w:rPr>
                                <w:color w:val="000000"/>
                                <w:spacing w:val="-8"/>
                              </w:rPr>
                            </w:pPr>
                          </w:p>
                          <w:p w14:paraId="7E1C8504">
                            <w:pPr>
                              <w:pStyle w:val="6"/>
                              <w:tabs>
                                <w:tab w:val="left" w:pos="5056"/>
                                <w:tab w:val="left" w:pos="6640"/>
                              </w:tabs>
                              <w:spacing w:line="240" w:lineRule="auto"/>
                              <w:ind w:left="43"/>
                              <w:rPr>
                                <w:color w:val="000000"/>
                                <w:spacing w:val="-8"/>
                              </w:rPr>
                            </w:pPr>
                          </w:p>
                          <w:p w14:paraId="7A1B93CE">
                            <w:pPr>
                              <w:pStyle w:val="6"/>
                              <w:tabs>
                                <w:tab w:val="left" w:pos="5056"/>
                                <w:tab w:val="left" w:pos="6640"/>
                              </w:tabs>
                              <w:spacing w:line="240" w:lineRule="auto"/>
                              <w:ind w:left="43" w:firstLine="110" w:firstLineChars="50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247.1pt;width:454.95pt;" fillcolor="#E0E0E0" filled="t" stroked="t" coordsize="21600,21600" o:gfxdata="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nSBdHVAAAABQEAAA8AAAAAAAAAAQAgAAAAIgAAAGRycy9kb3ducmV2LnhtbFBLAQIUABQAAAAI&#10;AIdO4kBQzFNz8AEAAA4EAAAOAAAAAAAAAAEAIAAAACQBAABkcnMvZTJvRG9jLnhtbFBLBQYAAAAA&#10;BgAGAFkBAACGBQAAAAA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3AC4E983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360" w:lineRule="auto"/>
                        <w:ind w:left="43" w:right="2437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 xml:space="preserve">Restrictive Procedures (if any):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</w:t>
                      </w:r>
                    </w:p>
                    <w:p w14:paraId="65C2925C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360" w:lineRule="auto"/>
                        <w:ind w:left="43" w:right="2437"/>
                        <w:rPr>
                          <w:rFonts w:ascii="Times New Roman"/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BSP Developed by: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__________________________________________________________</w:t>
                      </w:r>
                      <w:r>
                        <w:rPr>
                          <w:rFonts w:ascii="Times New Roman"/>
                          <w:color w:val="000000"/>
                          <w:u w:val="none"/>
                        </w:rPr>
                        <w:tab/>
                      </w:r>
                    </w:p>
                    <w:p w14:paraId="405743CA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hint="default" w:ascii="Times New Roman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Times New Roman"/>
                          <w:color w:val="000000"/>
                          <w:u w:val="none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Reviewed By: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________________________________________________________________</w:t>
                      </w:r>
                    </w:p>
                    <w:p w14:paraId="062F50BD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color w:val="000000"/>
                          <w:u w:val="none"/>
                        </w:rPr>
                      </w:pPr>
                    </w:p>
                    <w:p w14:paraId="640AB853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 w:firstLine="110" w:firstLineChars="50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Signature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>Individual/Guardian: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______________________________</w:t>
                      </w:r>
                    </w:p>
                    <w:p w14:paraId="1D97384E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75CA9CE3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2754AFBE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</w:p>
                    <w:p w14:paraId="2BC952E0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</w:pPr>
                    </w:p>
                    <w:p w14:paraId="564F810B">
                      <w:pPr>
                        <w:pStyle w:val="6"/>
                        <w:tabs>
                          <w:tab w:val="left" w:pos="3554"/>
                          <w:tab w:val="left" w:pos="3760"/>
                          <w:tab w:val="left" w:pos="5060"/>
                          <w:tab w:val="left" w:pos="6432"/>
                          <w:tab w:val="left" w:pos="6626"/>
                        </w:tabs>
                        <w:spacing w:before="90" w:line="240" w:lineRule="auto"/>
                        <w:ind w:left="43" w:right="2437"/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</w:pPr>
                    </w:p>
                    <w:p w14:paraId="7D5D21E9">
                      <w:pPr>
                        <w:pStyle w:val="6"/>
                        <w:tabs>
                          <w:tab w:val="left" w:pos="5056"/>
                          <w:tab w:val="left" w:pos="6640"/>
                        </w:tabs>
                        <w:spacing w:line="240" w:lineRule="auto"/>
                        <w:ind w:left="43" w:firstLine="110" w:firstLineChars="50"/>
                        <w:rPr>
                          <w:rFonts w:hint="default"/>
                          <w:color w:val="000000"/>
                          <w:spacing w:val="-8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(Training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Received):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8"/>
                          <w:lang w:val="en-US"/>
                        </w:rPr>
                        <w:t xml:space="preserve"> ______________________________________</w:t>
                      </w:r>
                    </w:p>
                    <w:p w14:paraId="504A8ACC">
                      <w:pPr>
                        <w:pStyle w:val="6"/>
                        <w:tabs>
                          <w:tab w:val="left" w:pos="5056"/>
                          <w:tab w:val="left" w:pos="6640"/>
                        </w:tabs>
                        <w:spacing w:line="240" w:lineRule="auto"/>
                        <w:ind w:left="43"/>
                        <w:rPr>
                          <w:color w:val="000000"/>
                          <w:spacing w:val="-8"/>
                        </w:rPr>
                      </w:pPr>
                    </w:p>
                    <w:p w14:paraId="7E1C8504">
                      <w:pPr>
                        <w:pStyle w:val="6"/>
                        <w:tabs>
                          <w:tab w:val="left" w:pos="5056"/>
                          <w:tab w:val="left" w:pos="6640"/>
                        </w:tabs>
                        <w:spacing w:line="240" w:lineRule="auto"/>
                        <w:ind w:left="43"/>
                        <w:rPr>
                          <w:color w:val="000000"/>
                          <w:spacing w:val="-8"/>
                        </w:rPr>
                      </w:pPr>
                    </w:p>
                    <w:p w14:paraId="7A1B93CE">
                      <w:pPr>
                        <w:pStyle w:val="6"/>
                        <w:tabs>
                          <w:tab w:val="left" w:pos="5056"/>
                          <w:tab w:val="left" w:pos="6640"/>
                        </w:tabs>
                        <w:spacing w:line="240" w:lineRule="auto"/>
                        <w:ind w:left="43" w:firstLine="110" w:firstLineChars="50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906722">
      <w:pPr>
        <w:pStyle w:val="8"/>
        <w:numPr>
          <w:ilvl w:val="0"/>
          <w:numId w:val="6"/>
        </w:numPr>
        <w:tabs>
          <w:tab w:val="left" w:pos="417"/>
        </w:tabs>
        <w:spacing w:before="102" w:after="0" w:line="240" w:lineRule="auto"/>
        <w:ind w:left="417" w:right="0" w:hanging="257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D"/>
          <w:spacing w:val="-2"/>
          <w:sz w:val="26"/>
        </w:rPr>
        <w:t>Crisis</w:t>
      </w:r>
      <w:r>
        <w:rPr>
          <w:rFonts w:ascii="Calibri"/>
          <w:b/>
          <w:color w:val="4F81BD"/>
          <w:spacing w:val="-3"/>
          <w:sz w:val="26"/>
        </w:rPr>
        <w:t xml:space="preserve"> </w:t>
      </w:r>
      <w:r>
        <w:rPr>
          <w:rFonts w:ascii="Calibri"/>
          <w:b/>
          <w:color w:val="4F81BD"/>
          <w:spacing w:val="-2"/>
          <w:sz w:val="26"/>
        </w:rPr>
        <w:t>Intervention</w:t>
      </w:r>
      <w:r>
        <w:rPr>
          <w:rFonts w:ascii="Calibri"/>
          <w:b/>
          <w:color w:val="4F81BD"/>
          <w:spacing w:val="-3"/>
          <w:sz w:val="26"/>
        </w:rPr>
        <w:t xml:space="preserve"> </w:t>
      </w:r>
      <w:r>
        <w:rPr>
          <w:rFonts w:ascii="Calibri"/>
          <w:b/>
          <w:color w:val="4F81BD"/>
          <w:spacing w:val="-2"/>
          <w:sz w:val="26"/>
        </w:rPr>
        <w:t>Plan (CIP)</w:t>
      </w:r>
    </w:p>
    <w:p w14:paraId="157EB780">
      <w:pPr>
        <w:pStyle w:val="6"/>
        <w:ind w:left="10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77865" cy="2820035"/>
                <wp:effectExtent l="4445" t="4445" r="8890" b="13970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865" cy="282003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1918D2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240" w:lineRule="auto"/>
                              <w:ind w:left="42" w:right="2186"/>
                              <w:rPr>
                                <w:color w:val="000000"/>
                              </w:rPr>
                            </w:pPr>
                          </w:p>
                          <w:p w14:paraId="36ADBD20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Individual’s Name: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______________________________________________)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</w:p>
                          <w:p w14:paraId="11F30025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Plan Date: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</w:t>
                            </w:r>
                          </w:p>
                          <w:p w14:paraId="403EBC4E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Known Triggers: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_____________________________________________________________</w:t>
                            </w:r>
                          </w:p>
                          <w:p w14:paraId="2CFF89F6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Preferred De-escalation Strategies: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</w:t>
                            </w:r>
                          </w:p>
                          <w:p w14:paraId="116DB502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Emergency Procedures (if needed):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</w:t>
                            </w:r>
                          </w:p>
                          <w:p w14:paraId="5078AE21">
                            <w:pPr>
                              <w:pStyle w:val="6"/>
                              <w:tabs>
                                <w:tab w:val="left" w:pos="4052"/>
                                <w:tab w:val="left" w:pos="6312"/>
                                <w:tab w:val="left" w:pos="6506"/>
                                <w:tab w:val="left" w:pos="6631"/>
                                <w:tab w:val="left" w:pos="6756"/>
                                <w:tab w:val="left" w:pos="6895"/>
                              </w:tabs>
                              <w:spacing w:before="38" w:line="360" w:lineRule="auto"/>
                              <w:ind w:left="42" w:right="2186"/>
                              <w:rPr>
                                <w:rFonts w:hint="default" w:ascii="Times New Roman" w:hAns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Contact Numbers (Emergency/On-Call):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</w:t>
                            </w:r>
                          </w:p>
                          <w:p w14:paraId="669616B3">
                            <w:pPr>
                              <w:pStyle w:val="6"/>
                              <w:tabs>
                                <w:tab w:val="left" w:pos="4553"/>
                                <w:tab w:val="left" w:pos="6549"/>
                              </w:tabs>
                              <w:spacing w:before="7" w:line="360" w:lineRule="auto"/>
                              <w:ind w:left="42"/>
                              <w:rPr>
                                <w:color w:val="000000"/>
                              </w:rPr>
                            </w:pPr>
                          </w:p>
                          <w:p w14:paraId="34529052">
                            <w:pPr>
                              <w:pStyle w:val="6"/>
                              <w:tabs>
                                <w:tab w:val="left" w:pos="4553"/>
                                <w:tab w:val="left" w:pos="6549"/>
                              </w:tabs>
                              <w:spacing w:before="7" w:line="240" w:lineRule="auto"/>
                              <w:ind w:left="42" w:firstLine="110" w:firstLineChars="50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(Review):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</w:t>
                            </w:r>
                          </w:p>
                          <w:p w14:paraId="2DC153E3">
                            <w:pPr>
                              <w:pStyle w:val="6"/>
                              <w:tabs>
                                <w:tab w:val="left" w:pos="4553"/>
                                <w:tab w:val="left" w:pos="6549"/>
                              </w:tabs>
                              <w:spacing w:before="7" w:line="240" w:lineRule="auto"/>
                              <w:ind w:left="42"/>
                              <w:rPr>
                                <w:color w:val="000000"/>
                                <w:spacing w:val="-3"/>
                              </w:rPr>
                            </w:pPr>
                          </w:p>
                          <w:p w14:paraId="487836B7">
                            <w:pPr>
                              <w:pStyle w:val="6"/>
                              <w:tabs>
                                <w:tab w:val="left" w:pos="4553"/>
                                <w:tab w:val="left" w:pos="6549"/>
                              </w:tabs>
                              <w:spacing w:before="7" w:line="240" w:lineRule="auto"/>
                              <w:ind w:left="42"/>
                              <w:rPr>
                                <w:color w:val="000000"/>
                                <w:spacing w:val="-3"/>
                              </w:rPr>
                            </w:pPr>
                          </w:p>
                          <w:p w14:paraId="220D8BF4">
                            <w:pPr>
                              <w:pStyle w:val="6"/>
                              <w:tabs>
                                <w:tab w:val="left" w:pos="4553"/>
                                <w:tab w:val="left" w:pos="6549"/>
                              </w:tabs>
                              <w:spacing w:before="7" w:line="240" w:lineRule="auto"/>
                              <w:ind w:firstLine="110" w:firstLineChars="50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26" o:spt="202" type="#_x0000_t202" style="height:222.05pt;width:454.95pt;" fillcolor="#E0E0E0" filled="t" stroked="t" coordsize="21600,21600" o:gfxdata="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T&#10;2oLa1QAAAAUBAAAPAAAAAAAAAAEAIAAAACIAAABkcnMvZG93bnJldi54bWxQSwECFAAUAAAACACH&#10;TuJAFdhCdO4BAAAOBAAADgAAAAAAAAABACAAAAAkAQAAZHJzL2Uyb0RvYy54bWxQSwUGAAAAAAYA&#10;BgBZAQAAhA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91918D2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240" w:lineRule="auto"/>
                        <w:ind w:left="42" w:right="2186"/>
                        <w:rPr>
                          <w:color w:val="000000"/>
                        </w:rPr>
                      </w:pPr>
                    </w:p>
                    <w:p w14:paraId="36ADBD20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ascii="Times New Roman" w:hAnsi="Times New Roman"/>
                          <w:color w:val="000000"/>
                          <w:spacing w:val="40"/>
                          <w:u w:val="none"/>
                        </w:rPr>
                      </w:pPr>
                      <w:r>
                        <w:rPr>
                          <w:color w:val="000000"/>
                        </w:rPr>
                        <w:t>Individual’s Name: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(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______________________________________________)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</w:p>
                    <w:p w14:paraId="11F30025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Plan Date: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</w:t>
                      </w:r>
                    </w:p>
                    <w:p w14:paraId="403EBC4E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Known Triggers: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_____________________________________________________________</w:t>
                      </w:r>
                    </w:p>
                    <w:p w14:paraId="2CFF89F6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Preferred De-escalation Strategies: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</w:t>
                      </w:r>
                    </w:p>
                    <w:p w14:paraId="116DB502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Emergency Procedures (if needed):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</w:t>
                      </w:r>
                    </w:p>
                    <w:p w14:paraId="5078AE21">
                      <w:pPr>
                        <w:pStyle w:val="6"/>
                        <w:tabs>
                          <w:tab w:val="left" w:pos="4052"/>
                          <w:tab w:val="left" w:pos="6312"/>
                          <w:tab w:val="left" w:pos="6506"/>
                          <w:tab w:val="left" w:pos="6631"/>
                          <w:tab w:val="left" w:pos="6756"/>
                          <w:tab w:val="left" w:pos="6895"/>
                        </w:tabs>
                        <w:spacing w:before="38" w:line="360" w:lineRule="auto"/>
                        <w:ind w:left="42" w:right="2186"/>
                        <w:rPr>
                          <w:rFonts w:hint="default" w:ascii="Times New Roman" w:hAns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Contact Numbers (Emergency/On-Call):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</w:t>
                      </w:r>
                    </w:p>
                    <w:p w14:paraId="669616B3">
                      <w:pPr>
                        <w:pStyle w:val="6"/>
                        <w:tabs>
                          <w:tab w:val="left" w:pos="4553"/>
                          <w:tab w:val="left" w:pos="6549"/>
                        </w:tabs>
                        <w:spacing w:before="7" w:line="360" w:lineRule="auto"/>
                        <w:ind w:left="42"/>
                        <w:rPr>
                          <w:color w:val="000000"/>
                        </w:rPr>
                      </w:pPr>
                    </w:p>
                    <w:p w14:paraId="34529052">
                      <w:pPr>
                        <w:pStyle w:val="6"/>
                        <w:tabs>
                          <w:tab w:val="left" w:pos="4553"/>
                          <w:tab w:val="left" w:pos="6549"/>
                        </w:tabs>
                        <w:spacing w:before="7" w:line="240" w:lineRule="auto"/>
                        <w:ind w:left="42" w:firstLine="110" w:firstLineChars="50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(Review):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</w:t>
                      </w:r>
                    </w:p>
                    <w:p w14:paraId="2DC153E3">
                      <w:pPr>
                        <w:pStyle w:val="6"/>
                        <w:tabs>
                          <w:tab w:val="left" w:pos="4553"/>
                          <w:tab w:val="left" w:pos="6549"/>
                        </w:tabs>
                        <w:spacing w:before="7" w:line="240" w:lineRule="auto"/>
                        <w:ind w:left="42"/>
                        <w:rPr>
                          <w:color w:val="000000"/>
                          <w:spacing w:val="-3"/>
                        </w:rPr>
                      </w:pPr>
                    </w:p>
                    <w:p w14:paraId="487836B7">
                      <w:pPr>
                        <w:pStyle w:val="6"/>
                        <w:tabs>
                          <w:tab w:val="left" w:pos="4553"/>
                          <w:tab w:val="left" w:pos="6549"/>
                        </w:tabs>
                        <w:spacing w:before="7" w:line="240" w:lineRule="auto"/>
                        <w:ind w:left="42"/>
                        <w:rPr>
                          <w:color w:val="000000"/>
                          <w:spacing w:val="-3"/>
                        </w:rPr>
                      </w:pPr>
                    </w:p>
                    <w:p w14:paraId="220D8BF4">
                      <w:pPr>
                        <w:pStyle w:val="6"/>
                        <w:tabs>
                          <w:tab w:val="left" w:pos="4553"/>
                          <w:tab w:val="left" w:pos="6549"/>
                        </w:tabs>
                        <w:spacing w:before="7" w:line="240" w:lineRule="auto"/>
                        <w:ind w:firstLine="110" w:firstLineChars="50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C772965">
      <w:pPr>
        <w:pStyle w:val="8"/>
        <w:numPr>
          <w:ilvl w:val="0"/>
          <w:numId w:val="6"/>
        </w:numPr>
        <w:tabs>
          <w:tab w:val="left" w:pos="416"/>
        </w:tabs>
        <w:spacing w:before="80" w:after="0" w:line="240" w:lineRule="auto"/>
        <w:ind w:left="416" w:right="0" w:hanging="256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D"/>
          <w:spacing w:val="-2"/>
          <w:sz w:val="26"/>
        </w:rPr>
        <w:t>Restrictive</w:t>
      </w:r>
      <w:r>
        <w:rPr>
          <w:rFonts w:ascii="Calibri"/>
          <w:b/>
          <w:color w:val="4F81BD"/>
          <w:spacing w:val="-9"/>
          <w:sz w:val="26"/>
        </w:rPr>
        <w:t xml:space="preserve"> </w:t>
      </w:r>
      <w:r>
        <w:rPr>
          <w:rFonts w:ascii="Calibri"/>
          <w:b/>
          <w:color w:val="4F81BD"/>
          <w:spacing w:val="-2"/>
          <w:sz w:val="26"/>
        </w:rPr>
        <w:t>Procedure</w:t>
      </w:r>
      <w:r>
        <w:rPr>
          <w:rFonts w:ascii="Calibri"/>
          <w:b/>
          <w:color w:val="4F81BD"/>
          <w:spacing w:val="-9"/>
          <w:sz w:val="26"/>
        </w:rPr>
        <w:t xml:space="preserve"> </w:t>
      </w:r>
      <w:r>
        <w:rPr>
          <w:rFonts w:ascii="Calibri"/>
          <w:b/>
          <w:color w:val="4F81BD"/>
          <w:spacing w:val="-2"/>
          <w:sz w:val="26"/>
        </w:rPr>
        <w:t>Consent</w:t>
      </w:r>
      <w:r>
        <w:rPr>
          <w:rFonts w:ascii="Calibri"/>
          <w:b/>
          <w:color w:val="4F81BD"/>
          <w:spacing w:val="-9"/>
          <w:sz w:val="26"/>
        </w:rPr>
        <w:t xml:space="preserve"> </w:t>
      </w:r>
      <w:r>
        <w:rPr>
          <w:rFonts w:ascii="Calibri"/>
          <w:b/>
          <w:color w:val="4F81BD"/>
          <w:spacing w:val="-4"/>
          <w:sz w:val="26"/>
        </w:rPr>
        <w:t>Form</w:t>
      </w:r>
    </w:p>
    <w:p w14:paraId="0661EA2F">
      <w:pPr>
        <w:pStyle w:val="8"/>
        <w:numPr>
          <w:ilvl w:val="1"/>
          <w:numId w:val="6"/>
        </w:numPr>
        <w:tabs>
          <w:tab w:val="left" w:pos="346"/>
        </w:tabs>
        <w:spacing w:before="76" w:after="0" w:line="240" w:lineRule="auto"/>
        <w:ind w:left="346" w:right="0" w:hanging="187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 xml:space="preserve"> </w:t>
      </w:r>
      <w:r>
        <w:rPr>
          <w:sz w:val="22"/>
        </w:rPr>
        <w:t>restrictive</w:t>
      </w:r>
      <w:r>
        <w:rPr>
          <w:spacing w:val="1"/>
          <w:sz w:val="22"/>
        </w:rPr>
        <w:t xml:space="preserve"> </w:t>
      </w:r>
      <w:r>
        <w:rPr>
          <w:sz w:val="22"/>
        </w:rPr>
        <w:t>procedures</w:t>
      </w:r>
      <w:r>
        <w:rPr>
          <w:spacing w:val="2"/>
          <w:sz w:val="22"/>
        </w:rPr>
        <w:t xml:space="preserve"> </w:t>
      </w:r>
      <w:r>
        <w:rPr>
          <w:sz w:val="22"/>
        </w:rPr>
        <w:t>are</w:t>
      </w:r>
      <w:r>
        <w:rPr>
          <w:spacing w:val="1"/>
          <w:sz w:val="22"/>
        </w:rPr>
        <w:t xml:space="preserve"> </w:t>
      </w:r>
      <w:r>
        <w:rPr>
          <w:sz w:val="22"/>
        </w:rPr>
        <w:t>currently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2"/>
          <w:sz w:val="22"/>
        </w:rPr>
        <w:t xml:space="preserve"> </w:t>
      </w:r>
      <w:r>
        <w:rPr>
          <w:spacing w:val="-4"/>
          <w:sz w:val="22"/>
        </w:rPr>
        <w:t>use.</w:t>
      </w:r>
    </w:p>
    <w:p w14:paraId="221822A8">
      <w:pPr>
        <w:pStyle w:val="8"/>
        <w:numPr>
          <w:ilvl w:val="1"/>
          <w:numId w:val="6"/>
        </w:numPr>
        <w:tabs>
          <w:tab w:val="left" w:pos="346"/>
        </w:tabs>
        <w:spacing w:before="7" w:after="0" w:line="240" w:lineRule="auto"/>
        <w:ind w:left="346" w:right="0" w:hanging="187"/>
        <w:jc w:val="left"/>
        <w:rPr>
          <w:sz w:val="20"/>
        </w:rPr>
        <w:sectPr>
          <w:pgSz w:w="12240" w:h="15840"/>
          <w:pgMar w:top="1340" w:right="1240" w:bottom="720" w:left="1640" w:header="0" w:footer="523" w:gutter="0"/>
          <w:cols w:space="720" w:num="1"/>
        </w:sectPr>
      </w:pPr>
      <w:r>
        <w:rPr>
          <w:sz w:val="22"/>
        </w:rPr>
        <w:t>I</w:t>
      </w:r>
      <w:r>
        <w:rPr>
          <w:spacing w:val="-6"/>
          <w:sz w:val="22"/>
        </w:rPr>
        <w:t xml:space="preserve"> </w:t>
      </w:r>
      <w:r>
        <w:rPr>
          <w:sz w:val="22"/>
        </w:rPr>
        <w:t>give</w:t>
      </w:r>
      <w:r>
        <w:rPr>
          <w:spacing w:val="-3"/>
          <w:sz w:val="22"/>
        </w:rPr>
        <w:t xml:space="preserve"> </w:t>
      </w:r>
      <w:r>
        <w:rPr>
          <w:sz w:val="22"/>
        </w:rPr>
        <w:t>informed</w:t>
      </w:r>
      <w:r>
        <w:rPr>
          <w:spacing w:val="-3"/>
          <w:sz w:val="22"/>
        </w:rPr>
        <w:t xml:space="preserve"> </w:t>
      </w:r>
      <w:r>
        <w:rPr>
          <w:sz w:val="22"/>
        </w:rPr>
        <w:t>consent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following</w:t>
      </w:r>
      <w:r>
        <w:rPr>
          <w:spacing w:val="-3"/>
          <w:sz w:val="22"/>
        </w:rPr>
        <w:t xml:space="preserve"> </w:t>
      </w:r>
      <w:r>
        <w:rPr>
          <w:sz w:val="22"/>
        </w:rPr>
        <w:t>restrictive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procedure(s):</w:t>
      </w:r>
      <w:r>
        <mc:AlternateContent>
          <mc:Choice Requires="wps">
            <w:drawing>
              <wp:inline distT="0" distB="0" distL="0" distR="0">
                <wp:extent cx="5777865" cy="4312285"/>
                <wp:effectExtent l="5080" t="4445" r="8255" b="762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865" cy="431228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41A0B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36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Description of Procedure: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_____________________________________________________</w:t>
                            </w:r>
                          </w:p>
                          <w:p w14:paraId="76D4CA65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36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spacing w:val="26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Purpose of Procedure:</w:t>
                            </w:r>
                            <w:r>
                              <w:rPr>
                                <w:color w:val="000000"/>
                                <w:spacing w:val="26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26"/>
                                <w:u w:val="none"/>
                                <w:lang w:val="en-US"/>
                              </w:rPr>
                              <w:t>__________________________________________</w:t>
                            </w:r>
                          </w:p>
                          <w:p w14:paraId="117424AE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36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Duration &amp; Monitoring Requirements: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</w:t>
                            </w:r>
                          </w:p>
                          <w:p w14:paraId="657A26B5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360" w:lineRule="auto"/>
                              <w:ind w:left="43" w:right="2273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011BC27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 w:right="2275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spacing w:val="8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Signature of Individual/Guardian: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</w:t>
                            </w:r>
                          </w:p>
                          <w:p w14:paraId="51E2962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43" w:right="2275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72A0590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43" w:right="2275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5D718E9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43" w:right="2275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</w:t>
                            </w:r>
                          </w:p>
                          <w:p w14:paraId="2DD7A850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4769AE20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3E7F77D3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Support Coordinator Signature: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</w:t>
                            </w:r>
                          </w:p>
                          <w:p w14:paraId="7F028C09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335DEDE4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06A47D94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</w:t>
                            </w:r>
                          </w:p>
                          <w:p w14:paraId="61333B32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69885319">
                            <w:pPr>
                              <w:pStyle w:val="6"/>
                              <w:tabs>
                                <w:tab w:val="left" w:pos="5008"/>
                                <w:tab w:val="left" w:pos="5224"/>
                                <w:tab w:val="left" w:pos="6295"/>
                                <w:tab w:val="left" w:pos="6421"/>
                                <w:tab w:val="left" w:pos="6591"/>
                                <w:tab w:val="left" w:pos="6765"/>
                              </w:tabs>
                              <w:spacing w:before="52" w:line="240" w:lineRule="auto"/>
                              <w:ind w:left="43" w:right="2273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1F51FC62">
                            <w:pPr>
                              <w:pStyle w:val="6"/>
                              <w:tabs>
                                <w:tab w:val="left" w:pos="4902"/>
                                <w:tab w:val="left" w:pos="6485"/>
                              </w:tabs>
                              <w:spacing w:before="6" w:line="240" w:lineRule="auto"/>
                              <w:ind w:left="43"/>
                              <w:rPr>
                                <w:rFonts w:hint="default"/>
                                <w:color w:val="000000"/>
                                <w:spacing w:val="-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Specialist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6"/>
                                <w:lang w:val="en-US"/>
                              </w:rPr>
                              <w:t>___________________</w:t>
                            </w:r>
                          </w:p>
                          <w:p w14:paraId="7398BC14">
                            <w:pPr>
                              <w:pStyle w:val="6"/>
                              <w:tabs>
                                <w:tab w:val="left" w:pos="4902"/>
                                <w:tab w:val="left" w:pos="6485"/>
                              </w:tabs>
                              <w:spacing w:before="6" w:line="240" w:lineRule="auto"/>
                              <w:ind w:left="43"/>
                              <w:rPr>
                                <w:color w:val="000000"/>
                                <w:spacing w:val="-6"/>
                              </w:rPr>
                            </w:pPr>
                          </w:p>
                          <w:p w14:paraId="2E81181D">
                            <w:pPr>
                              <w:pStyle w:val="6"/>
                              <w:tabs>
                                <w:tab w:val="left" w:pos="4902"/>
                                <w:tab w:val="left" w:pos="6485"/>
                              </w:tabs>
                              <w:spacing w:before="6" w:line="240" w:lineRule="auto"/>
                              <w:ind w:left="43"/>
                              <w:rPr>
                                <w:color w:val="000000"/>
                                <w:spacing w:val="-6"/>
                              </w:rPr>
                            </w:pPr>
                          </w:p>
                          <w:p w14:paraId="48308EE8">
                            <w:pPr>
                              <w:pStyle w:val="6"/>
                              <w:tabs>
                                <w:tab w:val="left" w:pos="4902"/>
                                <w:tab w:val="left" w:pos="6485"/>
                              </w:tabs>
                              <w:spacing w:before="6" w:line="240" w:lineRule="auto"/>
                              <w:ind w:left="43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26" o:spt="202" type="#_x0000_t202" style="height:339.55pt;width:454.95pt;" fillcolor="#E0E0E0" filled="t" stroked="t" coordsize="21600,21600" o:gfxdata="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ZedOdUAAAAFAQAADwAAAAAAAAABACAAAAAiAAAAZHJzL2Rvd25yZXYueG1sUEsBAhQAFAAAAAgA&#10;h07iQNlWHOfvAQAADgQAAA4AAAAAAAAAAQAgAAAAJAEAAGRycy9lMm9Eb2MueG1sUEsFBgAAAAAG&#10;AAYAWQEAAIU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25641A0B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360" w:lineRule="auto"/>
                        <w:ind w:left="43" w:right="2273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Description of Procedure: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_____________________________________________________</w:t>
                      </w:r>
                    </w:p>
                    <w:p w14:paraId="76D4CA65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360" w:lineRule="auto"/>
                        <w:ind w:left="43" w:right="2273"/>
                        <w:rPr>
                          <w:rFonts w:hint="default"/>
                          <w:color w:val="000000"/>
                          <w:spacing w:val="26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Purpose of Procedure:</w:t>
                      </w:r>
                      <w:r>
                        <w:rPr>
                          <w:color w:val="000000"/>
                          <w:spacing w:val="26"/>
                          <w:u w:val="none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26"/>
                          <w:u w:val="none"/>
                          <w:lang w:val="en-US"/>
                        </w:rPr>
                        <w:t>__________________________________________</w:t>
                      </w:r>
                    </w:p>
                    <w:p w14:paraId="117424AE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360" w:lineRule="auto"/>
                        <w:ind w:left="43" w:right="2273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Duration &amp; Monitoring Requirements: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</w:t>
                      </w:r>
                    </w:p>
                    <w:p w14:paraId="657A26B5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360" w:lineRule="auto"/>
                        <w:ind w:left="43" w:right="2273"/>
                        <w:rPr>
                          <w:color w:val="000000"/>
                          <w:u w:val="none"/>
                        </w:rPr>
                      </w:pPr>
                    </w:p>
                    <w:p w14:paraId="011BC27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 w:right="2275"/>
                        <w:textAlignment w:val="auto"/>
                        <w:rPr>
                          <w:rFonts w:hint="default" w:ascii="Times New Roman"/>
                          <w:color w:val="000000"/>
                          <w:spacing w:val="8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Signature of Individual/Guardian: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</w:t>
                      </w:r>
                    </w:p>
                    <w:p w14:paraId="51E2962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43" w:right="2275"/>
                        <w:textAlignment w:val="auto"/>
                        <w:rPr>
                          <w:color w:val="000000"/>
                          <w:u w:val="none"/>
                        </w:rPr>
                      </w:pPr>
                    </w:p>
                    <w:p w14:paraId="72A0590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43" w:right="2275"/>
                        <w:textAlignment w:val="auto"/>
                        <w:rPr>
                          <w:color w:val="000000"/>
                          <w:u w:val="none"/>
                        </w:rPr>
                      </w:pPr>
                    </w:p>
                    <w:p w14:paraId="5D718E9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43" w:right="2275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</w:t>
                      </w:r>
                    </w:p>
                    <w:p w14:paraId="2DD7A850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4769AE20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3E7F77D3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Support Coordinator Signature: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</w:t>
                      </w:r>
                    </w:p>
                    <w:p w14:paraId="7F028C09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color w:val="000000"/>
                          <w:u w:val="none"/>
                        </w:rPr>
                      </w:pPr>
                    </w:p>
                    <w:p w14:paraId="335DEDE4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color w:val="000000"/>
                          <w:u w:val="none"/>
                        </w:rPr>
                      </w:pPr>
                    </w:p>
                    <w:p w14:paraId="06A47D94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</w:t>
                      </w:r>
                    </w:p>
                    <w:p w14:paraId="61333B32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color w:val="000000"/>
                          <w:u w:val="none"/>
                        </w:rPr>
                      </w:pPr>
                    </w:p>
                    <w:p w14:paraId="69885319">
                      <w:pPr>
                        <w:pStyle w:val="6"/>
                        <w:tabs>
                          <w:tab w:val="left" w:pos="5008"/>
                          <w:tab w:val="left" w:pos="5224"/>
                          <w:tab w:val="left" w:pos="6295"/>
                          <w:tab w:val="left" w:pos="6421"/>
                          <w:tab w:val="left" w:pos="6591"/>
                          <w:tab w:val="left" w:pos="6765"/>
                        </w:tabs>
                        <w:spacing w:before="52" w:line="240" w:lineRule="auto"/>
                        <w:ind w:left="43" w:right="2273"/>
                        <w:rPr>
                          <w:color w:val="000000"/>
                          <w:u w:val="none"/>
                        </w:rPr>
                      </w:pPr>
                    </w:p>
                    <w:p w14:paraId="1F51FC62">
                      <w:pPr>
                        <w:pStyle w:val="6"/>
                        <w:tabs>
                          <w:tab w:val="left" w:pos="4902"/>
                          <w:tab w:val="left" w:pos="6485"/>
                        </w:tabs>
                        <w:spacing w:before="6" w:line="240" w:lineRule="auto"/>
                        <w:ind w:left="43"/>
                        <w:rPr>
                          <w:rFonts w:hint="default"/>
                          <w:color w:val="000000"/>
                          <w:spacing w:val="-6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Program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Specialist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6"/>
                          <w:lang w:val="en-US"/>
                        </w:rPr>
                        <w:t>___________________</w:t>
                      </w:r>
                    </w:p>
                    <w:p w14:paraId="7398BC14">
                      <w:pPr>
                        <w:pStyle w:val="6"/>
                        <w:tabs>
                          <w:tab w:val="left" w:pos="4902"/>
                          <w:tab w:val="left" w:pos="6485"/>
                        </w:tabs>
                        <w:spacing w:before="6" w:line="240" w:lineRule="auto"/>
                        <w:ind w:left="43"/>
                        <w:rPr>
                          <w:color w:val="000000"/>
                          <w:spacing w:val="-6"/>
                        </w:rPr>
                      </w:pPr>
                    </w:p>
                    <w:p w14:paraId="2E81181D">
                      <w:pPr>
                        <w:pStyle w:val="6"/>
                        <w:tabs>
                          <w:tab w:val="left" w:pos="4902"/>
                          <w:tab w:val="left" w:pos="6485"/>
                        </w:tabs>
                        <w:spacing w:before="6" w:line="240" w:lineRule="auto"/>
                        <w:ind w:left="43"/>
                        <w:rPr>
                          <w:color w:val="000000"/>
                          <w:spacing w:val="-6"/>
                        </w:rPr>
                      </w:pPr>
                    </w:p>
                    <w:p w14:paraId="48308EE8">
                      <w:pPr>
                        <w:pStyle w:val="6"/>
                        <w:tabs>
                          <w:tab w:val="left" w:pos="4902"/>
                          <w:tab w:val="left" w:pos="6485"/>
                        </w:tabs>
                        <w:spacing w:before="6" w:line="240" w:lineRule="auto"/>
                        <w:ind w:left="43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4C08D9B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Consent &amp; Authorization Policy and</w:t>
      </w:r>
    </w:p>
    <w:p w14:paraId="5CA336D7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Forms</w:t>
      </w:r>
    </w:p>
    <w:p w14:paraId="47F709A7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88.55pt;margin-top:4pt;height:1pt;width:434.9pt;mso-position-horizontal-relative:page;mso-wrap-distance-bottom:0pt;mso-wrap-distance-top:0pt;z-index:-251650048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7q4KnC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80290F3">
      <w:pPr>
        <w:pStyle w:val="6"/>
        <w:spacing w:before="36"/>
        <w:rPr>
          <w:rFonts w:ascii="Calibri"/>
        </w:rPr>
      </w:pPr>
    </w:p>
    <w:p w14:paraId="3D4DC58E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3AF56AE2">
      <w:pPr>
        <w:pStyle w:val="6"/>
      </w:pPr>
    </w:p>
    <w:p w14:paraId="65782870">
      <w:pPr>
        <w:pStyle w:val="6"/>
        <w:spacing w:before="1"/>
      </w:pPr>
    </w:p>
    <w:p w14:paraId="41DE5AC7">
      <w:pPr>
        <w:pStyle w:val="2"/>
      </w:pPr>
      <w:r>
        <w:rPr>
          <w:color w:val="365F91"/>
        </w:rPr>
        <w:t>Consent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Authorization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Policy</w:t>
      </w:r>
    </w:p>
    <w:p w14:paraId="211A6C3F">
      <w:pPr>
        <w:pStyle w:val="6"/>
        <w:spacing w:before="51"/>
        <w:ind w:left="160"/>
      </w:pPr>
      <w:r>
        <w:rPr>
          <w:spacing w:val="-2"/>
        </w:rPr>
        <w:t>Purpose:</w:t>
      </w:r>
    </w:p>
    <w:p w14:paraId="4A269619">
      <w:pPr>
        <w:pStyle w:val="6"/>
        <w:spacing w:before="39" w:line="276" w:lineRule="auto"/>
        <w:ind w:left="160"/>
      </w:pPr>
      <w:r>
        <w:t>To ensure that individuals receiving services and/or their legal guardians understand, acknowledge,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personal data in accordance with 55 PA Code Chapter 6100.</w:t>
      </w:r>
    </w:p>
    <w:p w14:paraId="2661CF81">
      <w:pPr>
        <w:pStyle w:val="6"/>
        <w:spacing w:before="200"/>
        <w:ind w:left="160"/>
      </w:pPr>
      <w:r>
        <w:rPr>
          <w:spacing w:val="-2"/>
        </w:rPr>
        <w:t>Policy:</w:t>
      </w:r>
    </w:p>
    <w:p w14:paraId="68DE7AB6">
      <w:pPr>
        <w:pStyle w:val="6"/>
        <w:spacing w:before="37" w:line="276" w:lineRule="auto"/>
        <w:ind w:left="160" w:right="580"/>
        <w:jc w:val="both"/>
      </w:pPr>
      <w:r>
        <w:t>The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agency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written,</w:t>
      </w:r>
      <w:r>
        <w:rPr>
          <w:spacing w:val="-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legal representative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initiating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using media for any purpose. Consent shall be voluntary and may be revoked at any time.</w:t>
      </w:r>
    </w:p>
    <w:p w14:paraId="08F4FC1D">
      <w:pPr>
        <w:pStyle w:val="6"/>
        <w:spacing w:before="200"/>
        <w:ind w:left="159"/>
      </w:pPr>
      <w:r>
        <w:rPr>
          <w:spacing w:val="-2"/>
        </w:rPr>
        <w:t>Procedures:</w:t>
      </w:r>
    </w:p>
    <w:p w14:paraId="0D9171ED">
      <w:pPr>
        <w:pStyle w:val="8"/>
        <w:numPr>
          <w:ilvl w:val="0"/>
          <w:numId w:val="7"/>
        </w:numPr>
        <w:tabs>
          <w:tab w:val="left" w:pos="437"/>
          <w:tab w:val="left" w:pos="484"/>
        </w:tabs>
        <w:spacing w:before="40" w:after="0" w:line="276" w:lineRule="auto"/>
        <w:ind w:left="437" w:right="1361" w:hanging="278"/>
        <w:jc w:val="left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consents shall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be completed upon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intake and reviewed annually or upon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any signi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icant change in services.</w:t>
      </w:r>
    </w:p>
    <w:p w14:paraId="61E24139">
      <w:pPr>
        <w:pStyle w:val="8"/>
        <w:numPr>
          <w:ilvl w:val="0"/>
          <w:numId w:val="7"/>
        </w:numPr>
        <w:tabs>
          <w:tab w:val="left" w:pos="484"/>
        </w:tabs>
        <w:spacing w:before="0" w:after="0" w:line="227" w:lineRule="exact"/>
        <w:ind w:left="484" w:right="0" w:hanging="325"/>
        <w:jc w:val="left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individual</w:t>
      </w:r>
      <w:r>
        <w:rPr>
          <w:spacing w:val="3"/>
          <w:sz w:val="22"/>
        </w:rPr>
        <w:t xml:space="preserve"> </w:t>
      </w:r>
      <w:r>
        <w:rPr>
          <w:sz w:val="22"/>
        </w:rPr>
        <w:t>or</w:t>
      </w:r>
      <w:r>
        <w:rPr>
          <w:spacing w:val="3"/>
          <w:sz w:val="22"/>
        </w:rPr>
        <w:t xml:space="preserve"> </w:t>
      </w:r>
      <w:r>
        <w:rPr>
          <w:sz w:val="22"/>
        </w:rPr>
        <w:t>guardian</w:t>
      </w:r>
      <w:r>
        <w:rPr>
          <w:spacing w:val="3"/>
          <w:sz w:val="22"/>
        </w:rPr>
        <w:t xml:space="preserve"> </w:t>
      </w:r>
      <w:r>
        <w:rPr>
          <w:sz w:val="22"/>
        </w:rPr>
        <w:t>will</w:t>
      </w:r>
      <w:r>
        <w:rPr>
          <w:spacing w:val="3"/>
          <w:sz w:val="22"/>
        </w:rPr>
        <w:t xml:space="preserve"> </w:t>
      </w:r>
      <w:r>
        <w:rPr>
          <w:sz w:val="22"/>
        </w:rPr>
        <w:t>receive</w:t>
      </w:r>
      <w:r>
        <w:rPr>
          <w:spacing w:val="3"/>
          <w:sz w:val="22"/>
        </w:rPr>
        <w:t xml:space="preserve"> </w:t>
      </w:r>
      <w:r>
        <w:rPr>
          <w:sz w:val="22"/>
        </w:rPr>
        <w:t>a</w:t>
      </w:r>
      <w:r>
        <w:rPr>
          <w:spacing w:val="3"/>
          <w:sz w:val="22"/>
        </w:rPr>
        <w:t xml:space="preserve"> </w:t>
      </w:r>
      <w:r>
        <w:rPr>
          <w:sz w:val="22"/>
        </w:rPr>
        <w:t>copy</w:t>
      </w:r>
      <w:r>
        <w:rPr>
          <w:spacing w:val="3"/>
          <w:sz w:val="22"/>
        </w:rPr>
        <w:t xml:space="preserve"> </w:t>
      </w:r>
      <w:r>
        <w:rPr>
          <w:sz w:val="22"/>
        </w:rPr>
        <w:t>of</w:t>
      </w:r>
      <w:r>
        <w:rPr>
          <w:spacing w:val="3"/>
          <w:sz w:val="22"/>
        </w:rPr>
        <w:t xml:space="preserve"> </w:t>
      </w:r>
      <w:r>
        <w:rPr>
          <w:sz w:val="22"/>
        </w:rPr>
        <w:t>all</w:t>
      </w:r>
      <w:r>
        <w:rPr>
          <w:spacing w:val="3"/>
          <w:sz w:val="22"/>
        </w:rPr>
        <w:t xml:space="preserve"> </w:t>
      </w:r>
      <w:r>
        <w:rPr>
          <w:sz w:val="22"/>
        </w:rPr>
        <w:t>signed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consents.</w:t>
      </w:r>
    </w:p>
    <w:p w14:paraId="029C5AC9">
      <w:pPr>
        <w:pStyle w:val="8"/>
        <w:numPr>
          <w:ilvl w:val="0"/>
          <w:numId w:val="7"/>
        </w:numPr>
        <w:tabs>
          <w:tab w:val="left" w:pos="483"/>
        </w:tabs>
        <w:spacing w:before="7" w:after="0" w:line="240" w:lineRule="auto"/>
        <w:ind w:left="483" w:right="0" w:hanging="324"/>
        <w:jc w:val="left"/>
        <w:rPr>
          <w:sz w:val="22"/>
        </w:rPr>
      </w:pPr>
      <w:r>
        <w:rPr>
          <w:sz w:val="22"/>
        </w:rPr>
        <w:t>Staff</w:t>
      </w:r>
      <w:r>
        <w:rPr>
          <w:spacing w:val="-6"/>
          <w:sz w:val="22"/>
        </w:rPr>
        <w:t xml:space="preserve"> </w:t>
      </w:r>
      <w:r>
        <w:rPr>
          <w:sz w:val="22"/>
        </w:rPr>
        <w:t>shall</w:t>
      </w:r>
      <w:r>
        <w:rPr>
          <w:spacing w:val="-4"/>
          <w:sz w:val="22"/>
        </w:rPr>
        <w:t xml:space="preserve"> </w:t>
      </w:r>
      <w:r>
        <w:rPr>
          <w:sz w:val="22"/>
        </w:rPr>
        <w:t>ensure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individual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content</w:t>
      </w:r>
      <w:r>
        <w:rPr>
          <w:spacing w:val="-4"/>
          <w:sz w:val="22"/>
        </w:rPr>
        <w:t xml:space="preserve"> </w:t>
      </w:r>
      <w:r>
        <w:rPr>
          <w:sz w:val="22"/>
        </w:rPr>
        <w:t>before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signing.</w:t>
      </w:r>
    </w:p>
    <w:p w14:paraId="71963905">
      <w:pPr>
        <w:pStyle w:val="8"/>
        <w:numPr>
          <w:ilvl w:val="0"/>
          <w:numId w:val="7"/>
        </w:numPr>
        <w:tabs>
          <w:tab w:val="left" w:pos="484"/>
        </w:tabs>
        <w:spacing w:before="7" w:after="0" w:line="240" w:lineRule="auto"/>
        <w:ind w:left="484" w:right="0" w:hanging="325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3"/>
          <w:sz w:val="22"/>
        </w:rPr>
        <w:t xml:space="preserve"> </w:t>
      </w:r>
      <w:r>
        <w:rPr>
          <w:sz w:val="22"/>
        </w:rPr>
        <w:t>consents</w:t>
      </w:r>
      <w:r>
        <w:rPr>
          <w:spacing w:val="5"/>
          <w:sz w:val="22"/>
        </w:rPr>
        <w:t xml:space="preserve"> </w:t>
      </w:r>
      <w:r>
        <w:rPr>
          <w:sz w:val="22"/>
        </w:rPr>
        <w:t>shall</w:t>
      </w:r>
      <w:r>
        <w:rPr>
          <w:spacing w:val="6"/>
          <w:sz w:val="22"/>
        </w:rPr>
        <w:t xml:space="preserve"> </w:t>
      </w:r>
      <w:r>
        <w:rPr>
          <w:sz w:val="22"/>
        </w:rPr>
        <w:t>be</w:t>
      </w:r>
      <w:r>
        <w:rPr>
          <w:spacing w:val="5"/>
          <w:sz w:val="22"/>
        </w:rPr>
        <w:t xml:space="preserve"> </w:t>
      </w:r>
      <w:r>
        <w:rPr>
          <w:sz w:val="22"/>
        </w:rPr>
        <w:t>stored</w:t>
      </w:r>
      <w:r>
        <w:rPr>
          <w:spacing w:val="5"/>
          <w:sz w:val="22"/>
        </w:rPr>
        <w:t xml:space="preserve"> </w:t>
      </w:r>
      <w:r>
        <w:rPr>
          <w:sz w:val="22"/>
        </w:rPr>
        <w:t>in</w:t>
      </w:r>
      <w:r>
        <w:rPr>
          <w:spacing w:val="6"/>
          <w:sz w:val="22"/>
        </w:rPr>
        <w:t xml:space="preserve"> </w:t>
      </w:r>
      <w:r>
        <w:rPr>
          <w:sz w:val="22"/>
        </w:rPr>
        <w:t>the</w:t>
      </w:r>
      <w:r>
        <w:rPr>
          <w:spacing w:val="5"/>
          <w:sz w:val="22"/>
        </w:rPr>
        <w:t xml:space="preserve"> </w:t>
      </w:r>
      <w:r>
        <w:rPr>
          <w:sz w:val="22"/>
        </w:rPr>
        <w:t>individual's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record.</w:t>
      </w:r>
    </w:p>
    <w:p w14:paraId="5B2DFA9D">
      <w:pPr>
        <w:pStyle w:val="8"/>
        <w:numPr>
          <w:ilvl w:val="0"/>
          <w:numId w:val="7"/>
        </w:numPr>
        <w:tabs>
          <w:tab w:val="left" w:pos="437"/>
          <w:tab w:val="left" w:pos="484"/>
        </w:tabs>
        <w:spacing w:before="37" w:after="0" w:line="273" w:lineRule="auto"/>
        <w:ind w:left="437" w:right="1381" w:hanging="278"/>
        <w:jc w:val="left"/>
        <w:rPr>
          <w:sz w:val="22"/>
          <w:szCs w:val="22"/>
        </w:rPr>
      </w:pPr>
      <w:r>
        <w:rPr>
          <w:sz w:val="22"/>
          <w:szCs w:val="22"/>
        </w:rPr>
        <w:t>Refusal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to sign consents will not result in denial of basic services, but may limit speci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ic activities.</w:t>
      </w:r>
    </w:p>
    <w:p w14:paraId="40238E90">
      <w:pPr>
        <w:pStyle w:val="8"/>
        <w:numPr>
          <w:ilvl w:val="0"/>
          <w:numId w:val="7"/>
        </w:numPr>
        <w:tabs>
          <w:tab w:val="left" w:pos="484"/>
        </w:tabs>
        <w:spacing w:before="0" w:after="0" w:line="230" w:lineRule="exact"/>
        <w:ind w:left="484" w:right="0" w:hanging="325"/>
        <w:jc w:val="left"/>
        <w:rPr>
          <w:sz w:val="22"/>
        </w:rPr>
      </w:pPr>
      <w:r>
        <w:rPr>
          <w:sz w:val="22"/>
        </w:rPr>
        <w:t>Staff</w:t>
      </w:r>
      <w:r>
        <w:rPr>
          <w:spacing w:val="-1"/>
          <w:sz w:val="22"/>
        </w:rPr>
        <w:t xml:space="preserve"> </w:t>
      </w:r>
      <w:r>
        <w:rPr>
          <w:sz w:val="22"/>
        </w:rPr>
        <w:t>will document</w:t>
      </w:r>
      <w:r>
        <w:rPr>
          <w:spacing w:val="-1"/>
          <w:sz w:val="22"/>
        </w:rPr>
        <w:t xml:space="preserve"> </w:t>
      </w:r>
      <w:r>
        <w:rPr>
          <w:sz w:val="22"/>
        </w:rPr>
        <w:t>any assistance</w:t>
      </w:r>
      <w:r>
        <w:rPr>
          <w:spacing w:val="-1"/>
          <w:sz w:val="22"/>
        </w:rPr>
        <w:t xml:space="preserve"> </w:t>
      </w:r>
      <w:r>
        <w:rPr>
          <w:sz w:val="22"/>
        </w:rPr>
        <w:t>provided in</w:t>
      </w:r>
      <w:r>
        <w:rPr>
          <w:spacing w:val="-1"/>
          <w:sz w:val="22"/>
        </w:rPr>
        <w:t xml:space="preserve"> </w:t>
      </w:r>
      <w:r>
        <w:rPr>
          <w:sz w:val="22"/>
        </w:rPr>
        <w:t>obtaining understanding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consent.</w:t>
      </w:r>
    </w:p>
    <w:p w14:paraId="740A880C">
      <w:pPr>
        <w:pStyle w:val="6"/>
      </w:pPr>
    </w:p>
    <w:p w14:paraId="491D2557">
      <w:pPr>
        <w:pStyle w:val="6"/>
        <w:spacing w:before="129"/>
      </w:pPr>
    </w:p>
    <w:p w14:paraId="0AA6CFB8">
      <w:pPr>
        <w:pStyle w:val="2"/>
        <w:jc w:val="both"/>
      </w:pPr>
      <w:r>
        <w:rPr>
          <w:color w:val="365F91"/>
        </w:rPr>
        <w:t>Consent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Authorization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Forms</w:t>
      </w:r>
    </w:p>
    <w:p w14:paraId="57300230">
      <w:pPr>
        <w:pStyle w:val="3"/>
        <w:numPr>
          <w:ilvl w:val="0"/>
          <w:numId w:val="8"/>
        </w:numPr>
        <w:tabs>
          <w:tab w:val="left" w:pos="416"/>
        </w:tabs>
        <w:spacing w:before="250" w:after="0" w:line="240" w:lineRule="auto"/>
        <w:ind w:left="416" w:right="0" w:hanging="256"/>
        <w:jc w:val="left"/>
      </w:pPr>
      <w:r>
        <w:rPr>
          <w:color w:val="4F81BD"/>
          <w:spacing w:val="-2"/>
        </w:rPr>
        <w:t>Consent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to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Receive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Services</w:t>
      </w:r>
    </w:p>
    <w:p w14:paraId="53D19CB6">
      <w:pPr>
        <w:pStyle w:val="6"/>
        <w:tabs>
          <w:tab w:val="left" w:pos="3437"/>
          <w:tab w:val="left" w:pos="4448"/>
        </w:tabs>
        <w:spacing w:before="51" w:line="276" w:lineRule="auto"/>
        <w:ind w:left="160" w:right="1017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807085</wp:posOffset>
                </wp:positionV>
                <wp:extent cx="5753100" cy="1534160"/>
                <wp:effectExtent l="4445" t="4445" r="14605" b="23495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53416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3D2C5E">
                            <w:pPr>
                              <w:pStyle w:val="6"/>
                              <w:tabs>
                                <w:tab w:val="left" w:pos="5445"/>
                                <w:tab w:val="left" w:pos="7321"/>
                              </w:tabs>
                              <w:spacing w:before="137"/>
                              <w:ind w:left="19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2B1EDECB">
                            <w:pPr>
                              <w:pStyle w:val="6"/>
                              <w:tabs>
                                <w:tab w:val="left" w:pos="5445"/>
                                <w:tab w:val="left" w:pos="7321"/>
                              </w:tabs>
                              <w:spacing w:before="137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389FEC72">
                            <w:pPr>
                              <w:pStyle w:val="6"/>
                              <w:tabs>
                                <w:tab w:val="left" w:pos="5063"/>
                                <w:tab w:val="left" w:pos="6933"/>
                              </w:tabs>
                              <w:spacing w:before="240"/>
                              <w:ind w:left="19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6FEC6459">
                            <w:pPr>
                              <w:pStyle w:val="6"/>
                              <w:tabs>
                                <w:tab w:val="left" w:pos="5063"/>
                                <w:tab w:val="left" w:pos="6933"/>
                              </w:tabs>
                              <w:spacing w:before="240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88.65pt;margin-top:63.55pt;height:120.8pt;width:453pt;mso-position-horizontal-relative:page;mso-wrap-distance-bottom:0pt;mso-wrap-distance-top:0pt;z-index:-251649024;mso-width-relative:page;mso-height-relative:page;" fillcolor="#E0E0E0" filled="t" stroked="t" coordsize="21600,21600" o:gfxdata="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M8r8K2QAAAAwBAAAPAAAAAAAAAAEAIAAAACIAAABkcnMvZG93bnJldi54bWxQSwECFAAU&#10;AAAACACHTuJAPCKjevABAAAOBAAADgAAAAAAAAABACAAAAAoAQAAZHJzL2Uyb0RvYy54bWxQSwUG&#10;AAAAAAYABgBZAQAAig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43D2C5E">
                      <w:pPr>
                        <w:pStyle w:val="6"/>
                        <w:tabs>
                          <w:tab w:val="left" w:pos="5445"/>
                          <w:tab w:val="left" w:pos="7321"/>
                        </w:tabs>
                        <w:spacing w:before="137"/>
                        <w:ind w:left="19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2B1EDECB">
                      <w:pPr>
                        <w:pStyle w:val="6"/>
                        <w:tabs>
                          <w:tab w:val="left" w:pos="5445"/>
                          <w:tab w:val="left" w:pos="7321"/>
                        </w:tabs>
                        <w:spacing w:before="137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389FEC72">
                      <w:pPr>
                        <w:pStyle w:val="6"/>
                        <w:tabs>
                          <w:tab w:val="left" w:pos="5063"/>
                          <w:tab w:val="left" w:pos="6933"/>
                        </w:tabs>
                        <w:spacing w:before="240"/>
                        <w:ind w:left="19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6FEC6459">
                      <w:pPr>
                        <w:pStyle w:val="6"/>
                        <w:tabs>
                          <w:tab w:val="left" w:pos="5063"/>
                          <w:tab w:val="left" w:pos="6933"/>
                        </w:tabs>
                        <w:spacing w:before="240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I, </w:t>
      </w:r>
      <w:r>
        <w:rPr>
          <w:rFonts w:hint="default"/>
          <w:lang w:val="en-US"/>
        </w:rPr>
        <w:t>_______________________________________</w:t>
      </w:r>
      <w:r>
        <w:rPr>
          <w:rFonts w:ascii="Times New Roman" w:hAnsi="Times New Roman" w:eastAsia="Times New Roman" w:cs="Times New Roman"/>
          <w:u w:val="none"/>
        </w:rPr>
        <w:t xml:space="preserve"> </w:t>
      </w:r>
      <w:r>
        <w:rPr>
          <w:u w:val="none"/>
        </w:rPr>
        <w:t xml:space="preserve">(individual/guardian), consent to receive services provided by </w:t>
      </w:r>
      <w:r>
        <w:rPr>
          <w:rFonts w:hint="default"/>
          <w:u w:val="none"/>
          <w:lang w:val="en-US"/>
        </w:rPr>
        <w:t>______________________________________</w:t>
      </w:r>
      <w:r>
        <w:rPr>
          <w:rFonts w:ascii="Times New Roman" w:hAnsi="Times New Roman" w:eastAsia="Times New Roman" w:cs="Times New Roman"/>
          <w:spacing w:val="-12"/>
          <w:u w:val="none"/>
        </w:rPr>
        <w:t xml:space="preserve"> </w:t>
      </w:r>
      <w:r>
        <w:rPr>
          <w:u w:val="none"/>
        </w:rPr>
        <w:t>(agency</w:t>
      </w:r>
      <w:r>
        <w:rPr>
          <w:spacing w:val="-5"/>
          <w:u w:val="none"/>
        </w:rPr>
        <w:t xml:space="preserve"> </w:t>
      </w:r>
      <w:r>
        <w:rPr>
          <w:u w:val="none"/>
        </w:rPr>
        <w:t>name).</w:t>
      </w:r>
      <w:r>
        <w:rPr>
          <w:spacing w:val="-5"/>
          <w:u w:val="none"/>
        </w:rPr>
        <w:t xml:space="preserve"> </w:t>
      </w:r>
      <w:r>
        <w:rPr>
          <w:u w:val="none"/>
        </w:rPr>
        <w:t>The</w:t>
      </w:r>
      <w:r>
        <w:rPr>
          <w:spacing w:val="-5"/>
          <w:u w:val="none"/>
        </w:rPr>
        <w:t xml:space="preserve"> </w:t>
      </w:r>
      <w:r>
        <w:rPr>
          <w:u w:val="none"/>
        </w:rPr>
        <w:t>purpose,</w:t>
      </w:r>
      <w:r>
        <w:rPr>
          <w:spacing w:val="-5"/>
          <w:u w:val="none"/>
        </w:rPr>
        <w:t xml:space="preserve"> </w:t>
      </w:r>
      <w:r>
        <w:rPr>
          <w:u w:val="none"/>
        </w:rPr>
        <w:t>nature,</w:t>
      </w:r>
      <w:r>
        <w:rPr>
          <w:spacing w:val="-5"/>
          <w:u w:val="none"/>
        </w:rPr>
        <w:t xml:space="preserve"> </w:t>
      </w:r>
      <w:r>
        <w:rPr>
          <w:u w:val="none"/>
        </w:rPr>
        <w:t>and bene</w:t>
      </w:r>
      <w:r>
        <w:rPr>
          <w:u w:val="none"/>
          <w:lang w:val="en-US"/>
        </w:rPr>
        <w:t>f</w:t>
      </w:r>
      <w:r>
        <w:rPr>
          <w:u w:val="none"/>
        </w:rPr>
        <w:t>its of the services have been explained to me. I understand my rights and may withdraw this consent at any time.</w:t>
      </w:r>
    </w:p>
    <w:p w14:paraId="0FBF9B36">
      <w:pPr>
        <w:spacing w:after="0" w:line="276" w:lineRule="auto"/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3A2CAF87">
      <w:pPr>
        <w:pStyle w:val="3"/>
        <w:numPr>
          <w:ilvl w:val="0"/>
          <w:numId w:val="8"/>
        </w:numPr>
        <w:tabs>
          <w:tab w:val="left" w:pos="417"/>
        </w:tabs>
        <w:spacing w:before="20" w:after="0" w:line="240" w:lineRule="auto"/>
        <w:ind w:left="417" w:right="0" w:hanging="257"/>
        <w:jc w:val="left"/>
      </w:pPr>
      <w:r>
        <w:rPr>
          <w:color w:val="4F81BD"/>
        </w:rPr>
        <w:t>Consent</w:t>
      </w:r>
      <w:r>
        <w:rPr>
          <w:color w:val="4F81BD"/>
          <w:spacing w:val="-15"/>
        </w:rPr>
        <w:t xml:space="preserve"> </w:t>
      </w:r>
      <w:r>
        <w:rPr>
          <w:color w:val="4F81BD"/>
        </w:rPr>
        <w:t>to</w:t>
      </w:r>
      <w:r>
        <w:rPr>
          <w:color w:val="4F81BD"/>
          <w:spacing w:val="-14"/>
        </w:rPr>
        <w:t xml:space="preserve"> </w:t>
      </w:r>
      <w:r>
        <w:rPr>
          <w:color w:val="4F81BD"/>
        </w:rPr>
        <w:t>Release</w:t>
      </w:r>
      <w:r>
        <w:rPr>
          <w:color w:val="4F81BD"/>
          <w:spacing w:val="-15"/>
        </w:rPr>
        <w:t xml:space="preserve"> </w:t>
      </w:r>
      <w:r>
        <w:rPr>
          <w:color w:val="4F81BD"/>
          <w:spacing w:val="-2"/>
        </w:rPr>
        <w:t>Information</w:t>
      </w:r>
    </w:p>
    <w:p w14:paraId="56F16CD4">
      <w:pPr>
        <w:pStyle w:val="6"/>
        <w:tabs>
          <w:tab w:val="left" w:pos="4345"/>
        </w:tabs>
        <w:spacing w:before="48" w:line="276" w:lineRule="auto"/>
        <w:ind w:left="160" w:right="1299"/>
      </w:pPr>
      <w:r>
        <w:t xml:space="preserve">I authorize </w:t>
      </w:r>
      <w:r>
        <w:rPr>
          <w:rFonts w:hint="default"/>
          <w:lang w:val="en-US"/>
        </w:rPr>
        <w:t>________________________________________</w:t>
      </w:r>
      <w:r>
        <w:rPr>
          <w:rFonts w:ascii="Times New Roman"/>
          <w:spacing w:val="-14"/>
          <w:u w:val="none"/>
        </w:rPr>
        <w:t xml:space="preserve"> </w:t>
      </w:r>
      <w:r>
        <w:rPr>
          <w:u w:val="none"/>
        </w:rPr>
        <w:t>(agency)</w:t>
      </w:r>
      <w:r>
        <w:rPr>
          <w:spacing w:val="-7"/>
          <w:u w:val="none"/>
        </w:rPr>
        <w:t xml:space="preserve"> </w:t>
      </w:r>
      <w:r>
        <w:rPr>
          <w:u w:val="none"/>
        </w:rPr>
        <w:t>to</w:t>
      </w:r>
      <w:r>
        <w:rPr>
          <w:spacing w:val="-7"/>
          <w:u w:val="none"/>
        </w:rPr>
        <w:t xml:space="preserve"> </w:t>
      </w:r>
      <w:r>
        <w:rPr>
          <w:u w:val="none"/>
        </w:rPr>
        <w:t>release</w:t>
      </w:r>
      <w:r>
        <w:rPr>
          <w:spacing w:val="-7"/>
          <w:u w:val="none"/>
        </w:rPr>
        <w:t xml:space="preserve"> </w:t>
      </w:r>
      <w:r>
        <w:rPr>
          <w:u w:val="none"/>
        </w:rPr>
        <w:t>and</w:t>
      </w:r>
      <w:r>
        <w:rPr>
          <w:spacing w:val="-7"/>
          <w:u w:val="none"/>
        </w:rPr>
        <w:t xml:space="preserve"> </w:t>
      </w:r>
      <w:r>
        <w:rPr>
          <w:u w:val="none"/>
        </w:rPr>
        <w:t>obtain</w:t>
      </w:r>
      <w:r>
        <w:rPr>
          <w:spacing w:val="-7"/>
          <w:u w:val="none"/>
        </w:rPr>
        <w:t xml:space="preserve"> </w:t>
      </w:r>
      <w:r>
        <w:rPr>
          <w:u w:val="none"/>
        </w:rPr>
        <w:t>relevant information to/from the following for coordination of services:</w:t>
      </w:r>
    </w:p>
    <w:p w14:paraId="7C25B5EA">
      <w:pPr>
        <w:pStyle w:val="8"/>
        <w:numPr>
          <w:ilvl w:val="0"/>
          <w:numId w:val="0"/>
        </w:numPr>
        <w:tabs>
          <w:tab w:val="left" w:pos="347"/>
        </w:tabs>
        <w:spacing w:before="229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Box19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0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Medical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Providers</w:t>
      </w:r>
    </w:p>
    <w:p w14:paraId="1DF01901">
      <w:pPr>
        <w:pStyle w:val="8"/>
        <w:numPr>
          <w:ilvl w:val="0"/>
          <w:numId w:val="0"/>
        </w:numPr>
        <w:tabs>
          <w:tab w:val="left" w:pos="347"/>
        </w:tabs>
        <w:spacing w:before="7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" w:name="CheckBox20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 xml:space="preserve">Support </w:t>
      </w:r>
      <w:r>
        <w:rPr>
          <w:spacing w:val="-2"/>
          <w:sz w:val="22"/>
        </w:rPr>
        <w:t>Coordination</w:t>
      </w:r>
    </w:p>
    <w:p w14:paraId="67A1F92D">
      <w:pPr>
        <w:pStyle w:val="8"/>
        <w:numPr>
          <w:ilvl w:val="0"/>
          <w:numId w:val="0"/>
        </w:numPr>
        <w:tabs>
          <w:tab w:val="left" w:pos="347"/>
        </w:tabs>
        <w:spacing w:before="7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" w:name="CheckBox21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Behavioral</w:t>
      </w:r>
      <w:r>
        <w:rPr>
          <w:spacing w:val="-7"/>
          <w:sz w:val="22"/>
        </w:rPr>
        <w:t xml:space="preserve"> </w:t>
      </w:r>
      <w:r>
        <w:rPr>
          <w:sz w:val="22"/>
        </w:rPr>
        <w:t>Health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Providers</w:t>
      </w:r>
    </w:p>
    <w:p w14:paraId="52527816">
      <w:pPr>
        <w:pStyle w:val="8"/>
        <w:numPr>
          <w:ilvl w:val="0"/>
          <w:numId w:val="0"/>
        </w:numPr>
        <w:tabs>
          <w:tab w:val="left" w:pos="347"/>
        </w:tabs>
        <w:spacing w:before="8" w:after="0" w:line="240" w:lineRule="auto"/>
        <w:ind w:left="160" w:leftChars="0" w:right="0" w:rightChars="0"/>
        <w:jc w:val="left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2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CheckBox22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3"/>
      <w:r>
        <w:rPr>
          <w:rFonts w:hint="default"/>
          <w:spacing w:val="-2"/>
          <w:sz w:val="22"/>
          <w:lang w:val="en-US"/>
        </w:rPr>
        <w:t xml:space="preserve"> </w:t>
      </w:r>
      <w:r>
        <w:rPr>
          <w:spacing w:val="-2"/>
          <w:sz w:val="22"/>
        </w:rPr>
        <w:t>Schools</w:t>
      </w:r>
    </w:p>
    <w:p w14:paraId="0214DCBF">
      <w:pPr>
        <w:pStyle w:val="8"/>
        <w:numPr>
          <w:ilvl w:val="0"/>
          <w:numId w:val="0"/>
        </w:numPr>
        <w:tabs>
          <w:tab w:val="left" w:pos="347"/>
          <w:tab w:val="left" w:pos="2790"/>
        </w:tabs>
        <w:spacing w:before="7" w:after="0" w:line="240" w:lineRule="auto"/>
        <w:ind w:left="160" w:leftChars="0" w:right="0" w:rightChars="0"/>
        <w:jc w:val="left"/>
        <w:rPr>
          <w:rFonts w:ascii="Times New Roman"/>
        </w:rPr>
      </w:pPr>
      <w:r>
        <w:rPr>
          <w:sz w:val="22"/>
        </w:rPr>
        <w:fldChar w:fldCharType="begin">
          <w:ffData>
            <w:name w:val="CheckBox2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CheckBox23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4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 xml:space="preserve">Other: </w:t>
      </w:r>
      <w:r>
        <w:rPr>
          <w:rFonts w:hint="default"/>
          <w:sz w:val="22"/>
          <w:lang w:val="en-US"/>
        </w:rPr>
        <w:t>______________________________</w:t>
      </w:r>
    </w:p>
    <w:p w14:paraId="2261C955">
      <w:pPr>
        <w:pStyle w:val="6"/>
        <w:spacing w:before="69"/>
        <w:rPr>
          <w:rFonts w:ascii="Times New Roman"/>
        </w:rPr>
      </w:pPr>
    </w:p>
    <w:p w14:paraId="6E83A55B">
      <w:pPr>
        <w:pStyle w:val="6"/>
        <w:ind w:left="160"/>
      </w:pPr>
      <w:r>
        <w:t>This</w:t>
      </w:r>
      <w:r>
        <w:rPr>
          <w:spacing w:val="-6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revoked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writing.</w:t>
      </w:r>
    </w:p>
    <w:p w14:paraId="2E41BECB">
      <w:pPr>
        <w:pStyle w:val="6"/>
        <w:spacing w:before="2"/>
        <w:rPr>
          <w:sz w:val="10"/>
        </w:rPr>
      </w:pPr>
      <w:r>
        <mc:AlternateContent>
          <mc:Choice Requires="wps">
            <w:drawing>
              <wp:inline distT="0" distB="0" distL="0" distR="0">
                <wp:extent cx="5742305" cy="2106295"/>
                <wp:effectExtent l="4445" t="4445" r="6350" b="2286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210629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4E47A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01"/>
                              <w:ind w:left="0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</w:t>
                            </w:r>
                          </w:p>
                          <w:p w14:paraId="3E85D961">
                            <w:pPr>
                              <w:pStyle w:val="6"/>
                              <w:tabs>
                                <w:tab w:val="left" w:pos="5428"/>
                                <w:tab w:val="left" w:pos="7208"/>
                              </w:tabs>
                              <w:spacing w:before="81"/>
                              <w:ind w:left="2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                   </w:t>
                            </w:r>
                          </w:p>
                          <w:p w14:paraId="32E45412">
                            <w:pPr>
                              <w:pStyle w:val="6"/>
                              <w:tabs>
                                <w:tab w:val="left" w:pos="5428"/>
                                <w:tab w:val="left" w:pos="7208"/>
                              </w:tabs>
                              <w:spacing w:before="81"/>
                              <w:ind w:left="2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</w:t>
                            </w:r>
                          </w:p>
                          <w:p w14:paraId="628BE58D">
                            <w:pPr>
                              <w:pStyle w:val="6"/>
                              <w:tabs>
                                <w:tab w:val="left" w:pos="5428"/>
                                <w:tab w:val="left" w:pos="7208"/>
                              </w:tabs>
                              <w:spacing w:before="81"/>
                              <w:ind w:left="2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                             </w:t>
                            </w:r>
                          </w:p>
                          <w:p w14:paraId="29DB7443">
                            <w:pPr>
                              <w:pStyle w:val="6"/>
                              <w:tabs>
                                <w:tab w:val="left" w:pos="5046"/>
                                <w:tab w:val="left" w:pos="6918"/>
                              </w:tabs>
                              <w:spacing w:before="239"/>
                              <w:ind w:left="2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94519E9">
                            <w:pPr>
                              <w:pStyle w:val="6"/>
                              <w:tabs>
                                <w:tab w:val="left" w:pos="5046"/>
                                <w:tab w:val="left" w:pos="6918"/>
                              </w:tabs>
                              <w:spacing w:before="239"/>
                              <w:ind w:left="2"/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</w:p>
                          <w:p w14:paraId="3C5E0443">
                            <w:pPr>
                              <w:pStyle w:val="6"/>
                              <w:tabs>
                                <w:tab w:val="left" w:pos="5046"/>
                                <w:tab w:val="left" w:pos="6918"/>
                              </w:tabs>
                              <w:spacing w:before="239"/>
                              <w:ind w:left="2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6" o:spt="202" type="#_x0000_t202" style="height:165.85pt;width:452.15pt;" fillcolor="#E0E0E0" filled="t" stroked="t" coordsize="21600,21600" o:gfxdata="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LVm/TVAAAABQEAAA8AAAAAAAAAAQAgAAAAIgAAAGRycy9kb3ducmV2LnhtbFBLAQIUABQAAAAI&#10;AIdO4kCmhqwf8AEAAA4EAAAOAAAAAAAAAAEAIAAAACQBAABkcnMvZTJvRG9jLnhtbFBLBQYAAAAA&#10;BgAGAFkBAACGBQAAAAA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5A4E47A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01"/>
                        <w:ind w:left="0"/>
                        <w:textAlignment w:val="auto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</w:t>
                      </w:r>
                    </w:p>
                    <w:p w14:paraId="3E85D961">
                      <w:pPr>
                        <w:pStyle w:val="6"/>
                        <w:tabs>
                          <w:tab w:val="left" w:pos="5428"/>
                          <w:tab w:val="left" w:pos="7208"/>
                        </w:tabs>
                        <w:spacing w:before="81"/>
                        <w:ind w:left="2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                   </w:t>
                      </w:r>
                    </w:p>
                    <w:p w14:paraId="32E45412">
                      <w:pPr>
                        <w:pStyle w:val="6"/>
                        <w:tabs>
                          <w:tab w:val="left" w:pos="5428"/>
                          <w:tab w:val="left" w:pos="7208"/>
                        </w:tabs>
                        <w:spacing w:before="81"/>
                        <w:ind w:left="2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</w:t>
                      </w:r>
                    </w:p>
                    <w:p w14:paraId="628BE58D">
                      <w:pPr>
                        <w:pStyle w:val="6"/>
                        <w:tabs>
                          <w:tab w:val="left" w:pos="5428"/>
                          <w:tab w:val="left" w:pos="7208"/>
                        </w:tabs>
                        <w:spacing w:before="81"/>
                        <w:ind w:left="2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                             </w:t>
                      </w:r>
                    </w:p>
                    <w:p w14:paraId="29DB7443">
                      <w:pPr>
                        <w:pStyle w:val="6"/>
                        <w:tabs>
                          <w:tab w:val="left" w:pos="5046"/>
                          <w:tab w:val="left" w:pos="6918"/>
                        </w:tabs>
                        <w:spacing w:before="239"/>
                        <w:ind w:left="2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</w:t>
                      </w:r>
                    </w:p>
                    <w:p w14:paraId="494519E9">
                      <w:pPr>
                        <w:pStyle w:val="6"/>
                        <w:tabs>
                          <w:tab w:val="left" w:pos="5046"/>
                          <w:tab w:val="left" w:pos="6918"/>
                        </w:tabs>
                        <w:spacing w:before="239"/>
                        <w:ind w:left="2"/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</w:pP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           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</w:p>
                    <w:p w14:paraId="3C5E0443">
                      <w:pPr>
                        <w:pStyle w:val="6"/>
                        <w:tabs>
                          <w:tab w:val="left" w:pos="5046"/>
                          <w:tab w:val="left" w:pos="6918"/>
                        </w:tabs>
                        <w:spacing w:before="239"/>
                        <w:ind w:left="2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                                       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E25852">
      <w:pPr>
        <w:pStyle w:val="3"/>
        <w:numPr>
          <w:ilvl w:val="0"/>
          <w:numId w:val="8"/>
        </w:numPr>
        <w:tabs>
          <w:tab w:val="left" w:pos="416"/>
        </w:tabs>
        <w:spacing w:before="110" w:after="0" w:line="240" w:lineRule="auto"/>
        <w:ind w:left="416" w:right="0" w:hanging="256"/>
        <w:jc w:val="left"/>
      </w:pPr>
      <w:r>
        <w:rPr>
          <w:color w:val="4F81BD"/>
          <w:spacing w:val="-5"/>
        </w:rPr>
        <w:t>HIPAA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Acknowledgement</w:t>
      </w:r>
    </w:p>
    <w:p w14:paraId="015C3B50">
      <w:pPr>
        <w:pStyle w:val="6"/>
        <w:spacing w:before="49" w:line="276" w:lineRule="auto"/>
        <w:ind w:left="160" w:right="556"/>
      </w:pPr>
      <w:r>
        <w:t>I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receipt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Practices.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health information may be used and my rights under HIPAA.</w:t>
      </w:r>
    </w:p>
    <w:p w14:paraId="49BA132A">
      <w:pPr>
        <w:pStyle w:val="3"/>
        <w:numPr>
          <w:ilvl w:val="0"/>
          <w:numId w:val="0"/>
        </w:numPr>
        <w:tabs>
          <w:tab w:val="left" w:pos="417"/>
        </w:tabs>
        <w:spacing w:before="161" w:after="0" w:line="240" w:lineRule="auto"/>
        <w:ind w:right="0" w:rightChars="0"/>
        <w:jc w:val="left"/>
      </w:pPr>
      <w:r>
        <mc:AlternateContent>
          <mc:Choice Requires="wps">
            <w:drawing>
              <wp:inline distT="0" distB="0" distL="0" distR="0">
                <wp:extent cx="5760720" cy="2427605"/>
                <wp:effectExtent l="4445" t="4445" r="6985" b="6350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242760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E1B69D">
                            <w:pPr>
                              <w:pStyle w:val="6"/>
                              <w:tabs>
                                <w:tab w:val="left" w:pos="5458"/>
                                <w:tab w:val="left" w:pos="7238"/>
                              </w:tabs>
                              <w:spacing w:before="134"/>
                              <w:ind w:left="31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5FF384B1">
                            <w:pPr>
                              <w:pStyle w:val="6"/>
                              <w:tabs>
                                <w:tab w:val="left" w:pos="5458"/>
                                <w:tab w:val="left" w:pos="7238"/>
                              </w:tabs>
                              <w:spacing w:before="134"/>
                              <w:ind w:left="31"/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</w:p>
                          <w:p w14:paraId="7BDB65A2">
                            <w:pPr>
                              <w:pStyle w:val="6"/>
                              <w:tabs>
                                <w:tab w:val="left" w:pos="5458"/>
                                <w:tab w:val="left" w:pos="7238"/>
                              </w:tabs>
                              <w:spacing w:before="134"/>
                              <w:ind w:left="31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</w:p>
                          <w:p w14:paraId="61FA0E8F">
                            <w:pPr>
                              <w:pStyle w:val="6"/>
                              <w:tabs>
                                <w:tab w:val="left" w:pos="5458"/>
                                <w:tab w:val="left" w:pos="7238"/>
                              </w:tabs>
                              <w:spacing w:before="134"/>
                              <w:ind w:left="31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</w:t>
                            </w:r>
                          </w:p>
                          <w:p w14:paraId="78E40CCA">
                            <w:pPr>
                              <w:pStyle w:val="6"/>
                              <w:tabs>
                                <w:tab w:val="left" w:pos="5076"/>
                                <w:tab w:val="left" w:pos="6856"/>
                              </w:tabs>
                              <w:spacing w:before="240"/>
                              <w:ind w:left="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</w:p>
                          <w:p w14:paraId="180E83FE">
                            <w:pPr>
                              <w:pStyle w:val="6"/>
                              <w:tabs>
                                <w:tab w:val="left" w:pos="5076"/>
                                <w:tab w:val="left" w:pos="6856"/>
                              </w:tabs>
                              <w:spacing w:before="240"/>
                              <w:ind w:left="31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                                  </w:t>
                            </w:r>
                          </w:p>
                          <w:p w14:paraId="3AC815A9">
                            <w:pPr>
                              <w:pStyle w:val="6"/>
                              <w:tabs>
                                <w:tab w:val="left" w:pos="5076"/>
                                <w:tab w:val="left" w:pos="6856"/>
                              </w:tabs>
                              <w:spacing w:before="240"/>
                              <w:ind w:left="31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191.15pt;width:453.6pt;" fillcolor="#E0E0E0" filled="t" stroked="t" coordsize="21600,21600" o:gfxdata="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ogL&#10;SNUAAAAFAQAADwAAAAAAAAABACAAAAAiAAAAZHJzL2Rvd25yZXYueG1sUEsBAhQAFAAAAAgAh07i&#10;QPAYiH3sAQAADgQAAA4AAAAAAAAAAQAgAAAAJAEAAGRycy9lMm9Eb2MueG1sUEsFBgAAAAAGAAYA&#10;WQEAAII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2E1B69D">
                      <w:pPr>
                        <w:pStyle w:val="6"/>
                        <w:tabs>
                          <w:tab w:val="left" w:pos="5458"/>
                          <w:tab w:val="left" w:pos="7238"/>
                        </w:tabs>
                        <w:spacing w:before="134"/>
                        <w:ind w:left="31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</w:t>
                      </w:r>
                    </w:p>
                    <w:p w14:paraId="5FF384B1">
                      <w:pPr>
                        <w:pStyle w:val="6"/>
                        <w:tabs>
                          <w:tab w:val="left" w:pos="5458"/>
                          <w:tab w:val="left" w:pos="7238"/>
                        </w:tabs>
                        <w:spacing w:before="134"/>
                        <w:ind w:left="31"/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</w:pP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</w:p>
                    <w:p w14:paraId="7BDB65A2">
                      <w:pPr>
                        <w:pStyle w:val="6"/>
                        <w:tabs>
                          <w:tab w:val="left" w:pos="5458"/>
                          <w:tab w:val="left" w:pos="7238"/>
                        </w:tabs>
                        <w:spacing w:before="134"/>
                        <w:ind w:left="31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</w:p>
                    <w:p w14:paraId="61FA0E8F">
                      <w:pPr>
                        <w:pStyle w:val="6"/>
                        <w:tabs>
                          <w:tab w:val="left" w:pos="5458"/>
                          <w:tab w:val="left" w:pos="7238"/>
                        </w:tabs>
                        <w:spacing w:before="134"/>
                        <w:ind w:left="31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</w:t>
                      </w:r>
                    </w:p>
                    <w:p w14:paraId="78E40CCA">
                      <w:pPr>
                        <w:pStyle w:val="6"/>
                        <w:tabs>
                          <w:tab w:val="left" w:pos="5076"/>
                          <w:tab w:val="left" w:pos="6856"/>
                        </w:tabs>
                        <w:spacing w:before="240"/>
                        <w:ind w:left="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</w:p>
                    <w:p w14:paraId="180E83FE">
                      <w:pPr>
                        <w:pStyle w:val="6"/>
                        <w:tabs>
                          <w:tab w:val="left" w:pos="5076"/>
                          <w:tab w:val="left" w:pos="6856"/>
                        </w:tabs>
                        <w:spacing w:before="240"/>
                        <w:ind w:left="31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                                  </w:t>
                      </w:r>
                    </w:p>
                    <w:p w14:paraId="3AC815A9">
                      <w:pPr>
                        <w:pStyle w:val="6"/>
                        <w:tabs>
                          <w:tab w:val="left" w:pos="5076"/>
                          <w:tab w:val="left" w:pos="6856"/>
                        </w:tabs>
                        <w:spacing w:before="240"/>
                        <w:ind w:left="31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                                     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C376D3">
      <w:pPr>
        <w:pStyle w:val="3"/>
        <w:numPr>
          <w:ilvl w:val="0"/>
          <w:numId w:val="8"/>
        </w:numPr>
        <w:tabs>
          <w:tab w:val="left" w:pos="417"/>
        </w:tabs>
        <w:spacing w:before="161" w:after="0" w:line="240" w:lineRule="auto"/>
        <w:ind w:left="417" w:right="0" w:hanging="257"/>
        <w:jc w:val="left"/>
      </w:pPr>
      <w:r>
        <w:rPr>
          <w:color w:val="4F81BD"/>
          <w:spacing w:val="-2"/>
        </w:rPr>
        <w:t>Acknowledgement</w:t>
      </w:r>
      <w:r>
        <w:rPr>
          <w:color w:val="4F81BD"/>
          <w:spacing w:val="1"/>
        </w:rPr>
        <w:t xml:space="preserve"> </w:t>
      </w:r>
      <w:r>
        <w:rPr>
          <w:color w:val="4F81BD"/>
          <w:spacing w:val="-2"/>
        </w:rPr>
        <w:t>of</w:t>
      </w:r>
      <w:r>
        <w:rPr>
          <w:color w:val="4F81BD"/>
          <w:spacing w:val="2"/>
        </w:rPr>
        <w:t xml:space="preserve"> </w:t>
      </w:r>
      <w:r>
        <w:rPr>
          <w:color w:val="4F81BD"/>
          <w:spacing w:val="-2"/>
        </w:rPr>
        <w:t>Individual</w:t>
      </w:r>
      <w:r>
        <w:rPr>
          <w:color w:val="4F81BD"/>
          <w:spacing w:val="2"/>
        </w:rPr>
        <w:t xml:space="preserve"> </w:t>
      </w:r>
      <w:r>
        <w:rPr>
          <w:color w:val="4F81BD"/>
          <w:spacing w:val="-2"/>
        </w:rPr>
        <w:t>Rights</w:t>
      </w:r>
    </w:p>
    <w:p w14:paraId="540D22B4">
      <w:pPr>
        <w:pStyle w:val="6"/>
        <w:spacing w:before="54" w:line="276" w:lineRule="auto"/>
        <w:ind w:left="160" w:right="723"/>
        <w:jc w:val="both"/>
      </w:pPr>
      <w:r>
        <w:t>I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55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6100have</w:t>
      </w:r>
      <w:r>
        <w:rPr>
          <w:spacing w:val="-4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rights.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explained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 that I understand.</w:t>
      </w:r>
    </w:p>
    <w:p w14:paraId="2B3848ED">
      <w:pPr>
        <w:pStyle w:val="6"/>
        <w:spacing w:before="54" w:line="276" w:lineRule="auto"/>
        <w:ind w:left="160" w:right="723"/>
        <w:jc w:val="both"/>
      </w:pPr>
    </w:p>
    <w:p w14:paraId="3952AC5F">
      <w:pPr>
        <w:pStyle w:val="6"/>
        <w:spacing w:before="54" w:line="276" w:lineRule="auto"/>
        <w:ind w:left="160" w:right="723"/>
        <w:jc w:val="both"/>
      </w:pPr>
    </w:p>
    <w:p w14:paraId="3DCDFC3B">
      <w:pPr>
        <w:pStyle w:val="6"/>
        <w:spacing w:before="54" w:line="276" w:lineRule="auto"/>
        <w:ind w:left="160" w:right="723"/>
        <w:jc w:val="both"/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726430" cy="2526030"/>
                <wp:effectExtent l="0" t="0" r="7620" b="7620"/>
                <wp:docPr id="49" name="Rectangle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5070" y="884555"/>
                          <a:ext cx="5726430" cy="25260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7C0E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5EF0A7E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5720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___________________________________</w:t>
                            </w:r>
                          </w:p>
                          <w:p w14:paraId="02DAC9A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14:paraId="41F3DF6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  </w:t>
                            </w:r>
                          </w:p>
                          <w:p w14:paraId="7C94D9A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"/>
                              <w:textAlignment w:val="auto"/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</w:p>
                          <w:p w14:paraId="72E2A37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</w:t>
                            </w:r>
                          </w:p>
                          <w:p w14:paraId="7143146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7462B01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28"/>
                                <w:tab w:val="left" w:pos="720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2"/>
                              <w:textAlignment w:val="auto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6A2191E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46"/>
                                <w:tab w:val="left" w:pos="682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3FC0EC5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46"/>
                                <w:tab w:val="left" w:pos="682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</w:t>
                            </w:r>
                          </w:p>
                          <w:p w14:paraId="2C1FCC3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46"/>
                                <w:tab w:val="left" w:pos="682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                                          </w:t>
                            </w:r>
                          </w:p>
                          <w:p w14:paraId="73F68B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</w:t>
                            </w:r>
                          </w:p>
                          <w:p w14:paraId="552BA7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</w:p>
                          <w:p w14:paraId="70E0EC0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98.9pt;width:450.9pt;" fillcolor="#BFBFBF [2412]" filled="t" stroked="f" coordsize="21600,21600" o:gfxdata="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BXX9tIAAAAFAQAADwAAAAAAAAABACAAAAAiAAAAZHJzL2Rvd25y&#10;ZXYueG1sUEsBAhQAFAAAAAgAh07iQCTbFUx2AgAA6QQAAA4AAAAAAAAAAQAgAAAAIQEAAGRycy9l&#10;Mm9Eb2MueG1sUEsFBgAAAAAGAAYAWQEAAAkGAAAAAA==&#10;">
                <v:fill on="t" focussize="0,0"/>
                <v:stroke on="f" weight="2pt"/>
                <v:imagedata o:title=""/>
                <o:lock v:ext="edit" aspectratio="f"/>
                <v:textbox inset="2.54mm,0mm,2.54mm,0mm">
                  <w:txbxContent>
                    <w:p w14:paraId="41B7C0E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</w:rPr>
                      </w:pPr>
                    </w:p>
                    <w:p w14:paraId="5EF0A7E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5720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___________________________________</w:t>
                      </w:r>
                    </w:p>
                    <w:p w14:paraId="02DAC9A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</w:t>
                      </w:r>
                    </w:p>
                    <w:p w14:paraId="41F3DF6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  </w:t>
                      </w:r>
                    </w:p>
                    <w:p w14:paraId="7C94D9A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"/>
                        <w:textAlignment w:val="auto"/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</w:p>
                    <w:p w14:paraId="72E2A37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</w:t>
                      </w:r>
                    </w:p>
                    <w:p w14:paraId="7143146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7462B01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28"/>
                          <w:tab w:val="left" w:pos="720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2"/>
                        <w:textAlignment w:val="auto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6A2191E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46"/>
                          <w:tab w:val="left" w:pos="682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  <w:spacing w:val="-2"/>
                        </w:rPr>
                      </w:pPr>
                    </w:p>
                    <w:p w14:paraId="3FC0EC5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46"/>
                          <w:tab w:val="left" w:pos="682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</w:t>
                      </w:r>
                    </w:p>
                    <w:p w14:paraId="2C1FCC3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46"/>
                          <w:tab w:val="left" w:pos="682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                                          </w:t>
                      </w:r>
                    </w:p>
                    <w:p w14:paraId="73F68B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</w:t>
                      </w:r>
                    </w:p>
                    <w:p w14:paraId="552BA73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</w:p>
                    <w:p w14:paraId="70E0EC0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_______________________________________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0676585">
      <w:pPr>
        <w:pStyle w:val="3"/>
        <w:numPr>
          <w:ilvl w:val="0"/>
          <w:numId w:val="8"/>
        </w:numPr>
        <w:tabs>
          <w:tab w:val="left" w:pos="422"/>
        </w:tabs>
        <w:spacing w:before="180" w:after="0" w:line="240" w:lineRule="auto"/>
        <w:ind w:left="422" w:right="0" w:hanging="262"/>
        <w:jc w:val="left"/>
      </w:pPr>
      <w:r>
        <w:rPr>
          <w:color w:val="4F81BD"/>
        </w:rPr>
        <w:t>Photo/Media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Release</w:t>
      </w:r>
    </w:p>
    <w:p w14:paraId="78EFE8B5">
      <w:pPr>
        <w:pStyle w:val="6"/>
        <w:spacing w:before="51" w:line="273" w:lineRule="auto"/>
      </w:pPr>
    </w:p>
    <w:p w14:paraId="3050E868">
      <w:pPr>
        <w:pStyle w:val="6"/>
        <w:spacing w:before="51" w:line="273" w:lineRule="auto"/>
        <w:ind w:left="160"/>
      </w:pPr>
      <w:r>
        <w:t>Please</w:t>
      </w:r>
      <w:r>
        <w:rPr>
          <w:spacing w:val="-5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preference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photographs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recordings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or promotional use:</w:t>
      </w:r>
    </w:p>
    <w:p w14:paraId="01C45CC2">
      <w:pPr>
        <w:pStyle w:val="8"/>
        <w:numPr>
          <w:ilvl w:val="0"/>
          <w:numId w:val="0"/>
        </w:numPr>
        <w:tabs>
          <w:tab w:val="left" w:pos="347"/>
        </w:tabs>
        <w:spacing w:before="230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" w:name="CheckBox17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5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I</w:t>
      </w:r>
      <w:r>
        <w:rPr>
          <w:spacing w:val="-2"/>
          <w:sz w:val="22"/>
        </w:rPr>
        <w:t xml:space="preserve"> </w:t>
      </w:r>
      <w:r>
        <w:rPr>
          <w:sz w:val="22"/>
        </w:rPr>
        <w:t>GIVE</w:t>
      </w:r>
      <w:r>
        <w:rPr>
          <w:spacing w:val="-1"/>
          <w:sz w:val="22"/>
        </w:rPr>
        <w:t xml:space="preserve"> </w:t>
      </w:r>
      <w:r>
        <w:rPr>
          <w:sz w:val="22"/>
        </w:rPr>
        <w:t>consent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be</w:t>
      </w:r>
      <w:r>
        <w:rPr>
          <w:spacing w:val="-1"/>
          <w:sz w:val="22"/>
        </w:rPr>
        <w:t xml:space="preserve"> </w:t>
      </w:r>
      <w:r>
        <w:rPr>
          <w:sz w:val="22"/>
        </w:rPr>
        <w:t>photographed</w:t>
      </w:r>
      <w:r>
        <w:rPr>
          <w:spacing w:val="-1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recorded.</w:t>
      </w:r>
    </w:p>
    <w:p w14:paraId="71EABF80">
      <w:pPr>
        <w:pStyle w:val="8"/>
        <w:numPr>
          <w:ilvl w:val="0"/>
          <w:numId w:val="0"/>
        </w:numPr>
        <w:tabs>
          <w:tab w:val="left" w:pos="347"/>
        </w:tabs>
        <w:spacing w:before="7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6" w:name="CheckBox18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6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z w:val="22"/>
        </w:rPr>
        <w:t>GIVE</w:t>
      </w:r>
      <w:r>
        <w:rPr>
          <w:spacing w:val="-3"/>
          <w:sz w:val="22"/>
        </w:rPr>
        <w:t xml:space="preserve"> </w:t>
      </w:r>
      <w:r>
        <w:rPr>
          <w:sz w:val="22"/>
        </w:rPr>
        <w:t>consent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photographed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recorded.</w:t>
      </w:r>
    </w:p>
    <w:p w14:paraId="476CD0CD">
      <w:pPr>
        <w:pStyle w:val="6"/>
        <w:spacing w:before="169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975995</wp:posOffset>
                </wp:positionH>
                <wp:positionV relativeFrom="paragraph">
                  <wp:posOffset>224155</wp:posOffset>
                </wp:positionV>
                <wp:extent cx="5742305" cy="2979420"/>
                <wp:effectExtent l="4445" t="4445" r="6350" b="6985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297942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4A2F1B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color w:val="000000"/>
                              </w:rPr>
                            </w:pPr>
                          </w:p>
                          <w:p w14:paraId="7AB9FC0E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</w:t>
                            </w:r>
                          </w:p>
                          <w:p w14:paraId="47967C12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</w:p>
                          <w:p w14:paraId="2C0A3731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169C35A4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</w:t>
                            </w:r>
                          </w:p>
                          <w:p w14:paraId="408E564B">
                            <w:pPr>
                              <w:pStyle w:val="6"/>
                              <w:tabs>
                                <w:tab w:val="left" w:pos="5428"/>
                                <w:tab w:val="left" w:pos="7304"/>
                              </w:tabs>
                              <w:spacing w:before="81"/>
                              <w:ind w:left="2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                  </w:t>
                            </w:r>
                          </w:p>
                          <w:p w14:paraId="69B75A2F">
                            <w:pPr>
                              <w:pStyle w:val="6"/>
                              <w:tabs>
                                <w:tab w:val="left" w:pos="5046"/>
                                <w:tab w:val="left" w:pos="6826"/>
                              </w:tabs>
                              <w:spacing w:before="237"/>
                              <w:ind w:left="2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494F57A3">
                            <w:pPr>
                              <w:pStyle w:val="6"/>
                              <w:tabs>
                                <w:tab w:val="left" w:pos="5046"/>
                                <w:tab w:val="left" w:pos="6826"/>
                              </w:tabs>
                              <w:spacing w:before="237"/>
                              <w:ind w:left="2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___________________________________________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</w:t>
                            </w:r>
                          </w:p>
                          <w:p w14:paraId="00F23CBA">
                            <w:pPr>
                              <w:pStyle w:val="6"/>
                              <w:tabs>
                                <w:tab w:val="left" w:pos="5046"/>
                                <w:tab w:val="left" w:pos="6826"/>
                              </w:tabs>
                              <w:spacing w:before="237"/>
                              <w:ind w:left="2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                         </w:t>
                            </w:r>
                          </w:p>
                          <w:p w14:paraId="799C7BBD">
                            <w:pPr>
                              <w:pStyle w:val="6"/>
                              <w:tabs>
                                <w:tab w:val="left" w:pos="5046"/>
                                <w:tab w:val="left" w:pos="6826"/>
                              </w:tabs>
                              <w:spacing w:before="237"/>
                              <w:ind w:left="2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___________________________________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76.85pt;margin-top:17.65pt;height:234.6pt;width:452.15pt;mso-position-horizontal-relative:page;mso-wrap-distance-bottom:0pt;mso-wrap-distance-top:0pt;z-index:-251648000;mso-width-relative:page;mso-height-relative:page;" fillcolor="#E0E0E0" filled="t" stroked="t" coordsize="21600,21600" o:gfxdata="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N6lYtkAAAALAQAADwAAAAAAAAABACAAAAAiAAAAZHJzL2Rvd25yZXYueG1sUEsBAhQA&#10;FAAAAAgAh07iQF8OPTvxAQAADgQAAA4AAAAAAAAAAQAgAAAAKA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084A2F1B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color w:val="000000"/>
                        </w:rPr>
                      </w:pPr>
                    </w:p>
                    <w:p w14:paraId="7AB9FC0E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</w:t>
                      </w:r>
                    </w:p>
                    <w:p w14:paraId="47967C12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</w:pP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                        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</w:p>
                    <w:p w14:paraId="2C0A3731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color w:val="000000"/>
                          <w:u w:val="none"/>
                        </w:rPr>
                      </w:pPr>
                    </w:p>
                    <w:p w14:paraId="169C35A4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</w:t>
                      </w:r>
                    </w:p>
                    <w:p w14:paraId="408E564B">
                      <w:pPr>
                        <w:pStyle w:val="6"/>
                        <w:tabs>
                          <w:tab w:val="left" w:pos="5428"/>
                          <w:tab w:val="left" w:pos="7304"/>
                        </w:tabs>
                        <w:spacing w:before="81"/>
                        <w:ind w:left="2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                  </w:t>
                      </w:r>
                    </w:p>
                    <w:p w14:paraId="69B75A2F">
                      <w:pPr>
                        <w:pStyle w:val="6"/>
                        <w:tabs>
                          <w:tab w:val="left" w:pos="5046"/>
                          <w:tab w:val="left" w:pos="6826"/>
                        </w:tabs>
                        <w:spacing w:before="237"/>
                        <w:ind w:left="2"/>
                        <w:rPr>
                          <w:color w:val="000000"/>
                          <w:spacing w:val="-2"/>
                        </w:rPr>
                      </w:pPr>
                    </w:p>
                    <w:p w14:paraId="494F57A3">
                      <w:pPr>
                        <w:pStyle w:val="6"/>
                        <w:tabs>
                          <w:tab w:val="left" w:pos="5046"/>
                          <w:tab w:val="left" w:pos="6826"/>
                        </w:tabs>
                        <w:spacing w:before="237"/>
                        <w:ind w:left="2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___________________________________________</w:t>
                      </w: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</w:t>
                      </w:r>
                    </w:p>
                    <w:p w14:paraId="00F23CBA">
                      <w:pPr>
                        <w:pStyle w:val="6"/>
                        <w:tabs>
                          <w:tab w:val="left" w:pos="5046"/>
                          <w:tab w:val="left" w:pos="6826"/>
                        </w:tabs>
                        <w:spacing w:before="237"/>
                        <w:ind w:left="2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                         </w:t>
                      </w:r>
                    </w:p>
                    <w:p w14:paraId="799C7BBD">
                      <w:pPr>
                        <w:pStyle w:val="6"/>
                        <w:tabs>
                          <w:tab w:val="left" w:pos="5046"/>
                          <w:tab w:val="left" w:pos="6826"/>
                        </w:tabs>
                        <w:spacing w:before="237"/>
                        <w:ind w:left="2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___________________________________                                              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46E89A">
      <w:pPr>
        <w:spacing w:after="0"/>
        <w:rPr>
          <w:sz w:val="20"/>
        </w:rPr>
        <w:sectPr>
          <w:pgSz w:w="12240" w:h="15840"/>
          <w:pgMar w:top="1420" w:right="1240" w:bottom="720" w:left="1640" w:header="0" w:footer="523" w:gutter="0"/>
          <w:cols w:space="720" w:num="1"/>
        </w:sectPr>
      </w:pPr>
    </w:p>
    <w:p w14:paraId="1B2E3F20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Financial Documentation Policy and</w:t>
      </w:r>
    </w:p>
    <w:p w14:paraId="31A9AE39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Forms</w:t>
      </w:r>
    </w:p>
    <w:p w14:paraId="15A56568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88.55pt;margin-top:4pt;height:1pt;width:434.9pt;mso-position-horizontal-relative:page;mso-wrap-distance-bottom:0pt;mso-wrap-distance-top:0pt;z-index:-251648000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TXI1py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385547">
      <w:pPr>
        <w:pStyle w:val="6"/>
        <w:spacing w:before="36"/>
        <w:rPr>
          <w:rFonts w:ascii="Calibri"/>
        </w:rPr>
      </w:pPr>
    </w:p>
    <w:p w14:paraId="4655472E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086E8AB7">
      <w:pPr>
        <w:pStyle w:val="6"/>
      </w:pPr>
    </w:p>
    <w:p w14:paraId="25CAFFD9">
      <w:pPr>
        <w:pStyle w:val="6"/>
        <w:spacing w:before="1"/>
      </w:pPr>
    </w:p>
    <w:p w14:paraId="49FDD344">
      <w:pPr>
        <w:pStyle w:val="2"/>
      </w:pPr>
      <w:r>
        <w:rPr>
          <w:color w:val="365F91"/>
        </w:rPr>
        <w:t>Financial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Policy</w:t>
      </w:r>
    </w:p>
    <w:p w14:paraId="1E4C3BD6">
      <w:pPr>
        <w:pStyle w:val="6"/>
        <w:spacing w:before="51"/>
        <w:ind w:left="160"/>
      </w:pPr>
      <w:r>
        <w:rPr>
          <w:spacing w:val="-2"/>
        </w:rPr>
        <w:t>Purpose:</w:t>
      </w:r>
    </w:p>
    <w:p w14:paraId="2FDEE516">
      <w:pPr>
        <w:pStyle w:val="6"/>
        <w:spacing w:before="39" w:line="273" w:lineRule="auto"/>
        <w:ind w:left="160" w:right="556"/>
      </w:pP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safeguarding,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funds and personal property in accordance with 55 PA Code Chapter 6100.</w:t>
      </w:r>
    </w:p>
    <w:p w14:paraId="385D88D4">
      <w:pPr>
        <w:pStyle w:val="6"/>
        <w:spacing w:before="205"/>
        <w:ind w:left="159"/>
      </w:pPr>
      <w:r>
        <w:rPr>
          <w:spacing w:val="-2"/>
        </w:rPr>
        <w:t>Policy:</w:t>
      </w:r>
    </w:p>
    <w:p w14:paraId="566EAB92">
      <w:pPr>
        <w:pStyle w:val="6"/>
        <w:spacing w:before="39" w:line="276" w:lineRule="auto"/>
        <w:ind w:left="159" w:right="556"/>
      </w:pPr>
      <w:r>
        <w:t>The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agency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belongings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 possession. Individuals shall have control over their personal funds to the fullest extent possible, and</w:t>
      </w:r>
      <w:r>
        <w:rPr>
          <w:spacing w:val="-1"/>
        </w:rPr>
        <w:t xml:space="preserve"> </w:t>
      </w:r>
      <w:r>
        <w:t>documentation shall</w:t>
      </w:r>
      <w:r>
        <w:rPr>
          <w:spacing w:val="-1"/>
        </w:rPr>
        <w:t xml:space="preserve"> </w:t>
      </w:r>
      <w:r>
        <w:t>re</w:t>
      </w:r>
      <w:r>
        <w:rPr>
          <w:lang w:val="en-US"/>
        </w:rPr>
        <w:t>f</w:t>
      </w:r>
      <w:r>
        <w:t>lect all</w:t>
      </w:r>
      <w:r>
        <w:rPr>
          <w:spacing w:val="-1"/>
        </w:rPr>
        <w:t xml:space="preserve"> </w:t>
      </w:r>
      <w:r>
        <w:rPr>
          <w:lang w:val="en-US"/>
        </w:rPr>
        <w:t>f</w:t>
      </w:r>
      <w:r>
        <w:t>inancial transactions</w:t>
      </w:r>
      <w:r>
        <w:rPr>
          <w:spacing w:val="-1"/>
        </w:rPr>
        <w:t xml:space="preserve"> </w:t>
      </w:r>
      <w:r>
        <w:t>conducted by</w:t>
      </w:r>
      <w:r>
        <w:rPr>
          <w:spacing w:val="-1"/>
        </w:rPr>
        <w:t xml:space="preserve"> </w:t>
      </w:r>
      <w:r>
        <w:t>or on behalf of the individual.</w:t>
      </w:r>
    </w:p>
    <w:p w14:paraId="5EB22746">
      <w:pPr>
        <w:pStyle w:val="6"/>
        <w:spacing w:before="199"/>
        <w:ind w:left="159"/>
      </w:pPr>
      <w:r>
        <w:rPr>
          <w:spacing w:val="-2"/>
        </w:rPr>
        <w:t>Procedures:</w:t>
      </w:r>
    </w:p>
    <w:p w14:paraId="20C75125">
      <w:pPr>
        <w:pStyle w:val="8"/>
        <w:numPr>
          <w:ilvl w:val="0"/>
          <w:numId w:val="9"/>
        </w:numPr>
        <w:tabs>
          <w:tab w:val="left" w:pos="437"/>
          <w:tab w:val="left" w:pos="484"/>
        </w:tabs>
        <w:spacing w:before="39" w:after="0" w:line="276" w:lineRule="auto"/>
        <w:ind w:left="437" w:right="1439" w:hanging="278"/>
        <w:jc w:val="left"/>
        <w:rPr>
          <w:sz w:val="22"/>
        </w:rPr>
      </w:pPr>
      <w:r>
        <w:rPr>
          <w:sz w:val="22"/>
        </w:rPr>
        <w:t>Staff</w:t>
      </w:r>
      <w:r>
        <w:rPr>
          <w:spacing w:val="40"/>
          <w:sz w:val="22"/>
        </w:rPr>
        <w:t xml:space="preserve"> </w:t>
      </w:r>
      <w:r>
        <w:rPr>
          <w:sz w:val="22"/>
        </w:rPr>
        <w:t>may assist with money management only if the ISP authorizes it and with documented consent.</w:t>
      </w:r>
    </w:p>
    <w:p w14:paraId="0FCE27B0">
      <w:pPr>
        <w:pStyle w:val="8"/>
        <w:numPr>
          <w:ilvl w:val="0"/>
          <w:numId w:val="9"/>
        </w:numPr>
        <w:tabs>
          <w:tab w:val="left" w:pos="483"/>
        </w:tabs>
        <w:spacing w:before="0" w:after="0" w:line="227" w:lineRule="exact"/>
        <w:ind w:left="483" w:right="0" w:hanging="324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Financial</w:t>
      </w:r>
      <w:r>
        <w:rPr>
          <w:spacing w:val="-2"/>
          <w:sz w:val="22"/>
        </w:rPr>
        <w:t xml:space="preserve"> </w:t>
      </w:r>
      <w:r>
        <w:rPr>
          <w:sz w:val="22"/>
        </w:rPr>
        <w:t>Inventory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completed</w:t>
      </w:r>
      <w:r>
        <w:rPr>
          <w:spacing w:val="-2"/>
          <w:sz w:val="22"/>
        </w:rPr>
        <w:t xml:space="preserve"> </w:t>
      </w:r>
      <w:r>
        <w:rPr>
          <w:sz w:val="22"/>
        </w:rPr>
        <w:t>upon</w:t>
      </w:r>
      <w:r>
        <w:rPr>
          <w:spacing w:val="-2"/>
          <w:sz w:val="22"/>
        </w:rPr>
        <w:t xml:space="preserve"> </w:t>
      </w:r>
      <w:r>
        <w:rPr>
          <w:sz w:val="22"/>
        </w:rPr>
        <w:t>intake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updated</w:t>
      </w:r>
      <w:r>
        <w:rPr>
          <w:spacing w:val="-2"/>
          <w:sz w:val="22"/>
        </w:rPr>
        <w:t xml:space="preserve"> regularly.</w:t>
      </w:r>
    </w:p>
    <w:p w14:paraId="06296068">
      <w:pPr>
        <w:pStyle w:val="8"/>
        <w:numPr>
          <w:ilvl w:val="0"/>
          <w:numId w:val="9"/>
        </w:numPr>
        <w:tabs>
          <w:tab w:val="left" w:pos="437"/>
          <w:tab w:val="left" w:pos="483"/>
        </w:tabs>
        <w:spacing w:before="37" w:after="0" w:line="273" w:lineRule="auto"/>
        <w:ind w:left="437" w:right="1164" w:hanging="278"/>
        <w:jc w:val="left"/>
        <w:rPr>
          <w:sz w:val="22"/>
          <w:szCs w:val="22"/>
        </w:rPr>
      </w:pPr>
      <w:r>
        <w:rPr>
          <w:sz w:val="22"/>
          <w:szCs w:val="22"/>
        </w:rPr>
        <w:t>Any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agency-managed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funds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must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documented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inancial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ledger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receipts kept for all purchases.</w:t>
      </w:r>
    </w:p>
    <w:p w14:paraId="0D5F607A">
      <w:pPr>
        <w:pStyle w:val="8"/>
        <w:numPr>
          <w:ilvl w:val="0"/>
          <w:numId w:val="9"/>
        </w:numPr>
        <w:tabs>
          <w:tab w:val="left" w:pos="483"/>
        </w:tabs>
        <w:spacing w:before="0" w:after="0" w:line="230" w:lineRule="exact"/>
        <w:ind w:left="483" w:right="0" w:hanging="324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7"/>
          <w:sz w:val="22"/>
        </w:rPr>
        <w:t xml:space="preserve"> </w:t>
      </w:r>
      <w:r>
        <w:rPr>
          <w:sz w:val="22"/>
        </w:rPr>
        <w:t>property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inventoried,</w:t>
      </w:r>
      <w:r>
        <w:rPr>
          <w:spacing w:val="-4"/>
          <w:sz w:val="22"/>
        </w:rPr>
        <w:t xml:space="preserve"> </w:t>
      </w:r>
      <w:r>
        <w:rPr>
          <w:sz w:val="22"/>
        </w:rPr>
        <w:t>labeled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necessary,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stored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safely.</w:t>
      </w:r>
    </w:p>
    <w:p w14:paraId="49D58271">
      <w:pPr>
        <w:pStyle w:val="8"/>
        <w:numPr>
          <w:ilvl w:val="0"/>
          <w:numId w:val="9"/>
        </w:numPr>
        <w:tabs>
          <w:tab w:val="left" w:pos="483"/>
        </w:tabs>
        <w:spacing w:before="7" w:after="0" w:line="240" w:lineRule="auto"/>
        <w:ind w:left="483" w:right="0" w:hanging="324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-5"/>
          <w:sz w:val="22"/>
        </w:rPr>
        <w:t xml:space="preserve"> </w:t>
      </w:r>
      <w:r>
        <w:rPr>
          <w:sz w:val="22"/>
        </w:rPr>
        <w:t>reconciliations</w:t>
      </w:r>
      <w:r>
        <w:rPr>
          <w:spacing w:val="-5"/>
          <w:sz w:val="22"/>
        </w:rPr>
        <w:t xml:space="preserve"> </w:t>
      </w:r>
      <w:r>
        <w:rPr>
          <w:sz w:val="22"/>
        </w:rPr>
        <w:t>shall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completed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reviewed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supervisory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staff.</w:t>
      </w:r>
    </w:p>
    <w:p w14:paraId="030DB9B9">
      <w:pPr>
        <w:pStyle w:val="8"/>
        <w:numPr>
          <w:ilvl w:val="0"/>
          <w:numId w:val="9"/>
        </w:numPr>
        <w:tabs>
          <w:tab w:val="left" w:pos="483"/>
        </w:tabs>
        <w:spacing w:before="7" w:after="0" w:line="240" w:lineRule="auto"/>
        <w:ind w:left="483" w:right="0" w:hanging="324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Any suspected 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inancial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exploitation must be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reported as an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incident per policy.</w:t>
      </w:r>
    </w:p>
    <w:p w14:paraId="35513318">
      <w:pPr>
        <w:pStyle w:val="6"/>
      </w:pPr>
    </w:p>
    <w:p w14:paraId="434AE246">
      <w:pPr>
        <w:pStyle w:val="6"/>
        <w:spacing w:before="129"/>
      </w:pPr>
    </w:p>
    <w:p w14:paraId="4A5FC3E6">
      <w:pPr>
        <w:pStyle w:val="2"/>
      </w:pPr>
      <w:r>
        <w:rPr>
          <w:color w:val="365F91"/>
        </w:rPr>
        <w:t>Financial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Documentation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Forms</w:t>
      </w:r>
    </w:p>
    <w:p w14:paraId="3E99BF46">
      <w:pPr>
        <w:pStyle w:val="3"/>
        <w:numPr>
          <w:ilvl w:val="0"/>
          <w:numId w:val="10"/>
        </w:numPr>
        <w:tabs>
          <w:tab w:val="left" w:pos="416"/>
        </w:tabs>
        <w:spacing w:before="250" w:after="0" w:line="240" w:lineRule="auto"/>
        <w:ind w:left="416" w:right="0" w:hanging="256"/>
        <w:jc w:val="left"/>
      </w:pPr>
      <w:r>
        <w:rPr>
          <w:color w:val="4F81BD"/>
          <w:spacing w:val="-2"/>
        </w:rPr>
        <w:t>Money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Management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Authorization</w:t>
      </w:r>
    </w:p>
    <w:p w14:paraId="09A390BA">
      <w:pPr>
        <w:pStyle w:val="6"/>
        <w:tabs>
          <w:tab w:val="left" w:pos="4323"/>
        </w:tabs>
        <w:spacing w:before="51" w:line="276" w:lineRule="auto"/>
        <w:ind w:left="160" w:right="889"/>
      </w:pPr>
      <w:r>
        <w:t xml:space="preserve">I authorize </w:t>
      </w:r>
      <w:r>
        <w:rPr>
          <w:rFonts w:hint="default"/>
          <w:lang w:val="en-US"/>
        </w:rPr>
        <w:t>_____________________________________</w:t>
      </w:r>
      <w:r>
        <w:rPr>
          <w:rFonts w:ascii="Times New Roman"/>
          <w:spacing w:val="-14"/>
          <w:u w:val="none"/>
        </w:rPr>
        <w:t xml:space="preserve"> </w:t>
      </w:r>
      <w:r>
        <w:rPr>
          <w:u w:val="none"/>
        </w:rPr>
        <w:t>(Agency)</w:t>
      </w:r>
      <w:r>
        <w:rPr>
          <w:spacing w:val="-8"/>
          <w:u w:val="none"/>
        </w:rPr>
        <w:t xml:space="preserve"> </w:t>
      </w:r>
      <w:r>
        <w:rPr>
          <w:u w:val="none"/>
        </w:rPr>
        <w:t>to</w:t>
      </w:r>
      <w:r>
        <w:rPr>
          <w:spacing w:val="-8"/>
          <w:u w:val="none"/>
        </w:rPr>
        <w:t xml:space="preserve"> </w:t>
      </w:r>
      <w:r>
        <w:rPr>
          <w:u w:val="none"/>
        </w:rPr>
        <w:t>assist</w:t>
      </w:r>
      <w:r>
        <w:rPr>
          <w:spacing w:val="-8"/>
          <w:u w:val="none"/>
        </w:rPr>
        <w:t xml:space="preserve"> </w:t>
      </w:r>
      <w:r>
        <w:rPr>
          <w:u w:val="none"/>
        </w:rPr>
        <w:t>with</w:t>
      </w:r>
      <w:r>
        <w:rPr>
          <w:spacing w:val="-8"/>
          <w:u w:val="none"/>
        </w:rPr>
        <w:t xml:space="preserve"> </w:t>
      </w:r>
      <w:r>
        <w:rPr>
          <w:u w:val="none"/>
        </w:rPr>
        <w:t>money</w:t>
      </w:r>
      <w:r>
        <w:rPr>
          <w:spacing w:val="-8"/>
          <w:u w:val="none"/>
        </w:rPr>
        <w:t xml:space="preserve"> </w:t>
      </w:r>
      <w:r>
        <w:rPr>
          <w:u w:val="none"/>
        </w:rPr>
        <w:t>management and/or maintain a record of transactions on my behalf, as approved in the Individual Support Plan (ISP).</w:t>
      </w:r>
    </w:p>
    <w:p w14:paraId="50177387">
      <w:pPr>
        <w:pStyle w:val="8"/>
        <w:numPr>
          <w:ilvl w:val="0"/>
          <w:numId w:val="0"/>
        </w:numPr>
        <w:tabs>
          <w:tab w:val="left" w:pos="347"/>
          <w:tab w:val="left" w:pos="7277"/>
        </w:tabs>
        <w:spacing w:before="200" w:after="0" w:line="240" w:lineRule="auto"/>
        <w:ind w:left="160" w:leftChars="0" w:right="0" w:rightChars="0"/>
        <w:jc w:val="left"/>
        <w:rPr>
          <w:rFonts w:ascii="Times New Roman" w:hAnsi="Times New Roman"/>
          <w:sz w:val="22"/>
        </w:rPr>
      </w:pPr>
      <w:r>
        <w:rPr>
          <w:sz w:val="22"/>
        </w:rPr>
        <w:fldChar w:fldCharType="begin">
          <w:ffData>
            <w:name w:val="CheckBox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7" w:name="CheckBox16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7"/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am</w:t>
      </w:r>
      <w:r>
        <w:rPr>
          <w:spacing w:val="-7"/>
          <w:sz w:val="22"/>
        </w:rPr>
        <w:t xml:space="preserve"> </w:t>
      </w:r>
      <w:r>
        <w:rPr>
          <w:sz w:val="22"/>
        </w:rPr>
        <w:t>my</w:t>
      </w:r>
      <w:r>
        <w:rPr>
          <w:spacing w:val="-7"/>
          <w:sz w:val="22"/>
        </w:rPr>
        <w:t xml:space="preserve"> </w:t>
      </w:r>
      <w:r>
        <w:rPr>
          <w:sz w:val="22"/>
        </w:rPr>
        <w:t>own</w:t>
      </w:r>
      <w:r>
        <w:rPr>
          <w:spacing w:val="-7"/>
          <w:sz w:val="22"/>
        </w:rPr>
        <w:t xml:space="preserve"> </w:t>
      </w:r>
      <w:r>
        <w:rPr>
          <w:sz w:val="22"/>
        </w:rPr>
        <w:t>payee</w:t>
      </w:r>
      <w:r>
        <w:rPr>
          <w:spacing w:val="-7"/>
          <w:sz w:val="22"/>
        </w:rPr>
        <w:t xml:space="preserve"> </w:t>
      </w:r>
    </w:p>
    <w:p w14:paraId="787DB276">
      <w:pPr>
        <w:pStyle w:val="8"/>
        <w:numPr>
          <w:ilvl w:val="0"/>
          <w:numId w:val="0"/>
        </w:numPr>
        <w:tabs>
          <w:tab w:val="left" w:pos="347"/>
          <w:tab w:val="left" w:pos="7277"/>
        </w:tabs>
        <w:spacing w:before="200" w:after="0" w:line="240" w:lineRule="auto"/>
        <w:ind w:left="160" w:leftChars="0" w:right="0" w:rightChars="0"/>
        <w:jc w:val="left"/>
        <w:rPr>
          <w:rFonts w:ascii="Times New Roman" w:hAnsi="Times New Roman"/>
          <w:sz w:val="22"/>
        </w:rPr>
      </w:pPr>
      <w:r>
        <w:rPr>
          <w:rFonts w:ascii="Segoe UI Symbol" w:hAnsi="Segoe UI Symbol"/>
          <w:spacing w:val="-6"/>
          <w:sz w:val="22"/>
        </w:rPr>
        <w:fldChar w:fldCharType="begin">
          <w:ffData>
            <w:name w:val="CheckBox1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8" w:name="CheckBox10"/>
      <w:r>
        <w:rPr>
          <w:rFonts w:ascii="Segoe UI Symbol" w:hAnsi="Segoe UI Symbol"/>
          <w:spacing w:val="-6"/>
          <w:sz w:val="22"/>
        </w:rPr>
        <w:instrText xml:space="preserve">FORMCHECKBOX</w:instrText>
      </w:r>
      <w:r>
        <w:rPr>
          <w:rFonts w:ascii="Segoe UI Symbol" w:hAnsi="Segoe UI Symbol"/>
          <w:spacing w:val="-6"/>
          <w:sz w:val="22"/>
        </w:rPr>
        <w:fldChar w:fldCharType="separate"/>
      </w:r>
      <w:r>
        <w:rPr>
          <w:rFonts w:ascii="Segoe UI Symbol" w:hAnsi="Segoe UI Symbol"/>
          <w:spacing w:val="-6"/>
          <w:sz w:val="22"/>
        </w:rPr>
        <w:fldChar w:fldCharType="end"/>
      </w:r>
      <w:bookmarkEnd w:id="8"/>
      <w:r>
        <w:rPr>
          <w:rFonts w:ascii="Segoe UI Symbol" w:hAnsi="Segoe UI Symbol"/>
          <w:spacing w:val="-6"/>
          <w:sz w:val="22"/>
        </w:rPr>
        <w:t xml:space="preserve"> </w:t>
      </w:r>
      <w:r>
        <w:rPr>
          <w:sz w:val="22"/>
        </w:rPr>
        <w:t>I</w:t>
      </w:r>
      <w:r>
        <w:rPr>
          <w:spacing w:val="-6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Representative</w:t>
      </w:r>
      <w:r>
        <w:rPr>
          <w:spacing w:val="-6"/>
          <w:sz w:val="22"/>
        </w:rPr>
        <w:t xml:space="preserve"> </w:t>
      </w:r>
      <w:r>
        <w:rPr>
          <w:sz w:val="22"/>
        </w:rPr>
        <w:t>Payee:</w:t>
      </w:r>
      <w:r>
        <w:rPr>
          <w:spacing w:val="-6"/>
          <w:sz w:val="22"/>
        </w:rPr>
        <w:t xml:space="preserve"> </w:t>
      </w:r>
      <w:r>
        <w:rPr>
          <w:rFonts w:hint="default"/>
          <w:spacing w:val="-6"/>
          <w:sz w:val="22"/>
          <w:lang w:val="en-US"/>
        </w:rPr>
        <w:t>____________________________________</w:t>
      </w:r>
    </w:p>
    <w:p w14:paraId="498F83A8">
      <w:pPr>
        <w:pStyle w:val="6"/>
        <w:spacing w:before="243"/>
        <w:ind w:left="160"/>
      </w:pPr>
      <w:r>
        <w:t>Authorized</w:t>
      </w:r>
      <w:r>
        <w:rPr>
          <w:spacing w:val="-8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Funds</w:t>
      </w:r>
      <w:r>
        <w:rPr>
          <w:spacing w:val="-5"/>
        </w:rPr>
        <w:t xml:space="preserve"> </w:t>
      </w:r>
      <w:r>
        <w:t>(check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apply):</w:t>
      </w:r>
    </w:p>
    <w:p w14:paraId="2E012B8D">
      <w:pPr>
        <w:pStyle w:val="6"/>
        <w:spacing w:before="7"/>
      </w:pPr>
    </w:p>
    <w:p w14:paraId="35550B71">
      <w:pPr>
        <w:pStyle w:val="8"/>
        <w:numPr>
          <w:ilvl w:val="0"/>
          <w:numId w:val="0"/>
        </w:numPr>
        <w:tabs>
          <w:tab w:val="left" w:pos="347"/>
        </w:tabs>
        <w:spacing w:before="0" w:after="0" w:line="240" w:lineRule="auto"/>
        <w:ind w:left="160" w:leftChars="0" w:right="0" w:rightChars="0"/>
        <w:jc w:val="left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1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9" w:name="CheckBox11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9"/>
      <w:r>
        <w:rPr>
          <w:rFonts w:hint="default"/>
          <w:spacing w:val="-2"/>
          <w:sz w:val="22"/>
          <w:lang w:val="en-US"/>
        </w:rPr>
        <w:t xml:space="preserve"> </w:t>
      </w:r>
      <w:r>
        <w:rPr>
          <w:spacing w:val="-2"/>
          <w:sz w:val="22"/>
        </w:rPr>
        <w:t>Food/Groceries</w:t>
      </w:r>
    </w:p>
    <w:p w14:paraId="36B5993D">
      <w:pPr>
        <w:pStyle w:val="8"/>
        <w:numPr>
          <w:ilvl w:val="0"/>
          <w:numId w:val="0"/>
        </w:numPr>
        <w:tabs>
          <w:tab w:val="left" w:pos="347"/>
        </w:tabs>
        <w:spacing w:before="7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0" w:name="CheckBox12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0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Community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Activities</w:t>
      </w:r>
    </w:p>
    <w:p w14:paraId="44EE26F9">
      <w:pPr>
        <w:spacing w:after="0" w:line="240" w:lineRule="auto"/>
        <w:jc w:val="left"/>
        <w:rPr>
          <w:sz w:val="22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44C5DC90">
      <w:pPr>
        <w:pStyle w:val="8"/>
        <w:numPr>
          <w:ilvl w:val="0"/>
          <w:numId w:val="0"/>
        </w:numPr>
        <w:tabs>
          <w:tab w:val="left" w:pos="346"/>
        </w:tabs>
        <w:spacing w:before="81" w:after="0" w:line="24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1" w:name="CheckBox13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1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Personal</w:t>
      </w:r>
      <w:r>
        <w:rPr>
          <w:spacing w:val="-4"/>
          <w:sz w:val="22"/>
        </w:rPr>
        <w:t xml:space="preserve"> </w:t>
      </w:r>
      <w:r>
        <w:rPr>
          <w:sz w:val="22"/>
        </w:rPr>
        <w:t>Care</w:t>
      </w:r>
      <w:r>
        <w:rPr>
          <w:spacing w:val="-4"/>
          <w:sz w:val="22"/>
        </w:rPr>
        <w:t xml:space="preserve"> Items</w:t>
      </w:r>
    </w:p>
    <w:p w14:paraId="3A150D5E">
      <w:pPr>
        <w:pStyle w:val="8"/>
        <w:numPr>
          <w:ilvl w:val="0"/>
          <w:numId w:val="0"/>
        </w:numPr>
        <w:tabs>
          <w:tab w:val="left" w:pos="346"/>
        </w:tabs>
        <w:spacing w:before="7" w:after="0" w:line="240" w:lineRule="auto"/>
        <w:ind w:left="159" w:leftChars="0" w:right="0" w:rightChars="0"/>
        <w:jc w:val="left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1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2" w:name="CheckBox14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12"/>
      <w:r>
        <w:rPr>
          <w:rFonts w:hint="default"/>
          <w:spacing w:val="-2"/>
          <w:sz w:val="22"/>
          <w:lang w:val="en-US"/>
        </w:rPr>
        <w:t xml:space="preserve"> </w:t>
      </w:r>
      <w:r>
        <w:rPr>
          <w:spacing w:val="-2"/>
          <w:sz w:val="22"/>
        </w:rPr>
        <w:t>Transportation</w:t>
      </w:r>
    </w:p>
    <w:p w14:paraId="16245C84">
      <w:pPr>
        <w:pStyle w:val="8"/>
        <w:numPr>
          <w:ilvl w:val="0"/>
          <w:numId w:val="0"/>
        </w:numPr>
        <w:tabs>
          <w:tab w:val="left" w:pos="346"/>
          <w:tab w:val="left" w:pos="2626"/>
        </w:tabs>
        <w:spacing w:before="7" w:after="0" w:line="240" w:lineRule="auto"/>
        <w:ind w:left="159" w:leftChars="0" w:right="0" w:rightChars="0"/>
        <w:jc w:val="left"/>
        <w:rPr>
          <w:rFonts w:ascii="Times New Roman" w:hAnsi="Times New Roman"/>
          <w:sz w:val="22"/>
        </w:rPr>
      </w:pPr>
      <w:r>
        <w:rPr>
          <w:sz w:val="22"/>
        </w:rPr>
        <w:fldChar w:fldCharType="begin">
          <w:ffData>
            <w:name w:val="CheckBox1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3" w:name="CheckBox15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3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 xml:space="preserve">Other: </w:t>
      </w:r>
      <w:r>
        <w:rPr>
          <w:rFonts w:hint="default"/>
          <w:sz w:val="22"/>
          <w:lang w:val="en-US"/>
        </w:rPr>
        <w:t>___________________________________</w:t>
      </w:r>
    </w:p>
    <w:p w14:paraId="3D44EA0A">
      <w:pPr>
        <w:pStyle w:val="6"/>
        <w:rPr>
          <w:rFonts w:ascii="Times New Roman"/>
          <w:sz w:val="20"/>
        </w:rPr>
      </w:pPr>
    </w:p>
    <w:p w14:paraId="15398759">
      <w:pPr>
        <w:pStyle w:val="6"/>
        <w:rPr>
          <w:rFonts w:ascii="Times New Roman"/>
          <w:sz w:val="20"/>
        </w:rPr>
      </w:pPr>
    </w:p>
    <w:p w14:paraId="43ADD1C0">
      <w:pPr>
        <w:pStyle w:val="6"/>
        <w:spacing w:before="72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212090</wp:posOffset>
                </wp:positionV>
                <wp:extent cx="5520690" cy="1544955"/>
                <wp:effectExtent l="4445" t="4445" r="18415" b="1270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154495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674355">
                            <w:pPr>
                              <w:pStyle w:val="6"/>
                              <w:tabs>
                                <w:tab w:val="left" w:pos="5445"/>
                                <w:tab w:val="left" w:pos="7355"/>
                              </w:tabs>
                              <w:spacing w:before="142" w:line="360" w:lineRule="auto"/>
                              <w:ind w:left="19"/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</w:p>
                          <w:p w14:paraId="6B9D497C">
                            <w:pPr>
                              <w:pStyle w:val="6"/>
                              <w:tabs>
                                <w:tab w:val="left" w:pos="5445"/>
                                <w:tab w:val="left" w:pos="7355"/>
                              </w:tabs>
                              <w:spacing w:before="142" w:line="360" w:lineRule="auto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</w:p>
                          <w:p w14:paraId="084D1FD3">
                            <w:pPr>
                              <w:pStyle w:val="6"/>
                              <w:tabs>
                                <w:tab w:val="left" w:pos="5063"/>
                                <w:tab w:val="left" w:pos="6974"/>
                              </w:tabs>
                              <w:spacing w:before="238" w:line="360" w:lineRule="auto"/>
                              <w:ind w:left="19"/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 xml:space="preserve">                                        </w:t>
                            </w:r>
                          </w:p>
                          <w:p w14:paraId="100B7843">
                            <w:pPr>
                              <w:pStyle w:val="6"/>
                              <w:tabs>
                                <w:tab w:val="left" w:pos="5063"/>
                                <w:tab w:val="left" w:pos="6974"/>
                              </w:tabs>
                              <w:spacing w:before="238" w:line="360" w:lineRule="auto"/>
                              <w:ind w:left="19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88.65pt;margin-top:16.7pt;height:121.65pt;width:434.7pt;mso-position-horizontal-relative:page;mso-wrap-distance-bottom:0pt;mso-wrap-distance-top:0pt;z-index:-251646976;mso-width-relative:page;mso-height-relative:page;" fillcolor="#E0E0E0" filled="t" stroked="t" coordsize="21600,21600" o:gfxdata="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2S4uc2QAAAAsBAAAPAAAAAAAAAAEAIAAAACIAAABkcnMvZG93bnJldi54bWxQSwECFAAUAAAA&#10;CACHTuJALPHSeO0BAAAOBAAADgAAAAAAAAABACAAAAAoAQAAZHJzL2Uyb0RvYy54bWxQSwUGAAAA&#10;AAYABgBZAQAAhw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D674355">
                      <w:pPr>
                        <w:pStyle w:val="6"/>
                        <w:tabs>
                          <w:tab w:val="left" w:pos="5445"/>
                          <w:tab w:val="left" w:pos="7355"/>
                        </w:tabs>
                        <w:spacing w:before="142" w:line="360" w:lineRule="auto"/>
                        <w:ind w:left="19"/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 xml:space="preserve">                                           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</w:p>
                    <w:p w14:paraId="6B9D497C">
                      <w:pPr>
                        <w:pStyle w:val="6"/>
                        <w:tabs>
                          <w:tab w:val="left" w:pos="5445"/>
                          <w:tab w:val="left" w:pos="7355"/>
                        </w:tabs>
                        <w:spacing w:before="142" w:line="360" w:lineRule="auto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</w:p>
                    <w:p w14:paraId="084D1FD3">
                      <w:pPr>
                        <w:pStyle w:val="6"/>
                        <w:tabs>
                          <w:tab w:val="left" w:pos="5063"/>
                          <w:tab w:val="left" w:pos="6974"/>
                        </w:tabs>
                        <w:spacing w:before="238" w:line="360" w:lineRule="auto"/>
                        <w:ind w:left="19"/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 xml:space="preserve">                                        </w:t>
                      </w:r>
                    </w:p>
                    <w:p w14:paraId="100B7843">
                      <w:pPr>
                        <w:pStyle w:val="6"/>
                        <w:tabs>
                          <w:tab w:val="left" w:pos="5063"/>
                          <w:tab w:val="left" w:pos="6974"/>
                        </w:tabs>
                        <w:spacing w:before="238" w:line="360" w:lineRule="auto"/>
                        <w:ind w:left="19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                                      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DDF2711">
      <w:pPr>
        <w:pStyle w:val="3"/>
        <w:numPr>
          <w:ilvl w:val="0"/>
          <w:numId w:val="10"/>
        </w:numPr>
        <w:tabs>
          <w:tab w:val="left" w:pos="417"/>
        </w:tabs>
        <w:spacing w:before="167" w:after="0" w:line="240" w:lineRule="auto"/>
        <w:ind w:left="417" w:right="0" w:hanging="257"/>
        <w:jc w:val="left"/>
      </w:pPr>
      <w:r>
        <w:rPr>
          <w:color w:val="4F81BD"/>
          <w:spacing w:val="-2"/>
        </w:rPr>
        <w:t>Personal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Property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Inventory</w:t>
      </w:r>
    </w:p>
    <w:p w14:paraId="423C6CA0">
      <w:pPr>
        <w:pStyle w:val="6"/>
        <w:tabs>
          <w:tab w:val="left" w:pos="4006"/>
          <w:tab w:val="left" w:pos="6243"/>
        </w:tabs>
        <w:spacing w:before="54"/>
        <w:ind w:left="160"/>
        <w:rPr>
          <w:rFonts w:hint="default" w:ascii="Times New Roman" w:hAnsi="Times New Roman"/>
          <w:lang w:val="en-US"/>
        </w:rPr>
      </w:pPr>
      <w:r>
        <w:rPr>
          <w:spacing w:val="-2"/>
        </w:rPr>
        <w:t xml:space="preserve">Individual’s </w:t>
      </w:r>
      <w:r>
        <w:t xml:space="preserve">Name: </w:t>
      </w:r>
      <w:r>
        <w:rPr>
          <w:rFonts w:hint="default"/>
          <w:lang w:val="en-US"/>
        </w:rPr>
        <w:t>(_______________________________)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>Date:</w:t>
      </w:r>
      <w:r>
        <w:rPr>
          <w:rFonts w:hint="default"/>
          <w:u w:val="none"/>
          <w:lang w:val="en-US"/>
        </w:rPr>
        <w:t>__________________________</w:t>
      </w:r>
    </w:p>
    <w:p w14:paraId="75815E84">
      <w:pPr>
        <w:pStyle w:val="6"/>
        <w:spacing w:before="237"/>
        <w:ind w:left="160"/>
      </w:pPr>
      <w:r>
        <w:t>Instructions: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property.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needed.</w:t>
      </w:r>
    </w:p>
    <w:p w14:paraId="7934D539">
      <w:pPr>
        <w:pStyle w:val="6"/>
        <w:spacing w:before="3" w:after="1"/>
        <w:rPr>
          <w:sz w:val="14"/>
        </w:rPr>
      </w:pPr>
    </w:p>
    <w:tbl>
      <w:tblPr>
        <w:tblStyle w:val="5"/>
        <w:tblW w:w="0" w:type="auto"/>
        <w:tblInd w:w="1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2174"/>
        <w:gridCol w:w="2174"/>
        <w:gridCol w:w="2174"/>
      </w:tblGrid>
      <w:tr w14:paraId="2120C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174" w:type="dxa"/>
          </w:tcPr>
          <w:p w14:paraId="2314DD8C">
            <w:pPr>
              <w:pStyle w:val="9"/>
              <w:spacing w:before="55"/>
              <w:ind w:left="231"/>
              <w:rPr>
                <w:b/>
                <w:sz w:val="22"/>
              </w:rPr>
            </w:pPr>
            <w:r>
              <w:rPr>
                <w:b/>
                <w:sz w:val="22"/>
              </w:rPr>
              <w:t>Item</w:t>
            </w:r>
            <w:r>
              <w:rPr>
                <w:b/>
                <w:spacing w:val="2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174" w:type="dxa"/>
          </w:tcPr>
          <w:p w14:paraId="05C4CB06">
            <w:pPr>
              <w:pStyle w:val="9"/>
              <w:spacing w:before="55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Acquired</w:t>
            </w:r>
          </w:p>
        </w:tc>
        <w:tc>
          <w:tcPr>
            <w:tcW w:w="2174" w:type="dxa"/>
          </w:tcPr>
          <w:p w14:paraId="56E46909">
            <w:pPr>
              <w:pStyle w:val="9"/>
              <w:spacing w:before="55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Estimated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</w:t>
            </w:r>
          </w:p>
        </w:tc>
        <w:tc>
          <w:tcPr>
            <w:tcW w:w="2174" w:type="dxa"/>
          </w:tcPr>
          <w:p w14:paraId="0999BE12">
            <w:pPr>
              <w:pStyle w:val="9"/>
              <w:spacing w:before="55"/>
              <w:ind w:left="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Condition/Location</w:t>
            </w:r>
          </w:p>
        </w:tc>
      </w:tr>
      <w:tr w14:paraId="462FC7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174" w:type="dxa"/>
          </w:tcPr>
          <w:p w14:paraId="421B3A93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36B29A37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18AD5BE1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4F5D6340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687344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174" w:type="dxa"/>
          </w:tcPr>
          <w:p w14:paraId="2482712A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6EB90F67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5CFEB665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5BC70841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14C8B4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174" w:type="dxa"/>
          </w:tcPr>
          <w:p w14:paraId="682BB462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61F9EEEC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7F6D8224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59DB87AE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468725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2174" w:type="dxa"/>
          </w:tcPr>
          <w:p w14:paraId="698A0F48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6EBBAC38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18FE687F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 w14:paraId="473EFDA6">
            <w:pPr>
              <w:pStyle w:val="9"/>
              <w:rPr>
                <w:rFonts w:ascii="Times New Roman"/>
                <w:sz w:val="22"/>
              </w:rPr>
            </w:pPr>
          </w:p>
        </w:tc>
      </w:tr>
    </w:tbl>
    <w:p w14:paraId="05421CAB">
      <w:pPr>
        <w:pStyle w:val="6"/>
      </w:pPr>
    </w:p>
    <w:p w14:paraId="5F7D97D2">
      <w:pPr>
        <w:pStyle w:val="6"/>
        <w:spacing w:before="113"/>
      </w:pPr>
    </w:p>
    <w:p w14:paraId="6E393CE9">
      <w:pPr>
        <w:pStyle w:val="3"/>
        <w:numPr>
          <w:ilvl w:val="0"/>
          <w:numId w:val="10"/>
        </w:numPr>
        <w:tabs>
          <w:tab w:val="left" w:pos="416"/>
        </w:tabs>
        <w:spacing w:before="0" w:after="0" w:line="240" w:lineRule="auto"/>
        <w:ind w:left="416" w:right="0" w:hanging="256"/>
        <w:jc w:val="left"/>
      </w:pPr>
      <w:r>
        <w:rPr>
          <w:color w:val="4F81BD"/>
          <w:spacing w:val="-2"/>
        </w:rPr>
        <w:t>Monthly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Financial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Ledger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(Agency-Managed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Funds)</w:t>
      </w:r>
    </w:p>
    <w:p w14:paraId="130F1C2E">
      <w:pPr>
        <w:pStyle w:val="6"/>
        <w:tabs>
          <w:tab w:val="left" w:pos="4006"/>
          <w:tab w:val="left" w:pos="6700"/>
        </w:tabs>
        <w:spacing w:before="49"/>
        <w:ind w:left="160"/>
        <w:rPr>
          <w:rFonts w:hint="default" w:ascii="Times New Roman" w:hAnsi="Times New Roman"/>
          <w:lang w:val="en-US"/>
        </w:rPr>
      </w:pPr>
      <w:r>
        <w:rPr>
          <w:spacing w:val="-2"/>
        </w:rPr>
        <w:t xml:space="preserve">Individual’s </w:t>
      </w:r>
      <w:r>
        <w:t xml:space="preserve">Name: </w:t>
      </w:r>
      <w:r>
        <w:rPr>
          <w:rFonts w:hint="default"/>
          <w:lang w:val="en-US"/>
        </w:rPr>
        <w:t>(________________________________)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Month/Year: </w:t>
      </w:r>
      <w:r>
        <w:rPr>
          <w:rFonts w:hint="default"/>
          <w:u w:val="none"/>
          <w:lang w:val="en-US"/>
        </w:rPr>
        <w:t>_____________________________</w:t>
      </w:r>
    </w:p>
    <w:p w14:paraId="69099579">
      <w:pPr>
        <w:pStyle w:val="6"/>
        <w:spacing w:before="10"/>
        <w:rPr>
          <w:rFonts w:ascii="Times New Roman"/>
          <w:sz w:val="13"/>
        </w:rPr>
      </w:pPr>
    </w:p>
    <w:tbl>
      <w:tblPr>
        <w:tblStyle w:val="5"/>
        <w:tblW w:w="0" w:type="auto"/>
        <w:tblInd w:w="1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2"/>
        <w:gridCol w:w="2262"/>
        <w:gridCol w:w="1694"/>
        <w:gridCol w:w="1611"/>
        <w:gridCol w:w="1871"/>
      </w:tblGrid>
      <w:tr w14:paraId="7B41B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222" w:type="dxa"/>
          </w:tcPr>
          <w:p w14:paraId="554FDED5">
            <w:pPr>
              <w:pStyle w:val="9"/>
              <w:spacing w:before="65"/>
              <w:ind w:lef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262" w:type="dxa"/>
          </w:tcPr>
          <w:p w14:paraId="7453300B">
            <w:pPr>
              <w:pStyle w:val="9"/>
              <w:spacing w:before="65"/>
              <w:ind w:left="6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694" w:type="dxa"/>
          </w:tcPr>
          <w:p w14:paraId="227DD077">
            <w:pPr>
              <w:pStyle w:val="9"/>
              <w:spacing w:before="65"/>
              <w:ind w:left="7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Amount </w:t>
            </w:r>
            <w:r>
              <w:rPr>
                <w:b/>
                <w:spacing w:val="-5"/>
                <w:sz w:val="22"/>
              </w:rPr>
              <w:t>In</w:t>
            </w:r>
          </w:p>
        </w:tc>
        <w:tc>
          <w:tcPr>
            <w:tcW w:w="1611" w:type="dxa"/>
          </w:tcPr>
          <w:p w14:paraId="36562384">
            <w:pPr>
              <w:pStyle w:val="9"/>
              <w:spacing w:before="65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Amount </w:t>
            </w:r>
            <w:r>
              <w:rPr>
                <w:b/>
                <w:spacing w:val="-5"/>
                <w:sz w:val="22"/>
              </w:rPr>
              <w:t>Out</w:t>
            </w:r>
          </w:p>
        </w:tc>
        <w:tc>
          <w:tcPr>
            <w:tcW w:w="1871" w:type="dxa"/>
          </w:tcPr>
          <w:p w14:paraId="4A303A57">
            <w:pPr>
              <w:pStyle w:val="9"/>
              <w:spacing w:before="65"/>
              <w:ind w:left="2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Balance</w:t>
            </w:r>
          </w:p>
        </w:tc>
      </w:tr>
      <w:tr w14:paraId="572D6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222" w:type="dxa"/>
          </w:tcPr>
          <w:p w14:paraId="4DFCA29E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262" w:type="dxa"/>
          </w:tcPr>
          <w:p w14:paraId="02CB7676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 w14:paraId="0B964560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</w:tcPr>
          <w:p w14:paraId="0763C6D5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871" w:type="dxa"/>
          </w:tcPr>
          <w:p w14:paraId="220A8803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24E79A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222" w:type="dxa"/>
          </w:tcPr>
          <w:p w14:paraId="3777DA99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262" w:type="dxa"/>
          </w:tcPr>
          <w:p w14:paraId="3624942F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 w14:paraId="6E7D446A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</w:tcPr>
          <w:p w14:paraId="4241CCA4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871" w:type="dxa"/>
          </w:tcPr>
          <w:p w14:paraId="3F2DD634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78CCBA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222" w:type="dxa"/>
          </w:tcPr>
          <w:p w14:paraId="797B7372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262" w:type="dxa"/>
          </w:tcPr>
          <w:p w14:paraId="1F4BCEF4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 w14:paraId="39FF0170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</w:tcPr>
          <w:p w14:paraId="3D0DF374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871" w:type="dxa"/>
          </w:tcPr>
          <w:p w14:paraId="35EBD33C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13072C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222" w:type="dxa"/>
          </w:tcPr>
          <w:p w14:paraId="639038E6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2262" w:type="dxa"/>
          </w:tcPr>
          <w:p w14:paraId="04859118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 w14:paraId="4A54B15E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</w:tcPr>
          <w:p w14:paraId="2F2E5966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1871" w:type="dxa"/>
          </w:tcPr>
          <w:p w14:paraId="4E3BB9C4">
            <w:pPr>
              <w:pStyle w:val="9"/>
              <w:rPr>
                <w:rFonts w:ascii="Times New Roman"/>
                <w:sz w:val="22"/>
              </w:rPr>
            </w:pPr>
          </w:p>
        </w:tc>
      </w:tr>
    </w:tbl>
    <w:p w14:paraId="2C64BF9E">
      <w:pPr>
        <w:spacing w:after="0"/>
        <w:rPr>
          <w:rFonts w:ascii="Times New Roman"/>
          <w:sz w:val="22"/>
        </w:rPr>
        <w:sectPr>
          <w:pgSz w:w="12240" w:h="15840"/>
          <w:pgMar w:top="1240" w:right="1240" w:bottom="720" w:left="1640" w:header="0" w:footer="523" w:gutter="0"/>
          <w:cols w:space="720" w:num="1"/>
        </w:sectPr>
      </w:pPr>
    </w:p>
    <w:p w14:paraId="4E07FAC6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Habilitation Service Plan Policy and</w:t>
      </w:r>
    </w:p>
    <w:p w14:paraId="410542B0">
      <w:pPr>
        <w:pStyle w:val="2"/>
        <w:bidi w:val="0"/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:sz w:val="52"/>
          <w:szCs w:val="5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Forms</w:t>
      </w:r>
    </w:p>
    <w:p w14:paraId="45FE7343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88.55pt;margin-top:4pt;height:1pt;width:434.9pt;mso-position-horizontal-relative:page;mso-wrap-distance-bottom:0pt;mso-wrap-distance-top:0pt;z-index:-251646976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s+ItOi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08AB4E">
      <w:pPr>
        <w:pStyle w:val="6"/>
        <w:spacing w:before="36"/>
        <w:rPr>
          <w:rFonts w:ascii="Calibri"/>
        </w:rPr>
      </w:pPr>
    </w:p>
    <w:p w14:paraId="1027D7AB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7DCCD8B9">
      <w:pPr>
        <w:pStyle w:val="6"/>
      </w:pPr>
    </w:p>
    <w:p w14:paraId="5C1A1F19">
      <w:pPr>
        <w:pStyle w:val="6"/>
        <w:spacing w:before="1"/>
      </w:pPr>
    </w:p>
    <w:p w14:paraId="5280AFF9">
      <w:pPr>
        <w:pStyle w:val="2"/>
      </w:pPr>
      <w:r>
        <w:rPr>
          <w:color w:val="365F91"/>
        </w:rPr>
        <w:t>Habilitation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Service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Plan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Policy</w:t>
      </w:r>
    </w:p>
    <w:p w14:paraId="34C92505">
      <w:pPr>
        <w:pStyle w:val="6"/>
        <w:spacing w:before="51"/>
        <w:ind w:left="160"/>
      </w:pPr>
      <w:r>
        <w:rPr>
          <w:spacing w:val="-2"/>
        </w:rPr>
        <w:t>Purpose:</w:t>
      </w:r>
    </w:p>
    <w:p w14:paraId="4A8761B6">
      <w:pPr>
        <w:pStyle w:val="6"/>
        <w:spacing w:before="39" w:line="276" w:lineRule="auto"/>
        <w:ind w:left="160" w:right="1648"/>
      </w:pPr>
      <w:r>
        <w:t>To ensure that all individuals receiving habilitation services have a written, person-centered service plan that outlines measurable goals, support strategies,</w:t>
      </w:r>
    </w:p>
    <w:p w14:paraId="57B1AB75">
      <w:pPr>
        <w:pStyle w:val="6"/>
        <w:spacing w:line="257" w:lineRule="exact"/>
        <w:ind w:left="160"/>
      </w:pPr>
      <w:r>
        <w:t>staf</w:t>
      </w:r>
      <w:r>
        <w:rPr>
          <w:lang w:val="en-US"/>
        </w:rPr>
        <w:t>f</w:t>
      </w:r>
      <w:r>
        <w:t>ing</w:t>
      </w:r>
      <w:r>
        <w:rPr>
          <w:spacing w:val="-11"/>
        </w:rPr>
        <w:t xml:space="preserve"> </w:t>
      </w:r>
      <w:r>
        <w:t>responsibilities,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safeguards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55</w:t>
      </w:r>
      <w:r>
        <w:rPr>
          <w:spacing w:val="-10"/>
        </w:rPr>
        <w:t xml:space="preserve"> </w:t>
      </w:r>
      <w:r>
        <w:t>PA</w:t>
      </w:r>
      <w:r>
        <w:rPr>
          <w:spacing w:val="-9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Chapter</w:t>
      </w:r>
      <w:r>
        <w:rPr>
          <w:spacing w:val="-9"/>
        </w:rPr>
        <w:t xml:space="preserve"> </w:t>
      </w:r>
      <w:r>
        <w:rPr>
          <w:spacing w:val="-2"/>
        </w:rPr>
        <w:t>6100.</w:t>
      </w:r>
    </w:p>
    <w:p w14:paraId="21377D50">
      <w:pPr>
        <w:pStyle w:val="6"/>
        <w:spacing w:before="240"/>
        <w:ind w:left="160"/>
      </w:pPr>
      <w:r>
        <w:rPr>
          <w:spacing w:val="-2"/>
        </w:rPr>
        <w:t>Policy:</w:t>
      </w:r>
    </w:p>
    <w:p w14:paraId="0F44B732">
      <w:pPr>
        <w:pStyle w:val="6"/>
        <w:spacing w:before="37" w:line="276" w:lineRule="auto"/>
        <w:ind w:left="160" w:right="556"/>
      </w:pPr>
      <w:r>
        <w:t>Each individual receiving habilitation services must have a Habilitation Service Plan developed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(ISP).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developed collaboratively and include clear outcomes, service frequency, staf</w:t>
      </w:r>
      <w:r>
        <w:rPr>
          <w:lang w:val="en-US"/>
        </w:rPr>
        <w:t>f</w:t>
      </w:r>
      <w:r>
        <w:t>ing duties, and health/safety precautions.</w:t>
      </w:r>
    </w:p>
    <w:p w14:paraId="4B682121">
      <w:pPr>
        <w:pStyle w:val="6"/>
        <w:spacing w:before="201"/>
        <w:ind w:left="160"/>
      </w:pPr>
      <w:r>
        <w:rPr>
          <w:spacing w:val="-2"/>
        </w:rPr>
        <w:t>Procedures:</w:t>
      </w:r>
    </w:p>
    <w:p w14:paraId="526EF23A">
      <w:pPr>
        <w:pStyle w:val="8"/>
        <w:numPr>
          <w:ilvl w:val="0"/>
          <w:numId w:val="11"/>
        </w:numPr>
        <w:tabs>
          <w:tab w:val="left" w:pos="437"/>
          <w:tab w:val="left" w:pos="483"/>
        </w:tabs>
        <w:spacing w:before="39" w:after="0" w:line="273" w:lineRule="auto"/>
        <w:ind w:left="437" w:right="685" w:hanging="278"/>
        <w:jc w:val="left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Habilitation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Service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Plan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developed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upon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intake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updated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least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annually or with any signi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icant change.</w:t>
      </w:r>
    </w:p>
    <w:p w14:paraId="4A692223">
      <w:pPr>
        <w:pStyle w:val="8"/>
        <w:numPr>
          <w:ilvl w:val="0"/>
          <w:numId w:val="11"/>
        </w:numPr>
        <w:tabs>
          <w:tab w:val="left" w:pos="483"/>
        </w:tabs>
        <w:spacing w:before="0" w:after="0" w:line="230" w:lineRule="exact"/>
        <w:ind w:left="483" w:right="0" w:hanging="324"/>
        <w:jc w:val="left"/>
        <w:rPr>
          <w:sz w:val="22"/>
        </w:rPr>
      </w:pPr>
      <w:r>
        <w:rPr>
          <w:sz w:val="22"/>
        </w:rPr>
        <w:t xml:space="preserve">The plan must </w:t>
      </w:r>
      <w:r>
        <w:rPr>
          <w:spacing w:val="-2"/>
          <w:sz w:val="22"/>
        </w:rPr>
        <w:t>include:</w:t>
      </w:r>
    </w:p>
    <w:p w14:paraId="3BCC7DF9">
      <w:pPr>
        <w:pStyle w:val="8"/>
        <w:numPr>
          <w:ilvl w:val="1"/>
          <w:numId w:val="11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Measurable</w:t>
      </w:r>
      <w:r>
        <w:rPr>
          <w:spacing w:val="-4"/>
          <w:sz w:val="22"/>
        </w:rPr>
        <w:t xml:space="preserve"> </w:t>
      </w:r>
      <w:r>
        <w:rPr>
          <w:sz w:val="22"/>
        </w:rPr>
        <w:t>goals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ISP</w:t>
      </w:r>
    </w:p>
    <w:p w14:paraId="3D2684F9">
      <w:pPr>
        <w:pStyle w:val="8"/>
        <w:numPr>
          <w:ilvl w:val="1"/>
          <w:numId w:val="11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pacing w:val="-2"/>
          <w:sz w:val="22"/>
        </w:rPr>
        <w:t>Frequency,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duration,</w:t>
      </w:r>
      <w:r>
        <w:rPr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location</w:t>
      </w:r>
      <w:r>
        <w:rPr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z w:val="22"/>
        </w:rPr>
        <w:t xml:space="preserve"> </w:t>
      </w:r>
      <w:r>
        <w:rPr>
          <w:spacing w:val="-2"/>
          <w:sz w:val="22"/>
        </w:rPr>
        <w:t>services</w:t>
      </w:r>
    </w:p>
    <w:p w14:paraId="14DB5B82">
      <w:pPr>
        <w:pStyle w:val="8"/>
        <w:numPr>
          <w:ilvl w:val="1"/>
          <w:numId w:val="11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 xml:space="preserve"> </w:t>
      </w:r>
      <w:r>
        <w:rPr>
          <w:sz w:val="22"/>
        </w:rPr>
        <w:t>strategies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teaching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methods</w:t>
      </w:r>
    </w:p>
    <w:p w14:paraId="1A4DBD6D">
      <w:pPr>
        <w:pStyle w:val="8"/>
        <w:numPr>
          <w:ilvl w:val="1"/>
          <w:numId w:val="11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  <w:szCs w:val="22"/>
        </w:rPr>
      </w:pPr>
      <w:r>
        <w:rPr>
          <w:sz w:val="22"/>
          <w:szCs w:val="22"/>
        </w:rPr>
        <w:t>Staff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responsibilities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quali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ications</w:t>
      </w:r>
    </w:p>
    <w:p w14:paraId="6EB220A6">
      <w:pPr>
        <w:pStyle w:val="8"/>
        <w:numPr>
          <w:ilvl w:val="1"/>
          <w:numId w:val="11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Risk</w:t>
      </w:r>
      <w:r>
        <w:rPr>
          <w:spacing w:val="-9"/>
          <w:sz w:val="22"/>
        </w:rPr>
        <w:t xml:space="preserve"> </w:t>
      </w:r>
      <w:r>
        <w:rPr>
          <w:sz w:val="22"/>
        </w:rPr>
        <w:t>factors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health/safety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strategies</w:t>
      </w:r>
    </w:p>
    <w:p w14:paraId="247CF946">
      <w:pPr>
        <w:pStyle w:val="8"/>
        <w:numPr>
          <w:ilvl w:val="0"/>
          <w:numId w:val="11"/>
        </w:numPr>
        <w:tabs>
          <w:tab w:val="left" w:pos="483"/>
        </w:tabs>
        <w:spacing w:before="7" w:after="0" w:line="240" w:lineRule="auto"/>
        <w:ind w:left="483" w:right="0" w:hanging="324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individual/guardian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review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plan</w:t>
      </w:r>
      <w:r>
        <w:rPr>
          <w:spacing w:val="-2"/>
          <w:sz w:val="22"/>
        </w:rPr>
        <w:t xml:space="preserve"> </w:t>
      </w:r>
      <w:r>
        <w:rPr>
          <w:sz w:val="22"/>
        </w:rPr>
        <w:t>prior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implementation.</w:t>
      </w:r>
    </w:p>
    <w:p w14:paraId="7E901287">
      <w:pPr>
        <w:pStyle w:val="8"/>
        <w:numPr>
          <w:ilvl w:val="0"/>
          <w:numId w:val="11"/>
        </w:numPr>
        <w:tabs>
          <w:tab w:val="left" w:pos="437"/>
          <w:tab w:val="left" w:pos="483"/>
        </w:tabs>
        <w:spacing w:before="37" w:after="0" w:line="273" w:lineRule="auto"/>
        <w:ind w:left="437" w:right="1709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plan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progress</w:t>
      </w:r>
      <w:r>
        <w:rPr>
          <w:spacing w:val="-2"/>
          <w:sz w:val="22"/>
        </w:rPr>
        <w:t xml:space="preserve"> </w:t>
      </w:r>
      <w:r>
        <w:rPr>
          <w:sz w:val="22"/>
        </w:rPr>
        <w:t>monitored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daily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service </w:t>
      </w:r>
      <w:r>
        <w:rPr>
          <w:spacing w:val="-2"/>
          <w:sz w:val="22"/>
        </w:rPr>
        <w:t>documentation.</w:t>
      </w:r>
    </w:p>
    <w:p w14:paraId="11DE4576">
      <w:pPr>
        <w:pStyle w:val="8"/>
        <w:numPr>
          <w:ilvl w:val="0"/>
          <w:numId w:val="11"/>
        </w:numPr>
        <w:tabs>
          <w:tab w:val="left" w:pos="437"/>
          <w:tab w:val="left" w:pos="483"/>
        </w:tabs>
        <w:spacing w:before="5" w:after="0" w:line="276" w:lineRule="auto"/>
        <w:ind w:left="437" w:right="1326" w:hanging="278"/>
        <w:jc w:val="left"/>
        <w:rPr>
          <w:sz w:val="22"/>
        </w:rPr>
      </w:pPr>
      <w:r>
        <w:rPr>
          <w:sz w:val="22"/>
        </w:rPr>
        <w:t>Plans</w:t>
      </w:r>
      <w:r>
        <w:rPr>
          <w:spacing w:val="40"/>
          <w:sz w:val="22"/>
        </w:rPr>
        <w:t xml:space="preserve"> </w:t>
      </w:r>
      <w:r>
        <w:rPr>
          <w:sz w:val="22"/>
        </w:rPr>
        <w:t>will</w:t>
      </w:r>
      <w:r>
        <w:rPr>
          <w:spacing w:val="-1"/>
          <w:sz w:val="22"/>
        </w:rPr>
        <w:t xml:space="preserve"> </w:t>
      </w:r>
      <w:r>
        <w:rPr>
          <w:sz w:val="22"/>
        </w:rPr>
        <w:t>be</w:t>
      </w:r>
      <w:r>
        <w:rPr>
          <w:spacing w:val="-1"/>
          <w:sz w:val="22"/>
        </w:rPr>
        <w:t xml:space="preserve"> </w:t>
      </w:r>
      <w:r>
        <w:rPr>
          <w:sz w:val="22"/>
        </w:rPr>
        <w:t>reviewed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updated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needed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Program</w:t>
      </w:r>
      <w:r>
        <w:rPr>
          <w:spacing w:val="-1"/>
          <w:sz w:val="22"/>
        </w:rPr>
        <w:t xml:space="preserve"> </w:t>
      </w:r>
      <w:r>
        <w:rPr>
          <w:sz w:val="22"/>
        </w:rPr>
        <w:t>Specialist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the support team.</w:t>
      </w:r>
    </w:p>
    <w:p w14:paraId="4F7D6C4D">
      <w:pPr>
        <w:pStyle w:val="6"/>
      </w:pPr>
    </w:p>
    <w:p w14:paraId="0E58891B">
      <w:pPr>
        <w:pStyle w:val="6"/>
        <w:spacing w:before="186"/>
      </w:pPr>
    </w:p>
    <w:p w14:paraId="687FBD3B">
      <w:pPr>
        <w:pStyle w:val="2"/>
      </w:pPr>
      <w:r>
        <w:rPr>
          <w:color w:val="365F91"/>
        </w:rPr>
        <w:t>Habilitation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Service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Plan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Forms</w:t>
      </w:r>
    </w:p>
    <w:p w14:paraId="08F94879">
      <w:pPr>
        <w:pStyle w:val="3"/>
        <w:ind w:left="160" w:firstLine="0"/>
      </w:pPr>
      <w:r>
        <w:rPr>
          <w:color w:val="4F81BD"/>
        </w:rPr>
        <w:t>1.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Habilitation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Service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Plan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Template</w:t>
      </w:r>
    </w:p>
    <w:p w14:paraId="37BAEBB2">
      <w:pPr>
        <w:pStyle w:val="6"/>
        <w:tabs>
          <w:tab w:val="left" w:pos="4169"/>
          <w:tab w:val="left" w:pos="6035"/>
        </w:tabs>
        <w:spacing w:before="51"/>
        <w:ind w:left="160"/>
        <w:rPr>
          <w:rFonts w:hint="default" w:ascii="Times New Roman" w:hAnsi="Times New Roman"/>
          <w:lang w:val="en-US"/>
        </w:rPr>
      </w:pPr>
      <w:r>
        <w:rPr>
          <w:spacing w:val="-2"/>
        </w:rPr>
        <w:t xml:space="preserve">Individual’s </w:t>
      </w:r>
      <w:r>
        <w:t xml:space="preserve">Name: </w:t>
      </w:r>
      <w:r>
        <w:rPr>
          <w:rFonts w:hint="default"/>
          <w:lang w:val="en-US"/>
        </w:rPr>
        <w:t>(________________________________)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>DOB:</w:t>
      </w:r>
      <w:r>
        <w:rPr>
          <w:rFonts w:hint="default"/>
          <w:u w:val="none"/>
          <w:lang w:val="en-US"/>
        </w:rPr>
        <w:t>[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>______________________________]</w:t>
      </w:r>
    </w:p>
    <w:p w14:paraId="30CB05D8">
      <w:pPr>
        <w:pStyle w:val="6"/>
        <w:tabs>
          <w:tab w:val="left" w:pos="2812"/>
          <w:tab w:val="left" w:pos="5480"/>
        </w:tabs>
        <w:spacing w:before="237"/>
        <w:ind w:left="159"/>
        <w:rPr>
          <w:rFonts w:hint="default" w:ascii="Times New Roman"/>
          <w:lang w:val="en-US"/>
        </w:rPr>
      </w:pPr>
      <w:r>
        <w:t>Plan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_______________________________</w:t>
      </w:r>
      <w:r>
        <w:rPr>
          <w:u w:val="none"/>
        </w:rPr>
        <w:t>Review Date:</w:t>
      </w:r>
      <w:r>
        <w:rPr>
          <w:spacing w:val="55"/>
          <w:u w:val="none"/>
        </w:rPr>
        <w:t xml:space="preserve"> </w:t>
      </w:r>
      <w:r>
        <w:rPr>
          <w:rFonts w:hint="default"/>
          <w:spacing w:val="55"/>
          <w:u w:val="none"/>
          <w:lang w:val="en-US"/>
        </w:rPr>
        <w:t>__________________</w:t>
      </w:r>
    </w:p>
    <w:p w14:paraId="184F2890">
      <w:pPr>
        <w:pStyle w:val="6"/>
        <w:tabs>
          <w:tab w:val="left" w:pos="4010"/>
          <w:tab w:val="left" w:pos="7876"/>
        </w:tabs>
        <w:spacing w:before="240"/>
        <w:ind w:left="159"/>
        <w:rPr>
          <w:rFonts w:hint="default" w:ascii="Times New Roman"/>
          <w:lang w:val="en-US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  <w:r>
        <w:t>Support</w:t>
      </w:r>
      <w:r>
        <w:rPr>
          <w:spacing w:val="-1"/>
        </w:rPr>
        <w:t xml:space="preserve"> </w:t>
      </w:r>
      <w:r>
        <w:t>Coordinator: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>__________________________</w:t>
      </w:r>
      <w:r>
        <w:rPr>
          <w:rFonts w:ascii="Times New Roman"/>
          <w:spacing w:val="80"/>
          <w:w w:val="150"/>
          <w:u w:val="none"/>
        </w:rPr>
        <w:t xml:space="preserve"> </w:t>
      </w:r>
      <w:r>
        <w:rPr>
          <w:spacing w:val="-2"/>
          <w:u w:val="none"/>
        </w:rPr>
        <w:t xml:space="preserve">Program </w:t>
      </w:r>
      <w:r>
        <w:rPr>
          <w:u w:val="none"/>
        </w:rPr>
        <w:t>Specialist:</w:t>
      </w:r>
      <w:r>
        <w:rPr>
          <w:rFonts w:hint="default"/>
          <w:u w:val="none"/>
          <w:lang w:val="en-US"/>
        </w:rPr>
        <w:t>_________________________</w:t>
      </w:r>
    </w:p>
    <w:p w14:paraId="42C8F899">
      <w:pPr>
        <w:pStyle w:val="6"/>
        <w:tabs>
          <w:tab w:val="left" w:pos="6602"/>
        </w:tabs>
        <w:spacing w:before="81"/>
        <w:ind w:left="160"/>
        <w:rPr>
          <w:rFonts w:hint="default" w:ascii="Times New Roman"/>
          <w:lang w:val="en-US"/>
        </w:rPr>
      </w:pPr>
      <w:r>
        <w:t>Site/Location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___________________________________________________</w:t>
      </w:r>
    </w:p>
    <w:p w14:paraId="1920B192">
      <w:pPr>
        <w:pStyle w:val="6"/>
        <w:spacing w:before="31"/>
        <w:rPr>
          <w:rFonts w:ascii="Times New Roman"/>
        </w:rPr>
      </w:pPr>
    </w:p>
    <w:p w14:paraId="5B48DFDC">
      <w:pPr>
        <w:pStyle w:val="6"/>
        <w:ind w:left="160"/>
      </w:pPr>
      <w:r>
        <w:t>Measurable</w:t>
      </w:r>
      <w:r>
        <w:rPr>
          <w:spacing w:val="-4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4"/>
        </w:rPr>
        <w:t>ISP:</w:t>
      </w:r>
    </w:p>
    <w:p w14:paraId="08157D79">
      <w:pPr>
        <w:pStyle w:val="6"/>
        <w:tabs>
          <w:tab w:val="left" w:pos="5194"/>
        </w:tabs>
        <w:spacing w:before="237"/>
        <w:ind w:left="160"/>
        <w:rPr>
          <w:rFonts w:hint="default" w:ascii="Times New Roman"/>
          <w:lang w:val="en-US"/>
        </w:rPr>
      </w:pPr>
      <w:r>
        <w:t xml:space="preserve">1. </w:t>
      </w:r>
      <w:r>
        <w:rPr>
          <w:rFonts w:hint="default"/>
          <w:lang w:val="en-US"/>
        </w:rPr>
        <w:t>______________________________________________________________</w:t>
      </w:r>
    </w:p>
    <w:p w14:paraId="069BBA52">
      <w:pPr>
        <w:pStyle w:val="6"/>
        <w:tabs>
          <w:tab w:val="left" w:pos="5194"/>
        </w:tabs>
        <w:spacing w:before="239"/>
        <w:ind w:left="160"/>
        <w:rPr>
          <w:rFonts w:hint="default" w:ascii="Times New Roman"/>
          <w:lang w:val="en-US"/>
        </w:rPr>
      </w:pPr>
      <w:r>
        <w:t xml:space="preserve">2. </w:t>
      </w:r>
      <w:r>
        <w:rPr>
          <w:rFonts w:hint="default"/>
          <w:lang w:val="en-US"/>
        </w:rPr>
        <w:t>_____________________________________________________________</w:t>
      </w:r>
    </w:p>
    <w:p w14:paraId="3B6CED7D">
      <w:pPr>
        <w:pStyle w:val="6"/>
        <w:spacing w:before="29"/>
        <w:rPr>
          <w:rFonts w:ascii="Times New Roman"/>
        </w:rPr>
      </w:pPr>
    </w:p>
    <w:p w14:paraId="09F0879E">
      <w:pPr>
        <w:pStyle w:val="6"/>
        <w:ind w:left="160"/>
      </w:pPr>
      <w:r>
        <w:t>Service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Duration:</w:t>
      </w:r>
    </w:p>
    <w:p w14:paraId="3F4359BB">
      <w:pPr>
        <w:pStyle w:val="6"/>
        <w:tabs>
          <w:tab w:val="left" w:pos="2125"/>
          <w:tab w:val="left" w:pos="4246"/>
        </w:tabs>
        <w:spacing w:before="240"/>
        <w:ind w:left="160"/>
        <w:rPr>
          <w:rFonts w:hint="default" w:ascii="Times New Roman"/>
          <w:lang w:val="en-US"/>
        </w:rPr>
      </w:pPr>
      <w:r>
        <w:t>Days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week: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___________</w:t>
      </w:r>
      <w:r>
        <w:rPr>
          <w:rFonts w:ascii="Times New Roman"/>
          <w:spacing w:val="80"/>
          <w:w w:val="150"/>
          <w:u w:val="none"/>
        </w:rPr>
        <w:t xml:space="preserve"> </w:t>
      </w:r>
      <w:r>
        <w:rPr>
          <w:u w:val="none"/>
        </w:rPr>
        <w:t xml:space="preserve">Hours per day: </w:t>
      </w:r>
      <w:r>
        <w:rPr>
          <w:rFonts w:hint="default"/>
          <w:u w:val="none"/>
          <w:lang w:val="en-US"/>
        </w:rPr>
        <w:t>_____________</w:t>
      </w:r>
    </w:p>
    <w:p w14:paraId="03F0CC5A">
      <w:pPr>
        <w:pStyle w:val="6"/>
        <w:spacing w:before="28"/>
        <w:rPr>
          <w:rFonts w:ascii="Times New Roman"/>
        </w:rPr>
      </w:pPr>
    </w:p>
    <w:p w14:paraId="6FE6E67F">
      <w:pPr>
        <w:pStyle w:val="6"/>
        <w:ind w:left="160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Support Strategies and teaching methods</w:t>
      </w:r>
    </w:p>
    <w:p w14:paraId="4BE33049">
      <w:pPr>
        <w:pStyle w:val="6"/>
        <w:rPr>
          <w:rFonts w:hint="default"/>
          <w:spacing w:val="-2"/>
          <w:lang w:val="en-US"/>
        </w:rPr>
      </w:pPr>
    </w:p>
    <w:p w14:paraId="16259F8C">
      <w:pPr>
        <w:pStyle w:val="6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______________________________________________________________________________________________________</w:t>
      </w:r>
    </w:p>
    <w:p w14:paraId="5775D8B2">
      <w:pPr>
        <w:pStyle w:val="6"/>
        <w:rPr>
          <w:rFonts w:hint="default"/>
          <w:spacing w:val="-2"/>
          <w:lang w:val="en-US"/>
        </w:rPr>
      </w:pPr>
    </w:p>
    <w:p w14:paraId="23149868">
      <w:pPr>
        <w:pStyle w:val="6"/>
        <w:rPr>
          <w:rFonts w:hint="default"/>
          <w:spacing w:val="-2"/>
          <w:lang w:val="en-US"/>
        </w:rPr>
      </w:pPr>
    </w:p>
    <w:p w14:paraId="69E987B2">
      <w:pPr>
        <w:pStyle w:val="6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_______________________________________________________________________________________________________</w:t>
      </w:r>
    </w:p>
    <w:p w14:paraId="4017D978">
      <w:pPr>
        <w:pStyle w:val="6"/>
        <w:spacing w:before="79"/>
      </w:pPr>
    </w:p>
    <w:p w14:paraId="4E82B98E">
      <w:pPr>
        <w:pStyle w:val="6"/>
        <w:spacing w:before="1"/>
        <w:ind w:left="160"/>
      </w:pPr>
      <w:r>
        <w:t>Staff</w:t>
      </w:r>
      <w:r>
        <w:rPr>
          <w:spacing w:val="4"/>
        </w:rPr>
        <w:t xml:space="preserve"> </w:t>
      </w:r>
      <w:r>
        <w:rPr>
          <w:spacing w:val="-2"/>
        </w:rPr>
        <w:t>Responsibilities:</w:t>
      </w:r>
    </w:p>
    <w:p w14:paraId="54FDF623">
      <w:pPr>
        <w:pStyle w:val="8"/>
        <w:numPr>
          <w:ilvl w:val="0"/>
          <w:numId w:val="12"/>
        </w:numPr>
        <w:tabs>
          <w:tab w:val="left" w:pos="281"/>
          <w:tab w:val="left" w:pos="4213"/>
        </w:tabs>
        <w:spacing w:before="239" w:after="0" w:line="240" w:lineRule="auto"/>
        <w:ind w:left="281" w:right="0" w:hanging="12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0"/>
          <w:sz w:val="22"/>
          <w:u w:val="single"/>
        </w:rPr>
        <w:t xml:space="preserve"> </w:t>
      </w:r>
      <w:r>
        <w:rPr>
          <w:rFonts w:hint="default" w:ascii="Times New Roman" w:hAnsi="Times New Roman"/>
          <w:w w:val="100"/>
          <w:sz w:val="22"/>
          <w:u w:val="single"/>
          <w:lang w:val="en-US"/>
        </w:rPr>
        <w:t>_________________________________________________________________________</w:t>
      </w:r>
    </w:p>
    <w:p w14:paraId="12FDC4E5">
      <w:pPr>
        <w:pStyle w:val="8"/>
        <w:numPr>
          <w:ilvl w:val="0"/>
          <w:numId w:val="12"/>
        </w:numPr>
        <w:tabs>
          <w:tab w:val="left" w:pos="280"/>
          <w:tab w:val="left" w:pos="4213"/>
        </w:tabs>
        <w:spacing w:before="237" w:after="0" w:line="240" w:lineRule="auto"/>
        <w:ind w:left="280" w:right="0" w:hanging="121"/>
        <w:jc w:val="left"/>
        <w:rPr>
          <w:rFonts w:ascii="Times New Roman" w:hAnsi="Times New Roman"/>
          <w:sz w:val="22"/>
        </w:rPr>
      </w:pPr>
      <w:r>
        <w:rPr>
          <w:rFonts w:hint="default" w:ascii="Times New Roman" w:hAnsi="Times New Roman"/>
          <w:sz w:val="22"/>
          <w:lang w:val="en-US"/>
        </w:rPr>
        <w:t>____________________________________________________________________________</w:t>
      </w:r>
    </w:p>
    <w:p w14:paraId="7CFC6AF9">
      <w:pPr>
        <w:pStyle w:val="6"/>
        <w:spacing w:before="29"/>
        <w:rPr>
          <w:rFonts w:ascii="Times New Roman"/>
        </w:rPr>
      </w:pPr>
    </w:p>
    <w:p w14:paraId="7BB5BD80">
      <w:pPr>
        <w:pStyle w:val="6"/>
        <w:ind w:left="159"/>
        <w:rPr>
          <w:spacing w:val="-2"/>
        </w:rPr>
      </w:pPr>
      <w:r>
        <w:t>Identi</w:t>
      </w:r>
      <w:r>
        <w:rPr>
          <w:lang w:val="en-US"/>
        </w:rPr>
        <w:t>f</w:t>
      </w:r>
      <w:r>
        <w:t>ied</w:t>
      </w:r>
      <w:r>
        <w:rPr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Factors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Mitigation</w:t>
      </w:r>
      <w:r>
        <w:rPr>
          <w:spacing w:val="-12"/>
        </w:rPr>
        <w:t xml:space="preserve"> </w:t>
      </w:r>
      <w:r>
        <w:rPr>
          <w:spacing w:val="-2"/>
        </w:rPr>
        <w:t>Strategies:</w:t>
      </w:r>
    </w:p>
    <w:p w14:paraId="716FF9BC">
      <w:pPr>
        <w:pStyle w:val="6"/>
        <w:ind w:left="159"/>
        <w:rPr>
          <w:spacing w:val="-2"/>
        </w:rPr>
      </w:pPr>
    </w:p>
    <w:p w14:paraId="2D45A2AF">
      <w:pPr>
        <w:pStyle w:val="6"/>
        <w:ind w:left="159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________________________________________________________________________________________</w:t>
      </w:r>
    </w:p>
    <w:p w14:paraId="7F4A9C5D">
      <w:pPr>
        <w:pStyle w:val="6"/>
        <w:ind w:left="159"/>
        <w:rPr>
          <w:rFonts w:hint="default"/>
          <w:spacing w:val="-2"/>
          <w:lang w:val="en-US"/>
        </w:rPr>
      </w:pPr>
    </w:p>
    <w:p w14:paraId="5B2E21F9">
      <w:pPr>
        <w:pStyle w:val="6"/>
        <w:ind w:left="159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__________________________________________________________________________________________</w:t>
      </w:r>
    </w:p>
    <w:p w14:paraId="73CCD443">
      <w:pPr>
        <w:pStyle w:val="6"/>
        <w:spacing w:before="78"/>
        <w:rPr>
          <w:rFonts w:hint="default"/>
          <w:lang w:val="en-US"/>
        </w:rPr>
      </w:pPr>
    </w:p>
    <w:p w14:paraId="571C29EA">
      <w:pPr>
        <w:pStyle w:val="6"/>
        <w:ind w:left="159"/>
      </w:pPr>
      <w:r>
        <w:rPr>
          <w:spacing w:val="-2"/>
        </w:rPr>
        <w:t>Signatures:</w:t>
      </w:r>
    </w:p>
    <w:p w14:paraId="682D59DA">
      <w:pPr>
        <w:pStyle w:val="6"/>
        <w:spacing w:before="6"/>
        <w:rPr>
          <w:sz w:val="8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83185</wp:posOffset>
                </wp:positionV>
                <wp:extent cx="5520690" cy="3155315"/>
                <wp:effectExtent l="4445" t="4445" r="18415" b="2159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315531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5702B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956"/>
                                <w:tab w:val="left" w:pos="4176"/>
                                <w:tab w:val="left" w:pos="56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4B8D195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956"/>
                                <w:tab w:val="left" w:pos="4176"/>
                                <w:tab w:val="left" w:pos="56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Individual/Guardian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’s signature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</w:t>
                            </w:r>
                          </w:p>
                          <w:p w14:paraId="5A97BF5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956"/>
                                <w:tab w:val="left" w:pos="4176"/>
                                <w:tab w:val="left" w:pos="56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380F6DC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956"/>
                                <w:tab w:val="left" w:pos="4176"/>
                                <w:tab w:val="left" w:pos="56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77DE6C5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956"/>
                                <w:tab w:val="left" w:pos="4176"/>
                                <w:tab w:val="left" w:pos="569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</w:t>
                            </w:r>
                          </w:p>
                          <w:p w14:paraId="48A18D1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/>
                                <w:color w:val="000000"/>
                                <w:spacing w:val="-2"/>
                                <w:lang w:val="en-US"/>
                              </w:rPr>
                            </w:pPr>
                          </w:p>
                          <w:p w14:paraId="419F308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/>
                                <w:color w:val="000000"/>
                                <w:spacing w:val="-2"/>
                                <w:lang w:val="en-US"/>
                              </w:rPr>
                            </w:pPr>
                          </w:p>
                          <w:p w14:paraId="0A15206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Program </w:t>
                            </w:r>
                            <w:r>
                              <w:rPr>
                                <w:color w:val="000000"/>
                              </w:rPr>
                              <w:t>Specialist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 xml:space="preserve"> signature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__________________________________________</w:t>
                            </w:r>
                          </w:p>
                          <w:p w14:paraId="566393C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0D6867C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11D06CE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868"/>
                                <w:tab w:val="left" w:pos="4089"/>
                                <w:tab w:val="left" w:pos="5609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</w:t>
                            </w:r>
                          </w:p>
                          <w:p w14:paraId="6F388C4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1BE5A53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7BEB9F3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’s signature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applicable):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</w:t>
                            </w:r>
                          </w:p>
                          <w:p w14:paraId="2ECED11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0627A52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7C19BAE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993"/>
                                <w:tab w:val="left" w:pos="6707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39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87.6pt;margin-top:6.55pt;height:248.45pt;width:434.7pt;mso-position-horizontal-relative:page;mso-wrap-distance-bottom:0pt;mso-wrap-distance-top:0pt;z-index:-251645952;mso-width-relative:page;mso-height-relative:page;" fillcolor="#E0E0E0" filled="t" stroked="t" coordsize="21600,21600" o:gfxdata="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IYz+NgAAAALAQAADwAAAAAAAAABACAAAAAiAAAAZHJzL2Rvd25yZXYueG1sUEsBAhQAFAAAAAgA&#10;h07iQAEmJgjsAQAADgQAAA4AAAAAAAAAAQAgAAAAJwEAAGRycy9lMm9Eb2MueG1sUEsFBgAAAAAG&#10;AAYAWQEAAIU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375702B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956"/>
                          <w:tab w:val="left" w:pos="4176"/>
                          <w:tab w:val="left" w:pos="56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4B8D195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956"/>
                          <w:tab w:val="left" w:pos="4176"/>
                          <w:tab w:val="left" w:pos="56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Individual/Guardian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’s signature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</w:t>
                      </w:r>
                    </w:p>
                    <w:p w14:paraId="5A97BF5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956"/>
                          <w:tab w:val="left" w:pos="4176"/>
                          <w:tab w:val="left" w:pos="56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  <w:u w:val="none"/>
                        </w:rPr>
                      </w:pPr>
                    </w:p>
                    <w:p w14:paraId="380F6DC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956"/>
                          <w:tab w:val="left" w:pos="4176"/>
                          <w:tab w:val="left" w:pos="56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textAlignment w:val="auto"/>
                        <w:rPr>
                          <w:color w:val="000000"/>
                          <w:u w:val="none"/>
                        </w:rPr>
                      </w:pPr>
                    </w:p>
                    <w:p w14:paraId="77DE6C5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956"/>
                          <w:tab w:val="left" w:pos="4176"/>
                          <w:tab w:val="left" w:pos="569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</w:t>
                      </w:r>
                    </w:p>
                    <w:p w14:paraId="48A18D1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/>
                          <w:color w:val="000000"/>
                          <w:spacing w:val="-2"/>
                          <w:lang w:val="en-US"/>
                        </w:rPr>
                      </w:pPr>
                    </w:p>
                    <w:p w14:paraId="419F308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/>
                          <w:color w:val="000000"/>
                          <w:spacing w:val="-2"/>
                          <w:lang w:val="en-US"/>
                        </w:rPr>
                      </w:pPr>
                    </w:p>
                    <w:p w14:paraId="0A15206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Program </w:t>
                      </w:r>
                      <w:r>
                        <w:rPr>
                          <w:color w:val="000000"/>
                        </w:rPr>
                        <w:t>Specialist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 xml:space="preserve"> signature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__________________________________________</w:t>
                      </w:r>
                    </w:p>
                    <w:p w14:paraId="566393C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0D6867C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11D06CE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868"/>
                          <w:tab w:val="left" w:pos="4089"/>
                          <w:tab w:val="left" w:pos="5609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</w:t>
                      </w:r>
                    </w:p>
                    <w:p w14:paraId="6F388C4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1BE5A53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7BEB9F3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Direct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’s signature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applicable):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</w:t>
                      </w:r>
                    </w:p>
                    <w:p w14:paraId="2ECED11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0627A52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color w:val="000000"/>
                        </w:rPr>
                      </w:pPr>
                    </w:p>
                    <w:p w14:paraId="7C19BAEC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993"/>
                          <w:tab w:val="left" w:pos="6707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39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A289D9">
      <w:pPr>
        <w:spacing w:after="0"/>
        <w:rPr>
          <w:sz w:val="8"/>
        </w:rPr>
        <w:sectPr>
          <w:pgSz w:w="12240" w:h="15840"/>
          <w:pgMar w:top="1354" w:right="1240" w:bottom="720" w:left="1640" w:header="0" w:footer="523" w:gutter="0"/>
          <w:cols w:space="720" w:num="1"/>
        </w:sectPr>
      </w:pPr>
    </w:p>
    <w:p w14:paraId="1BE51619">
      <w:pPr>
        <w:spacing w:before="0" w:line="615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Health</w:t>
      </w:r>
      <w:r>
        <w:rPr>
          <w:rFonts w:ascii="Calibri"/>
          <w:color w:val="17365D"/>
          <w:spacing w:val="14"/>
          <w:sz w:val="52"/>
        </w:rPr>
        <w:t xml:space="preserve"> </w:t>
      </w:r>
      <w:r>
        <w:rPr>
          <w:rFonts w:ascii="Calibri"/>
          <w:color w:val="17365D"/>
          <w:sz w:val="52"/>
        </w:rPr>
        <w:t>&amp;</w:t>
      </w:r>
      <w:r>
        <w:rPr>
          <w:rFonts w:ascii="Calibri"/>
          <w:color w:val="17365D"/>
          <w:spacing w:val="17"/>
          <w:sz w:val="52"/>
        </w:rPr>
        <w:t xml:space="preserve"> </w:t>
      </w:r>
      <w:r>
        <w:rPr>
          <w:rFonts w:ascii="Calibri"/>
          <w:color w:val="17365D"/>
          <w:sz w:val="52"/>
        </w:rPr>
        <w:t>Safety</w:t>
      </w:r>
      <w:r>
        <w:rPr>
          <w:rFonts w:ascii="Calibri"/>
          <w:color w:val="17365D"/>
          <w:spacing w:val="17"/>
          <w:sz w:val="52"/>
        </w:rPr>
        <w:t xml:space="preserve"> </w:t>
      </w:r>
      <w:r>
        <w:rPr>
          <w:rFonts w:ascii="Calibri"/>
          <w:color w:val="17365D"/>
          <w:sz w:val="52"/>
        </w:rPr>
        <w:t>Policy</w:t>
      </w:r>
      <w:r>
        <w:rPr>
          <w:rFonts w:ascii="Calibri"/>
          <w:color w:val="17365D"/>
          <w:spacing w:val="17"/>
          <w:sz w:val="52"/>
        </w:rPr>
        <w:t xml:space="preserve"> </w:t>
      </w:r>
      <w:r>
        <w:rPr>
          <w:rFonts w:ascii="Calibri"/>
          <w:color w:val="17365D"/>
          <w:sz w:val="52"/>
        </w:rPr>
        <w:t>and</w:t>
      </w:r>
      <w:r>
        <w:rPr>
          <w:rFonts w:ascii="Calibri"/>
          <w:color w:val="17365D"/>
          <w:spacing w:val="17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Forms</w:t>
      </w:r>
    </w:p>
    <w:p w14:paraId="1DD6EA37">
      <w:pPr>
        <w:pStyle w:val="6"/>
        <w:spacing w:before="5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49530</wp:posOffset>
                </wp:positionV>
                <wp:extent cx="5523230" cy="1270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88.55pt;margin-top:3.9pt;height:1pt;width:434.9pt;mso-position-horizontal-relative:page;mso-wrap-distance-bottom:0pt;mso-wrap-distance-top:0pt;z-index:-251645952;mso-width-relative:page;mso-height-relative:page;" fillcolor="#4F81BD" filled="t" stroked="f" coordsize="5523230,12700" o:gfxdata="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dMwtx2AAAAAgBAAAPAAAAAAAAAAEAIAAAACIAAABkcnMvZG93bnJldi54bWxQSwECFAAUAAAA&#10;CACHTuJA0lbHLC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059824">
      <w:pPr>
        <w:pStyle w:val="6"/>
        <w:spacing w:before="35"/>
        <w:rPr>
          <w:rFonts w:ascii="Calibri"/>
        </w:rPr>
      </w:pPr>
    </w:p>
    <w:p w14:paraId="489C3E7C">
      <w:pPr>
        <w:pStyle w:val="6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070F47DD">
      <w:pPr>
        <w:pStyle w:val="6"/>
      </w:pPr>
    </w:p>
    <w:p w14:paraId="63E642D1">
      <w:pPr>
        <w:pStyle w:val="6"/>
        <w:spacing w:before="1"/>
      </w:pPr>
    </w:p>
    <w:p w14:paraId="27A0FFFF">
      <w:pPr>
        <w:pStyle w:val="2"/>
      </w:pPr>
      <w:r>
        <w:rPr>
          <w:color w:val="365F91"/>
        </w:rPr>
        <w:t>Health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Safety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Policy</w:t>
      </w:r>
    </w:p>
    <w:p w14:paraId="1483F961">
      <w:pPr>
        <w:pStyle w:val="6"/>
        <w:spacing w:before="56"/>
        <w:ind w:left="160"/>
      </w:pPr>
      <w:r>
        <w:rPr>
          <w:spacing w:val="-2"/>
        </w:rPr>
        <w:t>Purpose:</w:t>
      </w:r>
    </w:p>
    <w:p w14:paraId="26CD67E5">
      <w:pPr>
        <w:pStyle w:val="6"/>
        <w:spacing w:before="37" w:line="276" w:lineRule="auto"/>
        <w:ind w:left="160" w:right="723"/>
      </w:pPr>
      <w:r>
        <w:t>To protect the health, safety, and well-being of individuals receiving services by ensuring emergency</w:t>
      </w:r>
      <w:r>
        <w:rPr>
          <w:spacing w:val="-1"/>
        </w:rPr>
        <w:t xml:space="preserve"> </w:t>
      </w:r>
      <w:r>
        <w:t>readiness,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authorization,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safety in compliance with 55 PA Code Chapter 6100.</w:t>
      </w:r>
    </w:p>
    <w:p w14:paraId="0963EC67">
      <w:pPr>
        <w:pStyle w:val="6"/>
        <w:spacing w:before="200"/>
        <w:ind w:left="160"/>
      </w:pPr>
      <w:r>
        <w:rPr>
          <w:spacing w:val="-2"/>
        </w:rPr>
        <w:t>Policy:</w:t>
      </w:r>
    </w:p>
    <w:p w14:paraId="624F392B">
      <w:pPr>
        <w:pStyle w:val="6"/>
        <w:spacing w:before="40" w:line="276" w:lineRule="auto"/>
        <w:ind w:left="160" w:right="467"/>
      </w:pPr>
      <w:r>
        <w:t>The provider agency shall establish and follow written procedures to prevent, respond to, 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concerns.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emergencies,</w:t>
      </w:r>
      <w:r>
        <w:rPr>
          <w:spacing w:val="-1"/>
        </w:rPr>
        <w:t xml:space="preserve"> </w:t>
      </w:r>
      <w:r>
        <w:t>use universal precautions, and maintain safe environments at all times.</w:t>
      </w:r>
    </w:p>
    <w:p w14:paraId="6F74F75E">
      <w:pPr>
        <w:pStyle w:val="6"/>
        <w:spacing w:before="197"/>
        <w:ind w:left="160"/>
      </w:pPr>
      <w:r>
        <w:rPr>
          <w:spacing w:val="-2"/>
        </w:rPr>
        <w:t>Procedures:</w:t>
      </w:r>
    </w:p>
    <w:p w14:paraId="07467796">
      <w:pPr>
        <w:pStyle w:val="8"/>
        <w:numPr>
          <w:ilvl w:val="0"/>
          <w:numId w:val="13"/>
        </w:numPr>
        <w:tabs>
          <w:tab w:val="left" w:pos="484"/>
        </w:tabs>
        <w:spacing w:before="38" w:after="0" w:line="240" w:lineRule="auto"/>
        <w:ind w:left="484" w:right="0" w:hanging="324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Health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Safety</w:t>
      </w:r>
      <w:r>
        <w:rPr>
          <w:spacing w:val="-1"/>
          <w:sz w:val="22"/>
        </w:rPr>
        <w:t xml:space="preserve"> </w:t>
      </w:r>
      <w:r>
        <w:rPr>
          <w:sz w:val="22"/>
        </w:rPr>
        <w:t>Plan</w:t>
      </w:r>
      <w:r>
        <w:rPr>
          <w:spacing w:val="-2"/>
          <w:sz w:val="22"/>
        </w:rPr>
        <w:t xml:space="preserve"> </w:t>
      </w:r>
      <w:r>
        <w:rPr>
          <w:sz w:val="22"/>
        </w:rPr>
        <w:t>shall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1"/>
          <w:sz w:val="22"/>
        </w:rPr>
        <w:t xml:space="preserve"> </w:t>
      </w:r>
      <w:r>
        <w:rPr>
          <w:sz w:val="22"/>
        </w:rPr>
        <w:t>completed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1"/>
          <w:sz w:val="22"/>
        </w:rPr>
        <w:t xml:space="preserve"> </w:t>
      </w:r>
      <w:r>
        <w:rPr>
          <w:sz w:val="22"/>
        </w:rPr>
        <w:t>individual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reviewed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annually.</w:t>
      </w:r>
    </w:p>
    <w:p w14:paraId="671F3848">
      <w:pPr>
        <w:pStyle w:val="8"/>
        <w:numPr>
          <w:ilvl w:val="0"/>
          <w:numId w:val="13"/>
        </w:numPr>
        <w:tabs>
          <w:tab w:val="left" w:pos="437"/>
          <w:tab w:val="left" w:pos="483"/>
        </w:tabs>
        <w:spacing w:before="39" w:after="0" w:line="276" w:lineRule="auto"/>
        <w:ind w:left="437" w:right="1460" w:hanging="278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Staff</w:t>
      </w:r>
      <w:r>
        <w:rPr>
          <w:spacing w:val="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will complete emergency drills, follow site-speci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 xml:space="preserve">ic safety procedures, and </w:t>
      </w:r>
      <w:r>
        <w:rPr>
          <w:sz w:val="22"/>
          <w:szCs w:val="22"/>
        </w:rPr>
        <w:t>report incidents per agency protocol.</w:t>
      </w:r>
    </w:p>
    <w:p w14:paraId="693005CE">
      <w:pPr>
        <w:pStyle w:val="8"/>
        <w:numPr>
          <w:ilvl w:val="0"/>
          <w:numId w:val="13"/>
        </w:numPr>
        <w:tabs>
          <w:tab w:val="left" w:pos="437"/>
          <w:tab w:val="left" w:pos="484"/>
        </w:tabs>
        <w:spacing w:before="2" w:after="0" w:line="276" w:lineRule="auto"/>
        <w:ind w:left="437" w:right="1014" w:hanging="278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medical and emergency information shall be maintained in the individual's </w:t>
      </w:r>
      <w:r>
        <w:rPr>
          <w:spacing w:val="-2"/>
          <w:sz w:val="22"/>
        </w:rPr>
        <w:t>record.</w:t>
      </w:r>
    </w:p>
    <w:p w14:paraId="5DF3F2C2">
      <w:pPr>
        <w:pStyle w:val="8"/>
        <w:numPr>
          <w:ilvl w:val="0"/>
          <w:numId w:val="13"/>
        </w:numPr>
        <w:tabs>
          <w:tab w:val="left" w:pos="437"/>
          <w:tab w:val="left" w:pos="483"/>
        </w:tabs>
        <w:spacing w:before="1" w:after="0" w:line="276" w:lineRule="auto"/>
        <w:ind w:left="437" w:right="1075" w:hanging="278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40"/>
          <w:sz w:val="22"/>
        </w:rPr>
        <w:t xml:space="preserve"> </w:t>
      </w:r>
      <w:r>
        <w:rPr>
          <w:sz w:val="22"/>
        </w:rPr>
        <w:t>contact</w:t>
      </w:r>
      <w:r>
        <w:rPr>
          <w:spacing w:val="-1"/>
          <w:sz w:val="22"/>
        </w:rPr>
        <w:t xml:space="preserve"> </w:t>
      </w:r>
      <w:r>
        <w:rPr>
          <w:sz w:val="22"/>
        </w:rPr>
        <w:t>info,</w:t>
      </w:r>
      <w:r>
        <w:rPr>
          <w:spacing w:val="-1"/>
          <w:sz w:val="22"/>
        </w:rPr>
        <w:t xml:space="preserve"> </w:t>
      </w:r>
      <w:r>
        <w:rPr>
          <w:sz w:val="22"/>
        </w:rPr>
        <w:t>treatment</w:t>
      </w:r>
      <w:r>
        <w:rPr>
          <w:spacing w:val="-1"/>
          <w:sz w:val="22"/>
        </w:rPr>
        <w:t xml:space="preserve"> </w:t>
      </w:r>
      <w:r>
        <w:rPr>
          <w:sz w:val="22"/>
        </w:rPr>
        <w:t>consents,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risk</w:t>
      </w:r>
      <w:r>
        <w:rPr>
          <w:spacing w:val="-1"/>
          <w:sz w:val="22"/>
        </w:rPr>
        <w:t xml:space="preserve"> </w:t>
      </w:r>
      <w:r>
        <w:rPr>
          <w:sz w:val="22"/>
        </w:rPr>
        <w:t>mitigation</w:t>
      </w:r>
      <w:r>
        <w:rPr>
          <w:spacing w:val="-1"/>
          <w:sz w:val="22"/>
        </w:rPr>
        <w:t xml:space="preserve"> </w:t>
      </w:r>
      <w:r>
        <w:rPr>
          <w:sz w:val="22"/>
        </w:rPr>
        <w:t>strategies</w:t>
      </w:r>
      <w:r>
        <w:rPr>
          <w:spacing w:val="-1"/>
          <w:sz w:val="22"/>
        </w:rPr>
        <w:t xml:space="preserve"> </w:t>
      </w:r>
      <w:r>
        <w:rPr>
          <w:sz w:val="22"/>
        </w:rPr>
        <w:t>must</w:t>
      </w:r>
      <w:r>
        <w:rPr>
          <w:spacing w:val="-1"/>
          <w:sz w:val="22"/>
        </w:rPr>
        <w:t xml:space="preserve"> </w:t>
      </w:r>
      <w:r>
        <w:rPr>
          <w:sz w:val="22"/>
        </w:rPr>
        <w:t>be documented and accessible.</w:t>
      </w:r>
    </w:p>
    <w:p w14:paraId="0475BBA9">
      <w:pPr>
        <w:pStyle w:val="8"/>
        <w:numPr>
          <w:ilvl w:val="0"/>
          <w:numId w:val="13"/>
        </w:numPr>
        <w:tabs>
          <w:tab w:val="left" w:pos="484"/>
        </w:tabs>
        <w:spacing w:before="0" w:after="0" w:line="227" w:lineRule="exact"/>
        <w:ind w:left="484" w:right="0" w:hanging="324"/>
        <w:jc w:val="left"/>
        <w:rPr>
          <w:sz w:val="22"/>
        </w:rPr>
      </w:pPr>
      <w:r>
        <w:rPr>
          <w:sz w:val="22"/>
        </w:rPr>
        <w:t>Any</w:t>
      </w:r>
      <w:r>
        <w:rPr>
          <w:spacing w:val="-6"/>
          <w:sz w:val="22"/>
        </w:rPr>
        <w:t xml:space="preserve"> </w:t>
      </w:r>
      <w:r>
        <w:rPr>
          <w:sz w:val="22"/>
        </w:rPr>
        <w:t>health-related</w:t>
      </w:r>
      <w:r>
        <w:rPr>
          <w:spacing w:val="-4"/>
          <w:sz w:val="22"/>
        </w:rPr>
        <w:t xml:space="preserve"> </w:t>
      </w:r>
      <w:r>
        <w:rPr>
          <w:sz w:val="22"/>
        </w:rPr>
        <w:t>incidents</w:t>
      </w:r>
      <w:r>
        <w:rPr>
          <w:spacing w:val="-4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documented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addressed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immediately.</w:t>
      </w:r>
    </w:p>
    <w:p w14:paraId="6574672D">
      <w:pPr>
        <w:pStyle w:val="8"/>
        <w:numPr>
          <w:ilvl w:val="0"/>
          <w:numId w:val="13"/>
        </w:numPr>
        <w:tabs>
          <w:tab w:val="left" w:pos="484"/>
        </w:tabs>
        <w:spacing w:before="7" w:after="0" w:line="240" w:lineRule="auto"/>
        <w:ind w:left="484" w:right="0" w:hanging="324"/>
        <w:jc w:val="left"/>
        <w:rPr>
          <w:sz w:val="22"/>
        </w:rPr>
      </w:pPr>
      <w:r>
        <w:rPr>
          <w:sz w:val="22"/>
        </w:rPr>
        <w:t>Environmental</w:t>
      </w:r>
      <w:r>
        <w:rPr>
          <w:spacing w:val="-7"/>
          <w:sz w:val="22"/>
        </w:rPr>
        <w:t xml:space="preserve"> </w:t>
      </w:r>
      <w:r>
        <w:rPr>
          <w:sz w:val="22"/>
        </w:rPr>
        <w:t>safety</w:t>
      </w:r>
      <w:r>
        <w:rPr>
          <w:spacing w:val="-5"/>
          <w:sz w:val="22"/>
        </w:rPr>
        <w:t xml:space="preserve"> </w:t>
      </w:r>
      <w:r>
        <w:rPr>
          <w:sz w:val="22"/>
        </w:rPr>
        <w:t>checks</w:t>
      </w:r>
      <w:r>
        <w:rPr>
          <w:spacing w:val="-5"/>
          <w:sz w:val="22"/>
        </w:rPr>
        <w:t xml:space="preserve"> </w:t>
      </w:r>
      <w:r>
        <w:rPr>
          <w:sz w:val="22"/>
        </w:rPr>
        <w:t>shall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conducted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logged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monthly.</w:t>
      </w:r>
    </w:p>
    <w:p w14:paraId="218B502F">
      <w:pPr>
        <w:pStyle w:val="6"/>
      </w:pPr>
    </w:p>
    <w:p w14:paraId="472D918C">
      <w:pPr>
        <w:pStyle w:val="6"/>
        <w:spacing w:before="62"/>
      </w:pPr>
    </w:p>
    <w:p w14:paraId="7002A0F6">
      <w:pPr>
        <w:pStyle w:val="2"/>
      </w:pPr>
      <w:r>
        <w:rPr>
          <w:color w:val="365F91"/>
        </w:rPr>
        <w:t>Health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Safety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Forms</w:t>
      </w:r>
    </w:p>
    <w:p w14:paraId="70C31E94">
      <w:pPr>
        <w:pStyle w:val="3"/>
        <w:numPr>
          <w:ilvl w:val="0"/>
          <w:numId w:val="14"/>
        </w:numPr>
        <w:tabs>
          <w:tab w:val="left" w:pos="416"/>
        </w:tabs>
        <w:spacing w:before="250" w:after="0" w:line="240" w:lineRule="auto"/>
        <w:ind w:left="256" w:leftChars="0" w:right="0" w:hanging="256" w:firstLineChars="0"/>
        <w:jc w:val="left"/>
      </w:pPr>
      <w:r>
        <w:rPr>
          <w:color w:val="4F81BD"/>
          <w:spacing w:val="-4"/>
        </w:rPr>
        <w:t>Emergency</w:t>
      </w:r>
      <w:r>
        <w:rPr>
          <w:color w:val="4F81BD"/>
          <w:spacing w:val="3"/>
        </w:rPr>
        <w:t xml:space="preserve"> </w:t>
      </w:r>
      <w:r>
        <w:rPr>
          <w:color w:val="4F81BD"/>
          <w:spacing w:val="-4"/>
        </w:rPr>
        <w:t>Medical</w:t>
      </w:r>
      <w:r>
        <w:rPr>
          <w:color w:val="4F81BD"/>
          <w:spacing w:val="3"/>
        </w:rPr>
        <w:t xml:space="preserve"> </w:t>
      </w:r>
      <w:r>
        <w:rPr>
          <w:color w:val="4F81BD"/>
          <w:spacing w:val="-4"/>
        </w:rPr>
        <w:t>Treatment</w:t>
      </w:r>
      <w:r>
        <w:rPr>
          <w:color w:val="4F81BD"/>
          <w:spacing w:val="3"/>
        </w:rPr>
        <w:t xml:space="preserve"> </w:t>
      </w:r>
      <w:r>
        <w:rPr>
          <w:color w:val="4F81BD"/>
          <w:spacing w:val="-4"/>
        </w:rPr>
        <w:t>Authorization</w:t>
      </w:r>
    </w:p>
    <w:p w14:paraId="10BEECA4">
      <w:pPr>
        <w:pStyle w:val="6"/>
        <w:tabs>
          <w:tab w:val="left" w:pos="3961"/>
          <w:tab w:val="left" w:pos="4263"/>
        </w:tabs>
        <w:spacing w:before="51" w:line="360" w:lineRule="auto"/>
        <w:ind w:left="160" w:right="556"/>
      </w:pPr>
      <w:r>
        <w:t xml:space="preserve">I authorize </w:t>
      </w:r>
      <w:r>
        <w:rPr>
          <w:rFonts w:hint="default"/>
          <w:lang w:val="en-US"/>
        </w:rPr>
        <w:t>____________________________________</w:t>
      </w:r>
      <w:r>
        <w:rPr>
          <w:rFonts w:ascii="Times New Roman"/>
          <w:spacing w:val="-13"/>
          <w:u w:val="none"/>
        </w:rPr>
        <w:t xml:space="preserve"> </w:t>
      </w:r>
      <w:r>
        <w:rPr>
          <w:u w:val="none"/>
        </w:rPr>
        <w:t>(Provider</w:t>
      </w:r>
      <w:r>
        <w:rPr>
          <w:spacing w:val="-6"/>
          <w:u w:val="none"/>
        </w:rPr>
        <w:t xml:space="preserve"> </w:t>
      </w:r>
      <w:r>
        <w:rPr>
          <w:u w:val="none"/>
        </w:rPr>
        <w:t>Agency)</w:t>
      </w:r>
      <w:r>
        <w:rPr>
          <w:spacing w:val="-6"/>
          <w:u w:val="none"/>
        </w:rPr>
        <w:t xml:space="preserve"> </w:t>
      </w:r>
      <w:r>
        <w:rPr>
          <w:u w:val="none"/>
        </w:rPr>
        <w:t>to</w:t>
      </w:r>
      <w:r>
        <w:rPr>
          <w:spacing w:val="-6"/>
          <w:u w:val="none"/>
        </w:rPr>
        <w:t xml:space="preserve"> </w:t>
      </w:r>
      <w:r>
        <w:rPr>
          <w:u w:val="none"/>
        </w:rPr>
        <w:t>obtain</w:t>
      </w:r>
      <w:r>
        <w:rPr>
          <w:spacing w:val="-6"/>
          <w:u w:val="none"/>
        </w:rPr>
        <w:t xml:space="preserve"> </w:t>
      </w:r>
      <w:r>
        <w:rPr>
          <w:u w:val="none"/>
        </w:rPr>
        <w:t>emergency</w:t>
      </w:r>
      <w:r>
        <w:rPr>
          <w:spacing w:val="-6"/>
          <w:u w:val="none"/>
        </w:rPr>
        <w:t xml:space="preserve"> </w:t>
      </w:r>
      <w:r>
        <w:rPr>
          <w:u w:val="none"/>
        </w:rPr>
        <w:t xml:space="preserve">medical care for </w:t>
      </w:r>
      <w:r>
        <w:rPr>
          <w:rFonts w:hint="default"/>
          <w:u w:val="none"/>
          <w:lang w:val="en-US"/>
        </w:rPr>
        <w:t>__________________________________________</w:t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(Individual's Name) in the event of an accident or </w:t>
      </w:r>
      <w:r>
        <w:rPr>
          <w:spacing w:val="-2"/>
          <w:u w:val="none"/>
        </w:rPr>
        <w:t>emergency.</w:t>
      </w:r>
    </w:p>
    <w:p w14:paraId="26DE1961">
      <w:pPr>
        <w:pStyle w:val="6"/>
        <w:tabs>
          <w:tab w:val="left" w:pos="3637"/>
          <w:tab w:val="left" w:pos="3702"/>
          <w:tab w:val="left" w:pos="6089"/>
          <w:tab w:val="left" w:pos="6322"/>
          <w:tab w:val="left" w:pos="6389"/>
        </w:tabs>
        <w:spacing w:before="200" w:line="463" w:lineRule="auto"/>
        <w:ind w:left="160" w:right="2968"/>
        <w:rPr>
          <w:rFonts w:hint="default"/>
          <w:u w:val="none"/>
          <w:lang w:val="en-US"/>
        </w:rPr>
      </w:pPr>
      <w:r>
        <w:t xml:space="preserve">Physician Name: </w:t>
      </w:r>
      <w:r>
        <w:rPr>
          <w:rFonts w:hint="default"/>
          <w:lang w:val="en-US"/>
        </w:rPr>
        <w:t xml:space="preserve">________________________  </w:t>
      </w:r>
      <w:r>
        <w:rPr>
          <w:u w:val="none"/>
        </w:rPr>
        <w:t>Phone</w:t>
      </w:r>
      <w:r>
        <w:rPr>
          <w:rFonts w:hint="default"/>
          <w:u w:val="none"/>
          <w:lang w:val="en-US"/>
        </w:rPr>
        <w:t xml:space="preserve"> _______________________</w:t>
      </w:r>
    </w:p>
    <w:p w14:paraId="3EB65C69">
      <w:pPr>
        <w:pStyle w:val="6"/>
        <w:tabs>
          <w:tab w:val="left" w:pos="3637"/>
          <w:tab w:val="left" w:pos="3702"/>
          <w:tab w:val="left" w:pos="6089"/>
          <w:tab w:val="left" w:pos="6322"/>
          <w:tab w:val="left" w:pos="6389"/>
        </w:tabs>
        <w:spacing w:before="200" w:line="463" w:lineRule="auto"/>
        <w:ind w:left="160" w:right="2968"/>
        <w:rPr>
          <w:rFonts w:hint="default"/>
          <w:u w:val="none"/>
          <w:lang w:val="en-US"/>
        </w:rPr>
      </w:pPr>
      <w:r>
        <w:rPr>
          <w:u w:val="none"/>
        </w:rPr>
        <w:t>Preferred Hospital</w:t>
      </w:r>
      <w:r>
        <w:rPr>
          <w:rFonts w:hint="default"/>
          <w:u w:val="none"/>
          <w:lang w:val="en-US"/>
        </w:rPr>
        <w:t>:_____________________________________________</w:t>
      </w:r>
    </w:p>
    <w:p w14:paraId="50EDA6EE">
      <w:pPr>
        <w:pStyle w:val="6"/>
        <w:tabs>
          <w:tab w:val="left" w:pos="3637"/>
          <w:tab w:val="left" w:pos="3702"/>
          <w:tab w:val="left" w:pos="6089"/>
          <w:tab w:val="left" w:pos="6322"/>
          <w:tab w:val="left" w:pos="6389"/>
        </w:tabs>
        <w:spacing w:before="200" w:line="463" w:lineRule="auto"/>
        <w:ind w:left="160" w:right="2968"/>
        <w:rPr>
          <w:rFonts w:hint="default"/>
          <w:u w:val="none"/>
          <w:lang w:val="en-US"/>
        </w:rPr>
      </w:pPr>
      <w:r>
        <w:rPr>
          <w:u w:val="none"/>
        </w:rPr>
        <w:t xml:space="preserve">Medical Conditions/Allergies: </w:t>
      </w:r>
      <w:r>
        <w:rPr>
          <w:rFonts w:hint="default"/>
          <w:u w:val="none"/>
          <w:lang w:val="en-US"/>
        </w:rPr>
        <w:t>_________________________________________</w:t>
      </w:r>
    </w:p>
    <w:p w14:paraId="42478C12">
      <w:pPr>
        <w:pStyle w:val="6"/>
        <w:tabs>
          <w:tab w:val="left" w:pos="3637"/>
          <w:tab w:val="left" w:pos="3702"/>
          <w:tab w:val="left" w:pos="6089"/>
          <w:tab w:val="left" w:pos="6322"/>
          <w:tab w:val="left" w:pos="6389"/>
        </w:tabs>
        <w:spacing w:before="200" w:line="463" w:lineRule="auto"/>
        <w:ind w:left="160" w:right="2968"/>
        <w:rPr>
          <w:rFonts w:ascii="Times New Roman"/>
          <w:spacing w:val="40"/>
          <w:u w:val="none"/>
        </w:rPr>
      </w:pPr>
      <w:r>
        <w:rPr>
          <w:u w:val="none"/>
        </w:rPr>
        <w:t>Insurance Provider:</w:t>
      </w:r>
      <w:r>
        <w:rPr>
          <w:rFonts w:hint="default"/>
          <w:u w:val="none"/>
          <w:lang w:val="en-US"/>
        </w:rPr>
        <w:t>________________________</w:t>
      </w:r>
      <w:r>
        <w:rPr>
          <w:rFonts w:ascii="Times New Roman"/>
          <w:spacing w:val="40"/>
          <w:u w:val="none"/>
        </w:rPr>
        <w:t xml:space="preserve"> </w:t>
      </w:r>
    </w:p>
    <w:p w14:paraId="65874490">
      <w:pPr>
        <w:pStyle w:val="6"/>
        <w:tabs>
          <w:tab w:val="left" w:pos="3637"/>
          <w:tab w:val="left" w:pos="3702"/>
          <w:tab w:val="left" w:pos="6089"/>
          <w:tab w:val="left" w:pos="6322"/>
          <w:tab w:val="left" w:pos="6389"/>
        </w:tabs>
        <w:spacing w:before="200" w:line="463" w:lineRule="auto"/>
        <w:ind w:left="160" w:right="2968"/>
        <w:rPr>
          <w:rFonts w:hint="default" w:ascii="Times New Roman"/>
          <w:lang w:val="en-US"/>
        </w:rPr>
      </w:pPr>
      <w:r>
        <w:rPr>
          <w:u w:val="none"/>
        </w:rPr>
        <w:t>Policy #:</w:t>
      </w:r>
      <w:r>
        <w:rPr>
          <w:rFonts w:hint="default"/>
          <w:u w:val="none"/>
          <w:lang w:val="en-US"/>
        </w:rPr>
        <w:t xml:space="preserve"> ____________________________</w:t>
      </w:r>
    </w:p>
    <w:p w14:paraId="4307D4CE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ascii="Times New Roman"/>
          <w:spacing w:val="40"/>
          <w:u w:val="none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Individual/Guardian</w:t>
      </w:r>
      <w:r>
        <w:rPr>
          <w:rFonts w:hint="default"/>
          <w:lang w:val="en-US"/>
        </w:rPr>
        <w:t>:_______________________________________</w:t>
      </w:r>
      <w:r>
        <w:rPr>
          <w:rFonts w:hint="default"/>
          <w:spacing w:val="-3"/>
          <w:lang w:val="en-US"/>
        </w:rPr>
        <w:t xml:space="preserve">                                      </w:t>
      </w:r>
      <w:r>
        <w:rPr>
          <w:rFonts w:ascii="Times New Roman"/>
          <w:spacing w:val="40"/>
          <w:u w:val="none"/>
        </w:rPr>
        <w:t xml:space="preserve"> </w:t>
      </w:r>
    </w:p>
    <w:p w14:paraId="60208F61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ascii="Times New Roman"/>
          <w:spacing w:val="40"/>
          <w:u w:val="none"/>
        </w:rPr>
      </w:pPr>
    </w:p>
    <w:p w14:paraId="316E7CFB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u w:val="none"/>
        </w:rPr>
      </w:pPr>
    </w:p>
    <w:p w14:paraId="136E468E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hint="default"/>
          <w:u w:val="none"/>
          <w:lang w:val="en-US"/>
        </w:rPr>
      </w:pPr>
      <w:r>
        <w:rPr>
          <w:u w:val="none"/>
        </w:rPr>
        <w:t>Da</w:t>
      </w:r>
      <w:r>
        <w:rPr>
          <w:rFonts w:hint="default"/>
          <w:u w:val="none"/>
          <w:lang w:val="en-US"/>
        </w:rPr>
        <w:t>te ______________________</w:t>
      </w:r>
    </w:p>
    <w:p w14:paraId="4E1E2E9F">
      <w:pPr>
        <w:pStyle w:val="6"/>
        <w:tabs>
          <w:tab w:val="left" w:pos="5586"/>
          <w:tab w:val="left" w:pos="7202"/>
        </w:tabs>
        <w:spacing w:line="254" w:lineRule="exact"/>
        <w:rPr>
          <w:u w:val="none"/>
        </w:rPr>
      </w:pPr>
    </w:p>
    <w:p w14:paraId="3518EE75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spacing w:val="-2"/>
        </w:rPr>
      </w:pPr>
    </w:p>
    <w:p w14:paraId="7808CFA8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hint="default"/>
          <w:lang w:val="en-US"/>
        </w:rPr>
      </w:pPr>
      <w:r>
        <w:rPr>
          <w:spacing w:val="-2"/>
        </w:rPr>
        <w:t>Staff/Witness</w:t>
      </w:r>
      <w:r>
        <w:rPr>
          <w:spacing w:val="9"/>
        </w:rPr>
        <w:t xml:space="preserve"> </w:t>
      </w:r>
      <w:r>
        <w:t>Signature:</w:t>
      </w:r>
      <w:r>
        <w:rPr>
          <w:rFonts w:hint="default"/>
          <w:lang w:val="en-US"/>
        </w:rPr>
        <w:t>___________________________________________</w:t>
      </w:r>
      <w:r>
        <w:rPr>
          <w:rFonts w:hint="default"/>
          <w:lang w:val="en-US"/>
        </w:rPr>
        <w:tab/>
      </w:r>
    </w:p>
    <w:p w14:paraId="6AD73A5C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hint="default"/>
          <w:lang w:val="en-US"/>
        </w:rPr>
      </w:pPr>
    </w:p>
    <w:p w14:paraId="78A82A92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hint="default"/>
          <w:lang w:val="en-US"/>
        </w:rPr>
      </w:pPr>
    </w:p>
    <w:p w14:paraId="4355DB22">
      <w:pPr>
        <w:pStyle w:val="6"/>
        <w:tabs>
          <w:tab w:val="left" w:pos="5586"/>
          <w:tab w:val="left" w:pos="7202"/>
        </w:tabs>
        <w:spacing w:line="254" w:lineRule="exact"/>
        <w:ind w:left="160"/>
        <w:rPr>
          <w:rFonts w:hint="default" w:ascii="Times New Roman"/>
          <w:lang w:val="en-US"/>
        </w:rPr>
      </w:pPr>
      <w:r>
        <w:rPr>
          <w:rFonts w:ascii="Times New Roman"/>
          <w:spacing w:val="80"/>
          <w:u w:val="none"/>
        </w:rPr>
        <w:t xml:space="preserve"> </w:t>
      </w:r>
      <w:r>
        <w:rPr>
          <w:u w:val="none"/>
        </w:rPr>
        <w:t>Date:</w:t>
      </w:r>
      <w:r>
        <w:rPr>
          <w:rFonts w:hint="default"/>
          <w:u w:val="none"/>
          <w:lang w:val="en-US"/>
        </w:rPr>
        <w:t>_____________________</w:t>
      </w:r>
    </w:p>
    <w:p w14:paraId="569EE656">
      <w:pPr>
        <w:pStyle w:val="3"/>
        <w:numPr>
          <w:ilvl w:val="0"/>
          <w:numId w:val="14"/>
        </w:numPr>
        <w:tabs>
          <w:tab w:val="left" w:pos="417"/>
        </w:tabs>
        <w:spacing w:before="238" w:after="0" w:line="240" w:lineRule="auto"/>
        <w:ind w:left="257" w:leftChars="0" w:right="0" w:hanging="257" w:firstLineChars="0"/>
        <w:jc w:val="left"/>
      </w:pPr>
      <w:r>
        <w:rPr>
          <w:color w:val="4F81BD"/>
          <w:spacing w:val="-2"/>
        </w:rPr>
        <w:t>Individual-Speciﬁc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Emergency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Evacuation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4"/>
        </w:rPr>
        <w:t>Plan</w:t>
      </w:r>
    </w:p>
    <w:p w14:paraId="6E4E4907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rFonts w:ascii="Times New Roman" w:hAnsi="Times New Roman"/>
          <w:u w:val="none"/>
        </w:rPr>
      </w:pPr>
      <w:r>
        <w:t xml:space="preserve">Individual’s Name: </w:t>
      </w:r>
      <w:r>
        <w:rPr>
          <w:rFonts w:hint="default"/>
          <w:lang w:val="en-US"/>
        </w:rPr>
        <w:t>_________________________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Site: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 xml:space="preserve"> </w:t>
      </w:r>
    </w:p>
    <w:p w14:paraId="626E0A7B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spacing w:val="80"/>
          <w:u w:val="none"/>
        </w:rPr>
      </w:pPr>
      <w:r>
        <w:rPr>
          <w:u w:val="none"/>
        </w:rPr>
        <w:t xml:space="preserve">Mobility Assistance Needed: </w:t>
      </w:r>
      <w:r>
        <w:rPr>
          <w:rFonts w:ascii="Segoe UI Symbol" w:hAnsi="Segoe UI Symbol"/>
          <w:u w:val="none"/>
        </w:rPr>
        <w:t xml:space="preserve">☐ </w:t>
      </w:r>
      <w:r>
        <w:rPr>
          <w:u w:val="none"/>
        </w:rPr>
        <w:t xml:space="preserve">Yes </w:t>
      </w:r>
      <w:r>
        <w:rPr>
          <w:rFonts w:ascii="Segoe UI Symbol" w:hAnsi="Segoe UI Symbol"/>
          <w:u w:val="none"/>
        </w:rPr>
        <w:t xml:space="preserve">☐ </w:t>
      </w:r>
      <w:r>
        <w:rPr>
          <w:u w:val="none"/>
        </w:rPr>
        <w:t>No</w:t>
      </w:r>
      <w:r>
        <w:rPr>
          <w:spacing w:val="80"/>
          <w:u w:val="none"/>
        </w:rPr>
        <w:t xml:space="preserve"> </w:t>
      </w:r>
    </w:p>
    <w:p w14:paraId="4EEE4C9B">
      <w:pPr>
        <w:pStyle w:val="6"/>
        <w:tabs>
          <w:tab w:val="left" w:pos="4006"/>
          <w:tab w:val="left" w:pos="4107"/>
          <w:tab w:val="left" w:pos="8360"/>
          <w:tab w:val="left" w:pos="9240"/>
        </w:tabs>
        <w:spacing w:before="49" w:line="456" w:lineRule="auto"/>
        <w:ind w:left="160" w:right="120" w:rightChars="0"/>
        <w:rPr>
          <w:rFonts w:ascii="Times New Roman" w:hAnsi="Times New Roman"/>
          <w:u w:val="none"/>
        </w:rPr>
      </w:pPr>
      <w:r>
        <w:rPr>
          <w:u w:val="none"/>
        </w:rPr>
        <w:t xml:space="preserve">If yes, describe: </w:t>
      </w:r>
    </w:p>
    <w:p w14:paraId="43828500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rFonts w:ascii="Times New Roman" w:hAnsi="Times New Roman"/>
          <w:u w:val="none"/>
        </w:rPr>
      </w:pPr>
      <w:r>
        <w:rPr>
          <w:u w:val="none"/>
        </w:rPr>
        <w:t xml:space="preserve">Evacuation Role Assigned to Staff: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 xml:space="preserve"> </w:t>
      </w:r>
    </w:p>
    <w:p w14:paraId="65F11251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rFonts w:ascii="Times New Roman" w:hAnsi="Times New Roman"/>
          <w:u w:val="none"/>
        </w:rPr>
      </w:pPr>
      <w:r>
        <w:rPr>
          <w:u w:val="none"/>
        </w:rPr>
        <w:t>Meeting Point After Evacuation:</w:t>
      </w:r>
      <w:r>
        <w:rPr>
          <w:spacing w:val="35"/>
          <w:u w:val="non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 xml:space="preserve"> </w:t>
      </w:r>
    </w:p>
    <w:p w14:paraId="04BCCC42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rFonts w:ascii="Times New Roman" w:hAnsi="Times New Roman"/>
          <w:spacing w:val="80"/>
          <w:u w:val="none"/>
        </w:rPr>
      </w:pPr>
      <w:r>
        <w:rPr>
          <w:u w:val="none"/>
        </w:rPr>
        <w:t xml:space="preserve">Reviewed and Practiced on: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80"/>
          <w:u w:val="none"/>
        </w:rPr>
        <w:t xml:space="preserve"> </w:t>
      </w:r>
    </w:p>
    <w:p w14:paraId="31A783A1">
      <w:pPr>
        <w:pStyle w:val="6"/>
        <w:tabs>
          <w:tab w:val="left" w:pos="4006"/>
          <w:tab w:val="left" w:pos="4107"/>
          <w:tab w:val="left" w:pos="6895"/>
          <w:tab w:val="left" w:pos="6986"/>
          <w:tab w:val="left" w:pos="7201"/>
          <w:tab w:val="left" w:pos="7260"/>
          <w:tab w:val="left" w:pos="8360"/>
        </w:tabs>
        <w:spacing w:before="49" w:line="456" w:lineRule="auto"/>
        <w:ind w:left="160" w:right="120" w:rightChars="0"/>
        <w:rPr>
          <w:rFonts w:ascii="Times New Roman" w:hAnsi="Times New Roman"/>
        </w:rPr>
      </w:pPr>
      <w:r>
        <w:rPr>
          <w:u w:val="none"/>
        </w:rPr>
        <w:t xml:space="preserve">Reviewed by: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7EF7FD07">
      <w:pPr>
        <w:pStyle w:val="3"/>
        <w:numPr>
          <w:ilvl w:val="0"/>
          <w:numId w:val="14"/>
        </w:numPr>
        <w:tabs>
          <w:tab w:val="left" w:pos="420"/>
        </w:tabs>
        <w:spacing w:before="3" w:after="0" w:line="240" w:lineRule="auto"/>
        <w:ind w:left="260" w:leftChars="0" w:right="0" w:hanging="260" w:firstLineChars="0"/>
        <w:jc w:val="left"/>
      </w:pPr>
      <w:r>
        <w:rPr>
          <w:color w:val="4F81BD"/>
        </w:rPr>
        <w:t>Fire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Safety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&amp;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Drill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5"/>
        </w:rPr>
        <w:t>Log</w:t>
      </w:r>
    </w:p>
    <w:p w14:paraId="1B69E821">
      <w:pPr>
        <w:pStyle w:val="6"/>
        <w:tabs>
          <w:tab w:val="left" w:pos="3419"/>
          <w:tab w:val="left" w:pos="5803"/>
        </w:tabs>
        <w:spacing w:before="51"/>
        <w:ind w:left="160"/>
        <w:rPr>
          <w:rFonts w:ascii="Times New Roman"/>
        </w:rPr>
      </w:pPr>
      <w:r>
        <w:t xml:space="preserve">Site Name: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  <w:u w:val="none"/>
        </w:rPr>
        <w:t xml:space="preserve"> </w:t>
      </w:r>
      <w:r>
        <w:rPr>
          <w:u w:val="none"/>
        </w:rPr>
        <w:t>Month:</w:t>
      </w:r>
      <w:r>
        <w:rPr>
          <w:spacing w:val="45"/>
          <w:u w:val="none"/>
        </w:rPr>
        <w:t xml:space="preserve"> </w:t>
      </w:r>
      <w:r>
        <w:rPr>
          <w:rFonts w:ascii="Times New Roman"/>
          <w:u w:val="single"/>
        </w:rPr>
        <w:tab/>
      </w:r>
    </w:p>
    <w:p w14:paraId="2278E2AD">
      <w:pPr>
        <w:pStyle w:val="6"/>
        <w:tabs>
          <w:tab w:val="left" w:pos="2390"/>
          <w:tab w:val="left" w:pos="4268"/>
          <w:tab w:val="left" w:pos="5122"/>
          <w:tab w:val="left" w:pos="6691"/>
          <w:tab w:val="left" w:pos="6834"/>
          <w:tab w:val="left" w:pos="7112"/>
          <w:tab w:val="left" w:pos="7288"/>
        </w:tabs>
        <w:spacing w:before="239" w:line="460" w:lineRule="auto"/>
        <w:ind w:left="160" w:right="2069" w:hanging="1"/>
        <w:rPr>
          <w:rFonts w:ascii="Times New Roman"/>
        </w:rPr>
      </w:pPr>
      <w:r>
        <w:t xml:space="preserve">Drill Date: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u w:val="none"/>
        </w:rPr>
        <w:t xml:space="preserve"> </w:t>
      </w:r>
      <w:r>
        <w:rPr>
          <w:u w:val="none"/>
        </w:rPr>
        <w:t xml:space="preserve">Time: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u w:val="none"/>
        </w:rPr>
        <w:t xml:space="preserve"> </w:t>
      </w:r>
      <w:r>
        <w:rPr>
          <w:u w:val="none"/>
        </w:rPr>
        <w:t>Evacuation Time:</w:t>
      </w:r>
      <w:r>
        <w:rPr>
          <w:spacing w:val="53"/>
          <w:u w:val="non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Staff Present: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  <w:u w:val="none"/>
        </w:rPr>
        <w:t xml:space="preserve"> </w:t>
      </w:r>
      <w:r>
        <w:rPr>
          <w:u w:val="none"/>
        </w:rPr>
        <w:t xml:space="preserve">Issues Noted: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spacing w:val="-49"/>
          <w:u w:val="single"/>
        </w:rPr>
        <w:t xml:space="preserve"> </w:t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Corrective Action Taken: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Completed By (Print &amp; Sign):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u w:val="none"/>
        </w:rPr>
        <w:t xml:space="preserve"> </w:t>
      </w:r>
      <w:r>
        <w:rPr>
          <w:u w:val="none"/>
        </w:rPr>
        <w:t xml:space="preserve">Date: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</w:p>
    <w:p w14:paraId="4D1E5F07">
      <w:pPr>
        <w:spacing w:after="0" w:line="460" w:lineRule="auto"/>
        <w:rPr>
          <w:rFonts w:ascii="Times New Roman"/>
        </w:rPr>
        <w:sectPr>
          <w:pgSz w:w="12240" w:h="15840"/>
          <w:pgMar w:top="1360" w:right="1240" w:bottom="720" w:left="1640" w:header="0" w:footer="523" w:gutter="0"/>
          <w:cols w:space="720" w:num="1"/>
        </w:sectPr>
      </w:pPr>
    </w:p>
    <w:p w14:paraId="1C57A881">
      <w:pPr>
        <w:spacing w:before="0" w:line="61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Individual</w:t>
      </w:r>
      <w:r>
        <w:rPr>
          <w:rFonts w:ascii="Calibri"/>
          <w:color w:val="17365D"/>
          <w:spacing w:val="32"/>
          <w:sz w:val="52"/>
        </w:rPr>
        <w:t xml:space="preserve"> </w:t>
      </w:r>
      <w:r>
        <w:rPr>
          <w:rFonts w:ascii="Calibri"/>
          <w:color w:val="17365D"/>
          <w:sz w:val="52"/>
        </w:rPr>
        <w:t>Rights</w:t>
      </w:r>
      <w:r>
        <w:rPr>
          <w:rFonts w:ascii="Calibri"/>
          <w:color w:val="17365D"/>
          <w:spacing w:val="35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Acknowledgment</w:t>
      </w:r>
    </w:p>
    <w:p w14:paraId="2E835205">
      <w:pPr>
        <w:spacing w:before="0" w:line="63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Policy</w:t>
      </w:r>
      <w:r>
        <w:rPr>
          <w:rFonts w:ascii="Calibri"/>
          <w:color w:val="17365D"/>
          <w:spacing w:val="18"/>
          <w:sz w:val="52"/>
        </w:rPr>
        <w:t xml:space="preserve"> </w:t>
      </w:r>
      <w:r>
        <w:rPr>
          <w:rFonts w:ascii="Calibri"/>
          <w:color w:val="17365D"/>
          <w:sz w:val="52"/>
        </w:rPr>
        <w:t>and</w:t>
      </w:r>
      <w:r>
        <w:rPr>
          <w:rFonts w:ascii="Calibri"/>
          <w:color w:val="17365D"/>
          <w:spacing w:val="18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Forms</w:t>
      </w:r>
    </w:p>
    <w:p w14:paraId="16CD953B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88.55pt;margin-top:4pt;height:1pt;width:434.9pt;mso-position-horizontal-relative:page;mso-wrap-distance-bottom:0pt;mso-wrap-distance-top:0pt;z-index:-251644928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AOff5y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2E1223">
      <w:pPr>
        <w:pStyle w:val="6"/>
        <w:spacing w:before="36"/>
        <w:rPr>
          <w:rFonts w:ascii="Calibri"/>
        </w:rPr>
      </w:pPr>
    </w:p>
    <w:p w14:paraId="7CC49705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52E917AC">
      <w:pPr>
        <w:pStyle w:val="6"/>
      </w:pPr>
    </w:p>
    <w:p w14:paraId="03A1E686">
      <w:pPr>
        <w:pStyle w:val="6"/>
        <w:spacing w:before="1"/>
      </w:pPr>
    </w:p>
    <w:p w14:paraId="2A19CA70">
      <w:pPr>
        <w:pStyle w:val="2"/>
      </w:pPr>
      <w:r>
        <w:rPr>
          <w:color w:val="365F91"/>
        </w:rPr>
        <w:t>Individual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Rights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Acknowledgment</w:t>
      </w:r>
      <w:r>
        <w:rPr>
          <w:color w:val="365F91"/>
          <w:spacing w:val="-2"/>
        </w:rPr>
        <w:t xml:space="preserve"> Policy</w:t>
      </w:r>
    </w:p>
    <w:p w14:paraId="22001748">
      <w:pPr>
        <w:pStyle w:val="6"/>
        <w:spacing w:before="51"/>
        <w:ind w:left="160"/>
      </w:pPr>
      <w:r>
        <w:rPr>
          <w:spacing w:val="-2"/>
        </w:rPr>
        <w:t>Purpose:</w:t>
      </w:r>
    </w:p>
    <w:p w14:paraId="325958F2">
      <w:pPr>
        <w:pStyle w:val="6"/>
        <w:spacing w:before="39" w:line="273" w:lineRule="auto"/>
        <w:ind w:left="160" w:right="556"/>
      </w:pPr>
      <w:r>
        <w:t>To ensure that each individual receiving services is informed of their rights as required by 55 PA Code Chapter 6100, and that acknowledgment of those rights is documented.</w:t>
      </w:r>
    </w:p>
    <w:p w14:paraId="1D2BD7F0">
      <w:pPr>
        <w:pStyle w:val="6"/>
        <w:spacing w:before="205"/>
        <w:ind w:left="160"/>
      </w:pPr>
      <w:r>
        <w:rPr>
          <w:spacing w:val="-2"/>
        </w:rPr>
        <w:t>Policy:</w:t>
      </w:r>
    </w:p>
    <w:p w14:paraId="343EBAE4">
      <w:pPr>
        <w:pStyle w:val="6"/>
        <w:spacing w:before="39" w:line="276" w:lineRule="auto"/>
        <w:ind w:left="160" w:right="556"/>
      </w:pPr>
      <w:r>
        <w:t>Each individual and/or their legal representative must be informed of their rights both orally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manner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understand.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upon intake, annually, and whenever there is a signi</w:t>
      </w:r>
      <w:r>
        <w:rPr>
          <w:lang w:val="en-US"/>
        </w:rPr>
        <w:t>f</w:t>
      </w:r>
      <w:r>
        <w:t>icant change in services.</w:t>
      </w:r>
    </w:p>
    <w:p w14:paraId="65145F74">
      <w:pPr>
        <w:pStyle w:val="6"/>
        <w:spacing w:before="200"/>
        <w:ind w:left="160"/>
      </w:pPr>
      <w:r>
        <w:rPr>
          <w:spacing w:val="-2"/>
        </w:rPr>
        <w:t>Procedures:</w:t>
      </w:r>
    </w:p>
    <w:p w14:paraId="4E021913">
      <w:pPr>
        <w:pStyle w:val="8"/>
        <w:numPr>
          <w:ilvl w:val="0"/>
          <w:numId w:val="15"/>
        </w:numPr>
        <w:tabs>
          <w:tab w:val="left" w:pos="437"/>
          <w:tab w:val="left" w:pos="484"/>
        </w:tabs>
        <w:spacing w:before="37" w:after="0" w:line="276" w:lineRule="auto"/>
        <w:ind w:left="437" w:right="1196" w:hanging="278"/>
        <w:jc w:val="left"/>
        <w:rPr>
          <w:sz w:val="22"/>
        </w:rPr>
      </w:pPr>
      <w:r>
        <w:rPr>
          <w:sz w:val="22"/>
        </w:rPr>
        <w:t>Rights</w:t>
      </w:r>
      <w:r>
        <w:rPr>
          <w:spacing w:val="40"/>
          <w:sz w:val="22"/>
        </w:rPr>
        <w:t xml:space="preserve"> </w:t>
      </w:r>
      <w:r>
        <w:rPr>
          <w:sz w:val="22"/>
        </w:rPr>
        <w:t>will</w:t>
      </w:r>
      <w:r>
        <w:rPr>
          <w:spacing w:val="-1"/>
          <w:sz w:val="22"/>
        </w:rPr>
        <w:t xml:space="preserve"> </w:t>
      </w:r>
      <w:r>
        <w:rPr>
          <w:sz w:val="22"/>
        </w:rPr>
        <w:t>be reviewed and explained to the individual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format</w:t>
      </w:r>
      <w:r>
        <w:rPr>
          <w:spacing w:val="-1"/>
          <w:sz w:val="22"/>
        </w:rPr>
        <w:t xml:space="preserve"> </w:t>
      </w:r>
      <w:r>
        <w:rPr>
          <w:sz w:val="22"/>
        </w:rPr>
        <w:t>appropriate to their communication and comprehension level.</w:t>
      </w:r>
    </w:p>
    <w:p w14:paraId="3A767DF8">
      <w:pPr>
        <w:pStyle w:val="8"/>
        <w:numPr>
          <w:ilvl w:val="0"/>
          <w:numId w:val="15"/>
        </w:numPr>
        <w:tabs>
          <w:tab w:val="left" w:pos="437"/>
          <w:tab w:val="left" w:pos="483"/>
        </w:tabs>
        <w:spacing w:before="0" w:after="0" w:line="273" w:lineRule="auto"/>
        <w:ind w:left="437" w:right="942" w:hanging="278"/>
        <w:jc w:val="left"/>
        <w:rPr>
          <w:sz w:val="22"/>
        </w:rPr>
      </w:pPr>
      <w:r>
        <w:rPr>
          <w:sz w:val="22"/>
        </w:rPr>
        <w:t>A</w:t>
      </w:r>
      <w:r>
        <w:rPr>
          <w:spacing w:val="40"/>
          <w:sz w:val="22"/>
        </w:rPr>
        <w:t xml:space="preserve"> </w:t>
      </w:r>
      <w:r>
        <w:rPr>
          <w:sz w:val="22"/>
        </w:rPr>
        <w:t>copy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individual</w:t>
      </w:r>
      <w:r>
        <w:rPr>
          <w:spacing w:val="-3"/>
          <w:sz w:val="22"/>
        </w:rPr>
        <w:t xml:space="preserve"> </w:t>
      </w:r>
      <w:r>
        <w:rPr>
          <w:sz w:val="22"/>
        </w:rPr>
        <w:t>rights,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outlined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55</w:t>
      </w:r>
      <w:r>
        <w:rPr>
          <w:spacing w:val="-3"/>
          <w:sz w:val="22"/>
        </w:rPr>
        <w:t xml:space="preserve"> </w:t>
      </w:r>
      <w:r>
        <w:rPr>
          <w:sz w:val="22"/>
        </w:rPr>
        <w:t>PA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§§</w:t>
      </w:r>
      <w:r>
        <w:rPr>
          <w:spacing w:val="-3"/>
          <w:sz w:val="22"/>
        </w:rPr>
        <w:t xml:space="preserve"> </w:t>
      </w:r>
      <w:r>
        <w:rPr>
          <w:sz w:val="22"/>
        </w:rPr>
        <w:t>6100.181-6100.186,</w:t>
      </w:r>
      <w:r>
        <w:rPr>
          <w:spacing w:val="-3"/>
          <w:sz w:val="22"/>
        </w:rPr>
        <w:t xml:space="preserve"> </w:t>
      </w:r>
      <w:r>
        <w:rPr>
          <w:sz w:val="22"/>
        </w:rPr>
        <w:t>will be provided to the individual and/or guardian.</w:t>
      </w:r>
    </w:p>
    <w:p w14:paraId="0707154E">
      <w:pPr>
        <w:pStyle w:val="8"/>
        <w:numPr>
          <w:ilvl w:val="0"/>
          <w:numId w:val="15"/>
        </w:numPr>
        <w:tabs>
          <w:tab w:val="left" w:pos="484"/>
        </w:tabs>
        <w:spacing w:before="0" w:after="0" w:line="230" w:lineRule="exact"/>
        <w:ind w:left="484" w:right="0" w:hanging="324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provider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maintain</w:t>
      </w:r>
      <w:r>
        <w:rPr>
          <w:spacing w:val="-2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rights</w:t>
      </w:r>
      <w:r>
        <w:rPr>
          <w:spacing w:val="-2"/>
          <w:sz w:val="22"/>
        </w:rPr>
        <w:t xml:space="preserve"> </w:t>
      </w:r>
      <w:r>
        <w:rPr>
          <w:sz w:val="22"/>
        </w:rPr>
        <w:t>were</w:t>
      </w:r>
      <w:r>
        <w:rPr>
          <w:spacing w:val="-2"/>
          <w:sz w:val="22"/>
        </w:rPr>
        <w:t xml:space="preserve"> </w:t>
      </w:r>
      <w:r>
        <w:rPr>
          <w:sz w:val="22"/>
        </w:rPr>
        <w:t>explained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and</w:t>
      </w:r>
    </w:p>
    <w:p w14:paraId="6FB7A4A0">
      <w:pPr>
        <w:pStyle w:val="6"/>
        <w:spacing w:before="6"/>
        <w:ind w:left="437"/>
      </w:pPr>
      <w:r>
        <w:rPr>
          <w:spacing w:val="-2"/>
        </w:rPr>
        <w:t>received.</w:t>
      </w:r>
    </w:p>
    <w:p w14:paraId="28C7353B">
      <w:pPr>
        <w:pStyle w:val="8"/>
        <w:numPr>
          <w:ilvl w:val="0"/>
          <w:numId w:val="15"/>
        </w:numPr>
        <w:tabs>
          <w:tab w:val="left" w:pos="437"/>
          <w:tab w:val="left" w:pos="483"/>
        </w:tabs>
        <w:spacing w:before="40" w:after="0" w:line="276" w:lineRule="auto"/>
        <w:ind w:left="437" w:right="1262" w:hanging="278"/>
        <w:jc w:val="left"/>
        <w:rPr>
          <w:sz w:val="22"/>
        </w:rPr>
      </w:pPr>
      <w:r>
        <w:rPr>
          <w:sz w:val="22"/>
        </w:rPr>
        <w:t>Rights</w:t>
      </w:r>
      <w:r>
        <w:rPr>
          <w:spacing w:val="34"/>
          <w:sz w:val="22"/>
        </w:rPr>
        <w:t xml:space="preserve"> </w:t>
      </w:r>
      <w:r>
        <w:rPr>
          <w:sz w:val="22"/>
        </w:rPr>
        <w:t>will</w:t>
      </w:r>
      <w:r>
        <w:rPr>
          <w:spacing w:val="-6"/>
          <w:sz w:val="22"/>
        </w:rPr>
        <w:t xml:space="preserve"> </w:t>
      </w:r>
      <w:r>
        <w:rPr>
          <w:sz w:val="22"/>
        </w:rPr>
        <w:t>include,</w:t>
      </w:r>
      <w:r>
        <w:rPr>
          <w:spacing w:val="-6"/>
          <w:sz w:val="22"/>
        </w:rPr>
        <w:t xml:space="preserve"> </w:t>
      </w:r>
      <w:r>
        <w:rPr>
          <w:sz w:val="22"/>
        </w:rPr>
        <w:t>but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limited</w:t>
      </w:r>
      <w:r>
        <w:rPr>
          <w:spacing w:val="-6"/>
          <w:sz w:val="22"/>
        </w:rPr>
        <w:t xml:space="preserve"> </w:t>
      </w:r>
      <w:r>
        <w:rPr>
          <w:sz w:val="22"/>
        </w:rPr>
        <w:t>to:</w:t>
      </w:r>
      <w:r>
        <w:rPr>
          <w:spacing w:val="-6"/>
          <w:sz w:val="22"/>
        </w:rPr>
        <w:t xml:space="preserve"> </w:t>
      </w:r>
      <w:r>
        <w:rPr>
          <w:sz w:val="22"/>
        </w:rPr>
        <w:t>dignity,</w:t>
      </w:r>
      <w:r>
        <w:rPr>
          <w:spacing w:val="-6"/>
          <w:sz w:val="22"/>
        </w:rPr>
        <w:t xml:space="preserve"> </w:t>
      </w:r>
      <w:r>
        <w:rPr>
          <w:sz w:val="22"/>
        </w:rPr>
        <w:t>privacy,</w:t>
      </w:r>
      <w:r>
        <w:rPr>
          <w:spacing w:val="-6"/>
          <w:sz w:val="22"/>
        </w:rPr>
        <w:t xml:space="preserve"> </w:t>
      </w:r>
      <w:r>
        <w:rPr>
          <w:sz w:val="22"/>
        </w:rPr>
        <w:t>safety,</w:t>
      </w:r>
      <w:r>
        <w:rPr>
          <w:spacing w:val="-6"/>
          <w:sz w:val="22"/>
        </w:rPr>
        <w:t xml:space="preserve"> </w:t>
      </w:r>
      <w:r>
        <w:rPr>
          <w:sz w:val="22"/>
        </w:rPr>
        <w:t>communication, participation, and protection from abuse.</w:t>
      </w:r>
    </w:p>
    <w:p w14:paraId="59B7EBEB">
      <w:pPr>
        <w:pStyle w:val="8"/>
        <w:numPr>
          <w:ilvl w:val="0"/>
          <w:numId w:val="15"/>
        </w:numPr>
        <w:tabs>
          <w:tab w:val="left" w:pos="437"/>
          <w:tab w:val="left" w:pos="483"/>
        </w:tabs>
        <w:spacing w:before="1" w:after="0" w:line="276" w:lineRule="auto"/>
        <w:ind w:left="437" w:right="1018" w:hanging="278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If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rights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are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modi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ied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through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ISP,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documentation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must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include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reason,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type, </w:t>
      </w:r>
      <w:r>
        <w:rPr>
          <w:sz w:val="22"/>
          <w:szCs w:val="22"/>
        </w:rPr>
        <w:t>duration, and a plan for restoration.</w:t>
      </w:r>
    </w:p>
    <w:p w14:paraId="33A2D916">
      <w:pPr>
        <w:pStyle w:val="8"/>
        <w:numPr>
          <w:ilvl w:val="0"/>
          <w:numId w:val="15"/>
        </w:numPr>
        <w:tabs>
          <w:tab w:val="left" w:pos="437"/>
          <w:tab w:val="left" w:pos="483"/>
        </w:tabs>
        <w:spacing w:before="0" w:after="0" w:line="273" w:lineRule="auto"/>
        <w:ind w:left="437" w:right="1254" w:hanging="278"/>
        <w:jc w:val="left"/>
        <w:rPr>
          <w:sz w:val="22"/>
        </w:rPr>
      </w:pPr>
      <w:r>
        <w:rPr>
          <w:sz w:val="22"/>
        </w:rPr>
        <w:t>Staff</w:t>
      </w:r>
      <w:r>
        <w:rPr>
          <w:spacing w:val="40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required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individual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exercising</w:t>
      </w:r>
      <w:r>
        <w:rPr>
          <w:spacing w:val="-2"/>
          <w:sz w:val="22"/>
        </w:rPr>
        <w:t xml:space="preserve"> </w:t>
      </w:r>
      <w:r>
        <w:rPr>
          <w:sz w:val="22"/>
        </w:rPr>
        <w:t>their rights at all times.</w:t>
      </w:r>
    </w:p>
    <w:p w14:paraId="115303E8">
      <w:pPr>
        <w:pStyle w:val="2"/>
        <w:spacing w:before="250"/>
      </w:pPr>
      <w:r>
        <w:rPr>
          <w:color w:val="365F91"/>
        </w:rPr>
        <w:t>Individual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Rights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Acknowledgment</w:t>
      </w:r>
      <w:r>
        <w:rPr>
          <w:color w:val="365F91"/>
          <w:spacing w:val="-2"/>
        </w:rPr>
        <w:t xml:space="preserve"> Forms</w:t>
      </w:r>
    </w:p>
    <w:p w14:paraId="16379F8C">
      <w:pPr>
        <w:pStyle w:val="3"/>
        <w:numPr>
          <w:ilvl w:val="0"/>
          <w:numId w:val="16"/>
        </w:numPr>
        <w:tabs>
          <w:tab w:val="left" w:pos="417"/>
        </w:tabs>
        <w:spacing w:before="252" w:after="0" w:line="240" w:lineRule="auto"/>
        <w:ind w:left="417" w:right="0" w:hanging="257"/>
        <w:jc w:val="left"/>
      </w:pPr>
      <w:r>
        <w:rPr>
          <w:color w:val="4F81BD"/>
        </w:rPr>
        <w:t>Individual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Rights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Receipt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and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Acknowledgment</w:t>
      </w:r>
    </w:p>
    <w:p w14:paraId="2B03FF6C">
      <w:pPr>
        <w:pStyle w:val="6"/>
        <w:spacing w:before="49" w:line="276" w:lineRule="auto"/>
        <w:ind w:left="160" w:right="556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605790</wp:posOffset>
                </wp:positionV>
                <wp:extent cx="5520690" cy="968375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96837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B5FAF">
                            <w:pPr>
                              <w:pStyle w:val="6"/>
                              <w:tabs>
                                <w:tab w:val="left" w:pos="4453"/>
                                <w:tab w:val="left" w:pos="6333"/>
                              </w:tabs>
                              <w:spacing w:before="163"/>
                              <w:ind w:left="2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2D560DA4">
                            <w:pPr>
                              <w:pStyle w:val="6"/>
                              <w:tabs>
                                <w:tab w:val="left" w:pos="5722"/>
                                <w:tab w:val="left" w:pos="7502"/>
                              </w:tabs>
                              <w:spacing w:before="239"/>
                              <w:ind w:left="2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Guardian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applicable):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3AE9E3AE">
                            <w:pPr>
                              <w:pStyle w:val="6"/>
                              <w:tabs>
                                <w:tab w:val="left" w:pos="4556"/>
                                <w:tab w:val="left" w:pos="6429"/>
                              </w:tabs>
                              <w:spacing w:before="240"/>
                              <w:ind w:left="2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89.5pt;margin-top:47.7pt;height:76.25pt;width:434.7pt;mso-position-horizontal-relative:page;mso-wrap-distance-bottom:0pt;mso-wrap-distance-top:0pt;z-index:-251644928;mso-width-relative:page;mso-height-relative:page;" fillcolor="#E0E0E0" filled="t" stroked="t" coordsize="21600,21600" o:gfxdata="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erDd52gAAAAsBAAAPAAAAAAAAAAEAIAAAACIAAABkcnMvZG93bnJldi54bWxQSwECFAAUAAAA&#10;CACHTuJAbd2SVuwBAAANBAAADgAAAAAAAAABACAAAAApAQAAZHJzL2Uyb0RvYy54bWxQSwUGAAAA&#10;AAYABgBZAQAAhw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C0B5FAF">
                      <w:pPr>
                        <w:pStyle w:val="6"/>
                        <w:tabs>
                          <w:tab w:val="left" w:pos="4453"/>
                          <w:tab w:val="left" w:pos="6333"/>
                        </w:tabs>
                        <w:spacing w:before="163"/>
                        <w:ind w:left="2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2D560DA4">
                      <w:pPr>
                        <w:pStyle w:val="6"/>
                        <w:tabs>
                          <w:tab w:val="left" w:pos="5722"/>
                          <w:tab w:val="left" w:pos="7502"/>
                        </w:tabs>
                        <w:spacing w:before="239"/>
                        <w:ind w:left="2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Guardian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applicable):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3AE9E3AE">
                      <w:pPr>
                        <w:pStyle w:val="6"/>
                        <w:tabs>
                          <w:tab w:val="left" w:pos="4556"/>
                          <w:tab w:val="left" w:pos="6429"/>
                        </w:tabs>
                        <w:spacing w:before="240"/>
                        <w:ind w:left="2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I acknowledge that I have received a written copy of my rights as an individual receiving services, as stated in</w:t>
      </w:r>
      <w:r>
        <w:rPr>
          <w:spacing w:val="-1"/>
        </w:rPr>
        <w:t xml:space="preserve"> </w:t>
      </w:r>
      <w:r>
        <w:t>55 PA Code Chapter 6100. My rights were explained to me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manner I understand.</w:t>
      </w:r>
    </w:p>
    <w:p w14:paraId="3EF5203C">
      <w:pPr>
        <w:spacing w:after="0" w:line="276" w:lineRule="auto"/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1653FECC">
      <w:pPr>
        <w:pStyle w:val="3"/>
        <w:numPr>
          <w:ilvl w:val="0"/>
          <w:numId w:val="16"/>
        </w:numPr>
        <w:tabs>
          <w:tab w:val="left" w:pos="417"/>
        </w:tabs>
        <w:spacing w:before="20" w:after="0" w:line="240" w:lineRule="auto"/>
        <w:ind w:left="417" w:right="0" w:hanging="257"/>
        <w:jc w:val="left"/>
      </w:pPr>
      <w:r>
        <w:rPr>
          <w:color w:val="4F81BD"/>
          <w:spacing w:val="-2"/>
        </w:rPr>
        <w:t xml:space="preserve">Rights Education </w:t>
      </w:r>
      <w:r>
        <w:rPr>
          <w:color w:val="4F81BD"/>
          <w:spacing w:val="-5"/>
        </w:rPr>
        <w:t>Log</w:t>
      </w:r>
    </w:p>
    <w:p w14:paraId="2F63E5F3">
      <w:pPr>
        <w:pStyle w:val="6"/>
        <w:tabs>
          <w:tab w:val="left" w:pos="4169"/>
          <w:tab w:val="left" w:pos="6044"/>
        </w:tabs>
        <w:spacing w:before="48"/>
        <w:ind w:left="160"/>
        <w:rPr>
          <w:rFonts w:ascii="Times New Roman" w:hAnsi="Times New Roman"/>
        </w:rPr>
      </w:pPr>
      <w:r>
        <w:rPr>
          <w:spacing w:val="-2"/>
        </w:rPr>
        <w:t xml:space="preserve">Individual’s </w:t>
      </w:r>
      <w:r>
        <w:t xml:space="preserve">Name: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Date: </w:t>
      </w:r>
      <w:r>
        <w:rPr>
          <w:rFonts w:ascii="Times New Roman" w:hAnsi="Times New Roman"/>
          <w:u w:val="single"/>
        </w:rPr>
        <w:tab/>
      </w:r>
    </w:p>
    <w:p w14:paraId="507C01F7">
      <w:pPr>
        <w:pStyle w:val="6"/>
        <w:spacing w:before="240"/>
        <w:ind w:left="159"/>
      </w:pPr>
      <w:r>
        <w:t>Method</w:t>
      </w:r>
      <w:r>
        <w:rPr>
          <w:spacing w:val="-2"/>
        </w:rPr>
        <w:t xml:space="preserve"> </w:t>
      </w:r>
      <w:r>
        <w:t xml:space="preserve">of Explanation (check all that </w:t>
      </w:r>
      <w:r>
        <w:rPr>
          <w:spacing w:val="-2"/>
        </w:rPr>
        <w:t>apply):</w:t>
      </w:r>
    </w:p>
    <w:p w14:paraId="1B0AD813">
      <w:pPr>
        <w:pStyle w:val="6"/>
        <w:spacing w:before="6"/>
      </w:pPr>
    </w:p>
    <w:p w14:paraId="332600A5">
      <w:pPr>
        <w:pStyle w:val="8"/>
        <w:numPr>
          <w:ilvl w:val="1"/>
          <w:numId w:val="16"/>
        </w:numPr>
        <w:tabs>
          <w:tab w:val="left" w:pos="346"/>
        </w:tabs>
        <w:spacing w:before="1" w:after="0" w:line="240" w:lineRule="auto"/>
        <w:ind w:left="346" w:right="0" w:hanging="187"/>
        <w:jc w:val="left"/>
        <w:rPr>
          <w:sz w:val="22"/>
        </w:rPr>
      </w:pPr>
      <w:r>
        <w:rPr>
          <w:spacing w:val="-2"/>
          <w:sz w:val="22"/>
        </w:rPr>
        <w:t>Verbal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Explanation</w:t>
      </w:r>
    </w:p>
    <w:p w14:paraId="23F88426">
      <w:pPr>
        <w:pStyle w:val="8"/>
        <w:numPr>
          <w:ilvl w:val="1"/>
          <w:numId w:val="16"/>
        </w:numPr>
        <w:tabs>
          <w:tab w:val="left" w:pos="346"/>
        </w:tabs>
        <w:spacing w:before="7" w:after="0" w:line="240" w:lineRule="auto"/>
        <w:ind w:left="346" w:right="0" w:hanging="187"/>
        <w:jc w:val="left"/>
        <w:rPr>
          <w:sz w:val="22"/>
        </w:rPr>
      </w:pPr>
      <w:r>
        <w:rPr>
          <w:sz w:val="22"/>
        </w:rPr>
        <w:t>Visual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Aids</w:t>
      </w:r>
    </w:p>
    <w:p w14:paraId="72FCDB7D">
      <w:pPr>
        <w:pStyle w:val="8"/>
        <w:numPr>
          <w:ilvl w:val="1"/>
          <w:numId w:val="16"/>
        </w:numPr>
        <w:tabs>
          <w:tab w:val="left" w:pos="346"/>
        </w:tabs>
        <w:spacing w:before="7" w:after="0" w:line="240" w:lineRule="auto"/>
        <w:ind w:left="346" w:right="0" w:hanging="187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Material</w:t>
      </w:r>
    </w:p>
    <w:p w14:paraId="0BD74F22">
      <w:pPr>
        <w:pStyle w:val="8"/>
        <w:numPr>
          <w:ilvl w:val="1"/>
          <w:numId w:val="16"/>
        </w:numPr>
        <w:tabs>
          <w:tab w:val="left" w:pos="346"/>
        </w:tabs>
        <w:spacing w:before="7" w:after="0" w:line="240" w:lineRule="auto"/>
        <w:ind w:left="346" w:right="0" w:hanging="187"/>
        <w:jc w:val="left"/>
        <w:rPr>
          <w:sz w:val="22"/>
        </w:rPr>
      </w:pPr>
      <w:r>
        <w:rPr>
          <w:sz w:val="22"/>
        </w:rPr>
        <w:t xml:space="preserve">Assistive </w:t>
      </w:r>
      <w:r>
        <w:rPr>
          <w:spacing w:val="-2"/>
          <w:sz w:val="22"/>
        </w:rPr>
        <w:t>Technology</w:t>
      </w:r>
    </w:p>
    <w:p w14:paraId="5FC2DF5A">
      <w:pPr>
        <w:pStyle w:val="8"/>
        <w:numPr>
          <w:ilvl w:val="1"/>
          <w:numId w:val="16"/>
        </w:numPr>
        <w:tabs>
          <w:tab w:val="left" w:pos="346"/>
        </w:tabs>
        <w:spacing w:before="7" w:after="0" w:line="240" w:lineRule="auto"/>
        <w:ind w:left="346" w:right="0" w:hanging="187"/>
        <w:jc w:val="left"/>
        <w:rPr>
          <w:sz w:val="22"/>
        </w:rPr>
      </w:pPr>
      <w:r>
        <w:rPr>
          <w:sz w:val="22"/>
        </w:rPr>
        <w:t>Interpreter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Used</w:t>
      </w:r>
    </w:p>
    <w:p w14:paraId="26723A2D">
      <w:pPr>
        <w:pStyle w:val="6"/>
      </w:pPr>
    </w:p>
    <w:p w14:paraId="18AC9AE8">
      <w:pPr>
        <w:pStyle w:val="6"/>
      </w:pPr>
    </w:p>
    <w:p w14:paraId="53756A7C">
      <w:pPr>
        <w:pStyle w:val="6"/>
      </w:pPr>
    </w:p>
    <w:p w14:paraId="232EF9F8">
      <w:pPr>
        <w:pStyle w:val="6"/>
      </w:pPr>
    </w:p>
    <w:p w14:paraId="485EED2F">
      <w:pPr>
        <w:pStyle w:val="6"/>
        <w:spacing w:before="49"/>
      </w:pPr>
    </w:p>
    <w:p w14:paraId="14D322AC">
      <w:pPr>
        <w:pStyle w:val="6"/>
        <w:spacing w:line="439" w:lineRule="auto"/>
        <w:ind w:left="159" w:right="2270" w:hanging="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575945</wp:posOffset>
                </wp:positionV>
                <wp:extent cx="5520690" cy="61595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61595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FE7C17">
                            <w:pPr>
                              <w:pStyle w:val="6"/>
                              <w:tabs>
                                <w:tab w:val="left" w:pos="5301"/>
                              </w:tabs>
                              <w:spacing w:before="158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1A37FF83">
                            <w:pPr>
                              <w:pStyle w:val="6"/>
                              <w:tabs>
                                <w:tab w:val="left" w:pos="3706"/>
                                <w:tab w:val="left" w:pos="5486"/>
                              </w:tabs>
                              <w:spacing w:before="239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Staff Signature: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88.65pt;margin-top:45.35pt;height:48.5pt;width:434.7pt;mso-position-horizontal-relative:page;z-index:251660288;mso-width-relative:page;mso-height-relative:page;" fillcolor="#E0E0E0" filled="t" stroked="t" coordsize="21600,21600" o:gfxdata="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y7Xnt2AAAAAsBAAAPAAAAAAAAAAEAIAAAACIAAABkcnMvZG93bnJldi54bWxQSwECFAAUAAAA&#10;CACHTuJAlarOk+4BAAANBAAADgAAAAAAAAABACAAAAAnAQAAZHJzL2Uyb0RvYy54bWxQSwUGAAAA&#10;AAYABgBZAQAAhw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6EFE7C17">
                      <w:pPr>
                        <w:pStyle w:val="6"/>
                        <w:tabs>
                          <w:tab w:val="left" w:pos="5301"/>
                        </w:tabs>
                        <w:spacing w:before="158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1A37FF83">
                      <w:pPr>
                        <w:pStyle w:val="6"/>
                        <w:tabs>
                          <w:tab w:val="left" w:pos="3706"/>
                          <w:tab w:val="left" w:pos="5486"/>
                        </w:tabs>
                        <w:spacing w:before="239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Staff Signature: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Was the individual given an opportunity to ask questions?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"/>
        </w:rPr>
        <w:t xml:space="preserve"> </w:t>
      </w:r>
      <w:r>
        <w:t xml:space="preserve">No Did the individual appear to understand their rights? </w:t>
      </w:r>
      <w:r>
        <w:rPr>
          <w:rFonts w:ascii="Segoe UI Symbol" w:hAnsi="Segoe UI Symbol"/>
        </w:rPr>
        <w:t xml:space="preserve">☐ </w:t>
      </w:r>
      <w:r>
        <w:t xml:space="preserve">Yes </w:t>
      </w:r>
      <w:r>
        <w:rPr>
          <w:rFonts w:ascii="Segoe UI Symbol" w:hAnsi="Segoe UI Symbol"/>
        </w:rPr>
        <w:t xml:space="preserve">☐ </w:t>
      </w:r>
      <w:r>
        <w:t>No</w:t>
      </w:r>
    </w:p>
    <w:p w14:paraId="64059E01">
      <w:pPr>
        <w:spacing w:after="0" w:line="439" w:lineRule="auto"/>
        <w:sectPr>
          <w:pgSz w:w="12240" w:h="15840"/>
          <w:pgMar w:top="1420" w:right="1240" w:bottom="720" w:left="1640" w:header="0" w:footer="523" w:gutter="0"/>
          <w:cols w:space="720" w:num="1"/>
        </w:sectPr>
      </w:pPr>
    </w:p>
    <w:p w14:paraId="2FFA908C">
      <w:pPr>
        <w:spacing w:before="0" w:line="614" w:lineRule="exact"/>
        <w:ind w:left="160" w:right="0" w:firstLine="0"/>
        <w:jc w:val="left"/>
        <w:rPr>
          <w:rFonts w:ascii="Calibri" w:hAnsi="Calibri"/>
          <w:sz w:val="52"/>
        </w:rPr>
      </w:pPr>
      <w:r>
        <w:rPr>
          <w:rFonts w:ascii="Calibri" w:hAnsi="Calibri"/>
          <w:color w:val="17365D"/>
          <w:sz w:val="52"/>
        </w:rPr>
        <w:t>Preferences</w:t>
      </w:r>
      <w:r>
        <w:rPr>
          <w:rFonts w:ascii="Calibri" w:hAnsi="Calibri"/>
          <w:color w:val="17365D"/>
          <w:spacing w:val="18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&amp;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Cultural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Proﬁle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pacing w:val="-2"/>
          <w:sz w:val="52"/>
        </w:rPr>
        <w:t>Policy</w:t>
      </w:r>
    </w:p>
    <w:p w14:paraId="36292F9F">
      <w:pPr>
        <w:spacing w:before="0" w:line="63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and</w:t>
      </w:r>
      <w:r>
        <w:rPr>
          <w:rFonts w:ascii="Calibri"/>
          <w:color w:val="17365D"/>
          <w:spacing w:val="17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Forms</w:t>
      </w:r>
    </w:p>
    <w:p w14:paraId="51DBD3A0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88.55pt;margin-top:4pt;height:1pt;width:434.9pt;mso-position-horizontal-relative:page;mso-wrap-distance-bottom:0pt;mso-wrap-distance-top:0pt;z-index:-251643904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oULI2AAAAAkBAAAPAAAAAAAAAAEAIAAAACIAAABkcnMvZG93bnJldi54bWxQSwECFAAUAAAA&#10;CACHTuJA56vNhy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78940F">
      <w:pPr>
        <w:pStyle w:val="6"/>
        <w:spacing w:before="36"/>
        <w:rPr>
          <w:rFonts w:ascii="Calibri"/>
        </w:rPr>
      </w:pPr>
    </w:p>
    <w:p w14:paraId="70E1C861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42D481B1">
      <w:pPr>
        <w:pStyle w:val="6"/>
      </w:pPr>
    </w:p>
    <w:p w14:paraId="69724EDD">
      <w:pPr>
        <w:pStyle w:val="6"/>
        <w:spacing w:before="1"/>
      </w:pPr>
    </w:p>
    <w:p w14:paraId="70E6D8F5">
      <w:pPr>
        <w:pStyle w:val="2"/>
      </w:pPr>
      <w:r>
        <w:rPr>
          <w:color w:val="365F91"/>
        </w:rPr>
        <w:t>Preferences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Cultural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Proﬁle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Policy</w:t>
      </w:r>
    </w:p>
    <w:p w14:paraId="2387AA1A">
      <w:pPr>
        <w:pStyle w:val="6"/>
        <w:spacing w:before="51"/>
        <w:ind w:left="160"/>
      </w:pPr>
      <w:r>
        <w:rPr>
          <w:spacing w:val="-2"/>
        </w:rPr>
        <w:t>Purpose:</w:t>
      </w:r>
    </w:p>
    <w:p w14:paraId="2E75752C">
      <w:pPr>
        <w:pStyle w:val="6"/>
        <w:spacing w:before="39" w:line="276" w:lineRule="auto"/>
        <w:ind w:left="160" w:right="467"/>
      </w:pPr>
      <w:r>
        <w:t>To honor and incorporate each individual's preferences, beliefs, culture, communication needs, and lifestyle choices into the planning</w:t>
      </w:r>
      <w:r>
        <w:rPr>
          <w:spacing w:val="-1"/>
        </w:rPr>
        <w:t xml:space="preserve"> </w:t>
      </w:r>
      <w:r>
        <w:t>and delivery of services, as required under 55 PA Code Chapter 6100.</w:t>
      </w:r>
    </w:p>
    <w:p w14:paraId="676A4583">
      <w:pPr>
        <w:pStyle w:val="6"/>
        <w:spacing w:before="200"/>
        <w:ind w:left="160"/>
      </w:pPr>
      <w:r>
        <w:rPr>
          <w:spacing w:val="-2"/>
        </w:rPr>
        <w:t>Policy:</w:t>
      </w:r>
    </w:p>
    <w:p w14:paraId="18BE495D">
      <w:pPr>
        <w:pStyle w:val="6"/>
        <w:spacing w:before="37" w:line="276" w:lineRule="auto"/>
        <w:ind w:left="160" w:right="668"/>
        <w:jc w:val="both"/>
      </w:pPr>
      <w:r>
        <w:t>The provider agency shall gather and document each individual's preferences and cultural pro</w:t>
      </w:r>
      <w:r>
        <w:rPr>
          <w:lang w:val="en-US"/>
        </w:rPr>
        <w:t>f</w:t>
      </w:r>
      <w:r>
        <w:t>ile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person-centered,</w:t>
      </w:r>
      <w:r>
        <w:rPr>
          <w:spacing w:val="-12"/>
        </w:rPr>
        <w:t xml:space="preserve"> </w:t>
      </w:r>
      <w:r>
        <w:t>respectful,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inclusive</w:t>
      </w:r>
      <w:r>
        <w:rPr>
          <w:spacing w:val="-12"/>
        </w:rPr>
        <w:t xml:space="preserve"> </w:t>
      </w:r>
      <w:r>
        <w:t>support.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shall be used to guide service delivery, staf</w:t>
      </w:r>
      <w:r>
        <w:rPr>
          <w:lang w:val="en-US"/>
        </w:rPr>
        <w:t>f</w:t>
      </w:r>
      <w:r>
        <w:t>ing decisions, and community integration efforts.</w:t>
      </w:r>
    </w:p>
    <w:p w14:paraId="42DF839D">
      <w:pPr>
        <w:pStyle w:val="6"/>
        <w:spacing w:before="200"/>
        <w:ind w:left="160"/>
      </w:pPr>
      <w:r>
        <w:rPr>
          <w:spacing w:val="-2"/>
        </w:rPr>
        <w:t>Procedures:</w:t>
      </w:r>
    </w:p>
    <w:p w14:paraId="08C5148F">
      <w:pPr>
        <w:pStyle w:val="8"/>
        <w:numPr>
          <w:ilvl w:val="0"/>
          <w:numId w:val="17"/>
        </w:numPr>
        <w:tabs>
          <w:tab w:val="left" w:pos="437"/>
          <w:tab w:val="left" w:pos="483"/>
        </w:tabs>
        <w:spacing w:before="40" w:after="0" w:line="276" w:lineRule="auto"/>
        <w:ind w:left="437" w:right="1272" w:hanging="278"/>
        <w:jc w:val="left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Preferences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Cultural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ile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form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completed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upon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intake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updated annually or as needed.</w:t>
      </w:r>
    </w:p>
    <w:p w14:paraId="1BE6C547">
      <w:pPr>
        <w:pStyle w:val="8"/>
        <w:numPr>
          <w:ilvl w:val="0"/>
          <w:numId w:val="17"/>
        </w:numPr>
        <w:tabs>
          <w:tab w:val="left" w:pos="437"/>
          <w:tab w:val="left" w:pos="484"/>
        </w:tabs>
        <w:spacing w:before="1" w:after="0" w:line="276" w:lineRule="auto"/>
        <w:ind w:left="437" w:right="650" w:hanging="278"/>
        <w:jc w:val="left"/>
        <w:rPr>
          <w:sz w:val="22"/>
        </w:rPr>
      </w:pPr>
      <w:r>
        <w:rPr>
          <w:sz w:val="22"/>
        </w:rPr>
        <w:t>Staff</w:t>
      </w:r>
      <w:r>
        <w:rPr>
          <w:spacing w:val="40"/>
          <w:sz w:val="22"/>
        </w:rPr>
        <w:t xml:space="preserve"> </w:t>
      </w:r>
      <w:r>
        <w:rPr>
          <w:sz w:val="22"/>
        </w:rPr>
        <w:t>will review the individual's preferences and cultural needs during onboarding and receive training on cultural competency.</w:t>
      </w:r>
    </w:p>
    <w:p w14:paraId="03E1628B">
      <w:pPr>
        <w:pStyle w:val="8"/>
        <w:numPr>
          <w:ilvl w:val="0"/>
          <w:numId w:val="17"/>
        </w:numPr>
        <w:tabs>
          <w:tab w:val="left" w:pos="437"/>
          <w:tab w:val="left" w:pos="484"/>
        </w:tabs>
        <w:spacing w:before="2" w:after="0" w:line="276" w:lineRule="auto"/>
        <w:ind w:left="437" w:right="904" w:hanging="278"/>
        <w:jc w:val="left"/>
        <w:rPr>
          <w:sz w:val="22"/>
          <w:szCs w:val="22"/>
        </w:rPr>
      </w:pPr>
      <w:r>
        <w:rPr>
          <w:sz w:val="22"/>
          <w:szCs w:val="22"/>
        </w:rPr>
        <w:t>Pro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iles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 xml:space="preserve">will include food preferences, religious practices, daily routines, communication preferences, holidays celebrated, languages spoken, and accessibility </w:t>
      </w:r>
      <w:r>
        <w:rPr>
          <w:spacing w:val="-2"/>
          <w:sz w:val="22"/>
          <w:szCs w:val="22"/>
        </w:rPr>
        <w:t>needs.</w:t>
      </w:r>
    </w:p>
    <w:p w14:paraId="1A0C0363">
      <w:pPr>
        <w:pStyle w:val="8"/>
        <w:numPr>
          <w:ilvl w:val="0"/>
          <w:numId w:val="17"/>
        </w:numPr>
        <w:tabs>
          <w:tab w:val="left" w:pos="437"/>
          <w:tab w:val="left" w:pos="483"/>
        </w:tabs>
        <w:spacing w:before="2" w:after="0" w:line="276" w:lineRule="auto"/>
        <w:ind w:left="437" w:right="1955" w:hanging="278"/>
        <w:jc w:val="left"/>
        <w:rPr>
          <w:sz w:val="22"/>
          <w:szCs w:val="22"/>
        </w:rPr>
      </w:pPr>
      <w:r>
        <w:rPr>
          <w:spacing w:val="-4"/>
          <w:sz w:val="22"/>
          <w:szCs w:val="22"/>
        </w:rPr>
        <w:t>Pro</w:t>
      </w:r>
      <w:r>
        <w:rPr>
          <w:spacing w:val="-4"/>
          <w:sz w:val="22"/>
          <w:szCs w:val="22"/>
          <w:lang w:val="en-US"/>
        </w:rPr>
        <w:t>f</w:t>
      </w:r>
      <w:r>
        <w:rPr>
          <w:spacing w:val="-4"/>
          <w:sz w:val="22"/>
          <w:szCs w:val="22"/>
        </w:rPr>
        <w:t>iles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will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be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stored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in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individual's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service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  <w:lang w:val="en-US"/>
        </w:rPr>
        <w:t>f</w:t>
      </w:r>
      <w:r>
        <w:rPr>
          <w:spacing w:val="-4"/>
          <w:sz w:val="22"/>
          <w:szCs w:val="22"/>
        </w:rPr>
        <w:t>ile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and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referenced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in</w:t>
      </w:r>
      <w:r>
        <w:rPr>
          <w:spacing w:val="-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the </w:t>
      </w:r>
      <w:r>
        <w:rPr>
          <w:sz w:val="22"/>
          <w:szCs w:val="22"/>
        </w:rPr>
        <w:t>implementation of the ISP.</w:t>
      </w:r>
    </w:p>
    <w:p w14:paraId="149C7378">
      <w:pPr>
        <w:pStyle w:val="8"/>
        <w:numPr>
          <w:ilvl w:val="0"/>
          <w:numId w:val="17"/>
        </w:numPr>
        <w:tabs>
          <w:tab w:val="left" w:pos="437"/>
          <w:tab w:val="left" w:pos="483"/>
        </w:tabs>
        <w:spacing w:before="0" w:after="0" w:line="273" w:lineRule="auto"/>
        <w:ind w:left="437" w:right="817" w:hanging="278"/>
        <w:jc w:val="left"/>
        <w:rPr>
          <w:sz w:val="22"/>
          <w:szCs w:val="22"/>
        </w:rPr>
      </w:pPr>
      <w:r>
        <w:rPr>
          <w:sz w:val="22"/>
          <w:szCs w:val="22"/>
        </w:rPr>
        <w:t>Any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staff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assigned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support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individual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must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review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sign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acknowledgment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of the pro</w:t>
      </w:r>
      <w:r>
        <w:rPr>
          <w:rFonts w:hint="default"/>
          <w:sz w:val="22"/>
          <w:szCs w:val="22"/>
          <w:lang w:val="en-US"/>
        </w:rPr>
        <w:t>f</w:t>
      </w:r>
      <w:r>
        <w:rPr>
          <w:sz w:val="22"/>
          <w:szCs w:val="22"/>
        </w:rPr>
        <w:t>ile.</w:t>
      </w:r>
    </w:p>
    <w:p w14:paraId="5EBCA970">
      <w:pPr>
        <w:pStyle w:val="6"/>
        <w:spacing w:before="219"/>
      </w:pPr>
    </w:p>
    <w:p w14:paraId="6D01281F">
      <w:pPr>
        <w:pStyle w:val="2"/>
        <w:spacing w:before="1"/>
        <w:jc w:val="both"/>
      </w:pPr>
      <w:r>
        <w:rPr>
          <w:color w:val="365F91"/>
        </w:rPr>
        <w:t>Preferences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Cultural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Proﬁle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Forms</w:t>
      </w:r>
    </w:p>
    <w:p w14:paraId="0EE4E59A">
      <w:pPr>
        <w:pStyle w:val="3"/>
        <w:spacing w:before="249"/>
        <w:ind w:left="160" w:firstLine="0"/>
      </w:pPr>
      <w:r>
        <w:rPr>
          <w:color w:val="4F81BD"/>
          <w:spacing w:val="-2"/>
        </w:rPr>
        <w:t>1.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Preferences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&amp;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Cultural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Proﬁle</w:t>
      </w:r>
    </w:p>
    <w:p w14:paraId="7AEDC28B">
      <w:pPr>
        <w:pStyle w:val="6"/>
        <w:tabs>
          <w:tab w:val="left" w:pos="4006"/>
          <w:tab w:val="left" w:pos="6058"/>
          <w:tab w:val="left" w:pos="6412"/>
          <w:tab w:val="left" w:pos="6980"/>
        </w:tabs>
        <w:spacing w:before="52" w:line="463" w:lineRule="auto"/>
        <w:ind w:left="160" w:right="2377"/>
      </w:pPr>
      <w:r>
        <w:t xml:space="preserve">Individual’s Name: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Date Completed: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 xml:space="preserve"> </w:t>
      </w:r>
      <w:r>
        <w:rPr>
          <w:u w:val="none"/>
        </w:rPr>
        <w:t xml:space="preserve">Preferred Name/Nickname: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none"/>
        </w:rPr>
        <w:t xml:space="preserve"> </w:t>
      </w:r>
      <w:r>
        <w:rPr>
          <w:u w:val="none"/>
        </w:rPr>
        <w:t xml:space="preserve">Preferred Language(s):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40"/>
          <w:u w:val="none"/>
        </w:rPr>
        <w:t xml:space="preserve"> </w:t>
      </w:r>
      <w:r>
        <w:rPr>
          <w:u w:val="none"/>
        </w:rPr>
        <w:t>Preferred Method(s) of Communication (verbal, ASL, device, etc.):</w:t>
      </w:r>
    </w:p>
    <w:p w14:paraId="20FA5935">
      <w:pPr>
        <w:pStyle w:val="6"/>
        <w:spacing w:line="20" w:lineRule="exact"/>
        <w:ind w:left="16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556385" cy="8255"/>
                <wp:effectExtent l="9525" t="0" r="0" b="1269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970"/>
                            <a:ext cx="1556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>
                                <a:moveTo>
                                  <a:pt x="0" y="0"/>
                                </a:moveTo>
                                <a:lnTo>
                                  <a:pt x="1556167" y="0"/>
                                </a:lnTo>
                              </a:path>
                            </a:pathLst>
                          </a:custGeom>
                          <a:ln w="7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5pt;width:122.55pt;" coordsize="1556385,8255" o:gfxdata="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zMooI1AAAAAMBAAAPAAAAAAAAAAEAIAAAACIAAABkcnMvZG93bnJldi54bWxQSwECFAAU&#10;AAAACACHTuJAAEvtl2cCAACrBQAADgAAAAAAAAABACAAAAAjAQAAZHJzL2Uyb0RvYy54bWxQSwUG&#10;AAAAAAYABgBZAQAA/AUAAAAA&#10;">
                <o:lock v:ext="edit" aspectratio="f"/>
                <v:shape id="Graphic 33" o:spid="_x0000_s1026" o:spt="100" style="position:absolute;left:0;top:3970;height:1270;width:1556385;" filled="f" stroked="t" coordsize="1556385,1" o:gfxdata="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o1eY7sAAADb&#10;AAAADwAAAAAAAAABACAAAAAiAAAAZHJzL2Rvd25yZXYueG1sUEsBAhQAFAAAAAgAh07iQDMvBZ47&#10;AAAAOQAAABAAAAAAAAAAAQAgAAAACgEAAGRycy9zaGFwZXhtbC54bWxQSwUGAAAAAAYABgBbAQAA&#10;tAMAAAAA&#10;" path="m0,0l1556167,0e">
                  <v:fill on="f" focussize="0,0"/>
                  <v:stroke weight="0.625196850393701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3EC9E40">
      <w:pPr>
        <w:spacing w:after="0" w:line="20" w:lineRule="exact"/>
        <w:rPr>
          <w:sz w:val="2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0CC5555B">
      <w:pPr>
        <w:pStyle w:val="6"/>
        <w:tabs>
          <w:tab w:val="left" w:pos="6580"/>
          <w:tab w:val="left" w:pos="6821"/>
          <w:tab w:val="left" w:pos="7113"/>
          <w:tab w:val="left" w:pos="7236"/>
          <w:tab w:val="left" w:pos="7479"/>
        </w:tabs>
        <w:spacing w:before="81" w:line="463" w:lineRule="auto"/>
        <w:ind w:left="159" w:right="1878"/>
        <w:rPr>
          <w:rFonts w:ascii="Times New Roman"/>
        </w:rPr>
      </w:pPr>
      <w:r>
        <w:t xml:space="preserve">Cultural/Ethnic Identity (if shared):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Religious or Spiritual Practices: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Holidays or Observances Important to the Individual: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Food Preferences or Dietary Restrictions: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Clothing Preferences/Needs: </w:t>
      </w:r>
      <w:r>
        <w:rPr>
          <w:rFonts w:ascii="Times New Roman"/>
          <w:u w:val="single"/>
        </w:rPr>
        <w:tab/>
      </w:r>
    </w:p>
    <w:p w14:paraId="62B5AE0A">
      <w:pPr>
        <w:pStyle w:val="6"/>
        <w:tabs>
          <w:tab w:val="left" w:pos="6791"/>
          <w:tab w:val="left" w:pos="6991"/>
          <w:tab w:val="left" w:pos="7112"/>
          <w:tab w:val="left" w:pos="7304"/>
          <w:tab w:val="left" w:pos="7463"/>
        </w:tabs>
        <w:spacing w:line="460" w:lineRule="auto"/>
        <w:ind w:left="159" w:right="1894"/>
        <w:rPr>
          <w:rFonts w:ascii="Times New Roman"/>
        </w:rPr>
      </w:pPr>
      <w:r>
        <w:t xml:space="preserve">Hobbies, Interests, or Favorite Activities: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Daily Routines or Important Habits: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Accessibility Needs (mobility, visual, auditory, sensory):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Important People or Relationships in Their Life: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none"/>
        </w:rPr>
        <w:t xml:space="preserve"> </w:t>
      </w:r>
      <w:r>
        <w:rPr>
          <w:u w:val="none"/>
        </w:rPr>
        <w:t xml:space="preserve">Other Considerations or Notes: </w:t>
      </w:r>
      <w:r>
        <w:rPr>
          <w:rFonts w:ascii="Times New Roman"/>
          <w:u w:val="single"/>
        </w:rPr>
        <w:tab/>
      </w:r>
    </w:p>
    <w:p w14:paraId="7FB94B2F">
      <w:pPr>
        <w:pStyle w:val="6"/>
        <w:spacing w:before="5"/>
        <w:rPr>
          <w:rFonts w:ascii="Times New Roman"/>
          <w:sz w:val="9"/>
        </w:rPr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88900</wp:posOffset>
                </wp:positionV>
                <wp:extent cx="5520690" cy="2470150"/>
                <wp:effectExtent l="4445" t="4445" r="18415" b="20955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247015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B9EF1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542"/>
                                <w:tab w:val="left" w:pos="633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1E82AD8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542"/>
                                <w:tab w:val="left" w:pos="633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/>
                                <w:color w:val="000000"/>
                                <w:spacing w:val="80"/>
                                <w:u w:val="none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Role: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</w:t>
                            </w:r>
                          </w:p>
                          <w:p w14:paraId="5E36597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542"/>
                                <w:tab w:val="left" w:pos="633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2CC8B01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542"/>
                                <w:tab w:val="left" w:pos="633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6B50A34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t>_________________________________</w:t>
                            </w:r>
                          </w:p>
                          <w:p w14:paraId="6AC3F0B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</w:p>
                          <w:p w14:paraId="7EF03B8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</w:pPr>
                          </w:p>
                          <w:p w14:paraId="65F7A29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0817B7B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3250D1F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1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1FAEB79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38"/>
                                <w:tab w:val="left" w:pos="711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Reviewed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Sign):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3FC2388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38"/>
                                <w:tab w:val="left" w:pos="711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0FA7F85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38"/>
                                <w:tab w:val="left" w:pos="711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3F43681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338"/>
                                <w:tab w:val="left" w:pos="7118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240" w:lineRule="auto"/>
                              <w:ind w:left="14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88.65pt;margin-top:7pt;height:194.5pt;width:434.7pt;mso-position-horizontal-relative:page;mso-wrap-distance-bottom:0pt;mso-wrap-distance-top:0pt;z-index:-251642880;mso-width-relative:page;mso-height-relative:page;" fillcolor="#E0E0E0" filled="t" stroked="t" coordsize="21600,21600" o:gfxdata="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gJ68K2AAAAAsBAAAPAAAAAAAAAAEAIAAAACIAAABkcnMvZG93bnJldi54bWxQSwECFAAU&#10;AAAACACHTuJAJ5GcwfEBAAAOBAAADgAAAAAAAAABACAAAAAnAQAAZHJzL2Uyb0RvYy54bWxQSwUG&#10;AAAAAAYABgBZAQAAig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22B9EF1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542"/>
                          <w:tab w:val="left" w:pos="633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color w:val="000000"/>
                        </w:rPr>
                      </w:pPr>
                    </w:p>
                    <w:p w14:paraId="1E82AD8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542"/>
                          <w:tab w:val="left" w:pos="633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Completed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rFonts w:hint="default" w:ascii="Times New Roman"/>
                          <w:color w:val="000000"/>
                          <w:spacing w:val="80"/>
                          <w:u w:val="none"/>
                          <w:lang w:val="en-US"/>
                        </w:rPr>
                        <w:t xml:space="preserve">  </w:t>
                      </w:r>
                      <w:r>
                        <w:rPr>
                          <w:color w:val="000000"/>
                          <w:u w:val="none"/>
                        </w:rPr>
                        <w:t xml:space="preserve">Role: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</w:t>
                      </w:r>
                    </w:p>
                    <w:p w14:paraId="5E36597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542"/>
                          <w:tab w:val="left" w:pos="633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2CC8B01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542"/>
                          <w:tab w:val="left" w:pos="633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6B50A34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rFonts w:hint="default"/>
                          <w:color w:val="000000"/>
                          <w:lang w:val="en-US"/>
                        </w:rPr>
                        <w:t>_________________________________</w:t>
                      </w:r>
                    </w:p>
                    <w:p w14:paraId="6AC3F0B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</w:p>
                    <w:p w14:paraId="7EF03B8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hint="default"/>
                          <w:color w:val="000000"/>
                          <w:lang w:val="en-US"/>
                        </w:rPr>
                      </w:pPr>
                    </w:p>
                    <w:p w14:paraId="65F7A29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0817B7B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3250D1F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1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1FAEB79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38"/>
                          <w:tab w:val="left" w:pos="711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Reviewed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Sign):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3FC2388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38"/>
                          <w:tab w:val="left" w:pos="711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0FA7F85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38"/>
                          <w:tab w:val="left" w:pos="711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3F43681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338"/>
                          <w:tab w:val="left" w:pos="7118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240" w:lineRule="auto"/>
                        <w:ind w:left="14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99116E3">
      <w:pPr>
        <w:spacing w:after="0"/>
        <w:rPr>
          <w:rFonts w:ascii="Times New Roman"/>
          <w:sz w:val="9"/>
        </w:rPr>
        <w:sectPr>
          <w:pgSz w:w="12240" w:h="15840"/>
          <w:pgMar w:top="1360" w:right="1240" w:bottom="720" w:left="1640" w:header="0" w:footer="523" w:gutter="0"/>
          <w:cols w:space="720" w:num="1"/>
        </w:sectPr>
      </w:pPr>
    </w:p>
    <w:p w14:paraId="69C9C126">
      <w:pPr>
        <w:spacing w:before="0" w:line="61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Training</w:t>
      </w:r>
      <w:r>
        <w:rPr>
          <w:rFonts w:ascii="Calibri"/>
          <w:color w:val="17365D"/>
          <w:spacing w:val="2"/>
          <w:sz w:val="52"/>
        </w:rPr>
        <w:t xml:space="preserve"> </w:t>
      </w:r>
      <w:r>
        <w:rPr>
          <w:rFonts w:ascii="Calibri"/>
          <w:color w:val="17365D"/>
          <w:sz w:val="52"/>
        </w:rPr>
        <w:t>&amp;</w:t>
      </w:r>
      <w:r>
        <w:rPr>
          <w:rFonts w:ascii="Calibri"/>
          <w:color w:val="17365D"/>
          <w:spacing w:val="2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Orientation</w:t>
      </w:r>
    </w:p>
    <w:p w14:paraId="50590D40">
      <w:pPr>
        <w:spacing w:before="0" w:line="63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Acknowledgments</w:t>
      </w:r>
      <w:r>
        <w:rPr>
          <w:rFonts w:ascii="Calibri"/>
          <w:color w:val="17365D"/>
          <w:spacing w:val="29"/>
          <w:sz w:val="52"/>
        </w:rPr>
        <w:t xml:space="preserve"> </w:t>
      </w:r>
      <w:r>
        <w:rPr>
          <w:rFonts w:ascii="Calibri"/>
          <w:color w:val="17365D"/>
          <w:sz w:val="52"/>
        </w:rPr>
        <w:t>Policy</w:t>
      </w:r>
      <w:r>
        <w:rPr>
          <w:rFonts w:ascii="Calibri"/>
          <w:color w:val="17365D"/>
          <w:spacing w:val="31"/>
          <w:sz w:val="52"/>
        </w:rPr>
        <w:t xml:space="preserve"> </w:t>
      </w:r>
      <w:r>
        <w:rPr>
          <w:rFonts w:ascii="Calibri"/>
          <w:color w:val="17365D"/>
          <w:sz w:val="52"/>
        </w:rPr>
        <w:t>and</w:t>
      </w:r>
      <w:r>
        <w:rPr>
          <w:rFonts w:ascii="Calibri"/>
          <w:color w:val="17365D"/>
          <w:spacing w:val="32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Forms</w:t>
      </w:r>
    </w:p>
    <w:p w14:paraId="6B234ACB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88.55pt;margin-top:4pt;height:1pt;width:434.9pt;mso-position-horizontal-relative:page;mso-wrap-distance-bottom:0pt;mso-wrap-distance-top:0pt;z-index:-251641856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+KFCyNgAAAAJAQAADwAAAAAAAAABACAAAAAiAAAAZHJzL2Rvd25yZXYueG1sUEsBAhQAFAAA&#10;AAgAh07iQGaOUSooAgAA4gQAAA4AAAAAAAAAAQAgAAAAJwEAAGRycy9lMm9Eb2MueG1sUEsFBgAA&#10;AAAGAAYAWQEAAMEFAAAAAA==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6A504F">
      <w:pPr>
        <w:pStyle w:val="6"/>
        <w:spacing w:before="36"/>
        <w:rPr>
          <w:rFonts w:ascii="Calibri"/>
        </w:rPr>
      </w:pPr>
    </w:p>
    <w:p w14:paraId="2E4AE294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538569DA">
      <w:pPr>
        <w:pStyle w:val="6"/>
      </w:pPr>
    </w:p>
    <w:p w14:paraId="600B1C99">
      <w:pPr>
        <w:pStyle w:val="6"/>
        <w:spacing w:before="1"/>
      </w:pPr>
    </w:p>
    <w:p w14:paraId="29256AC5">
      <w:pPr>
        <w:pStyle w:val="2"/>
      </w:pPr>
      <w:r>
        <w:rPr>
          <w:color w:val="365F91"/>
        </w:rPr>
        <w:t>Training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Orientation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Acknowledgments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Policy</w:t>
      </w:r>
    </w:p>
    <w:p w14:paraId="107443C7">
      <w:pPr>
        <w:pStyle w:val="6"/>
        <w:spacing w:before="51"/>
        <w:ind w:left="160"/>
      </w:pPr>
      <w:r>
        <w:rPr>
          <w:spacing w:val="-2"/>
        </w:rPr>
        <w:t>Purpose:</w:t>
      </w:r>
    </w:p>
    <w:p w14:paraId="31673EE1">
      <w:pPr>
        <w:pStyle w:val="6"/>
        <w:spacing w:before="39" w:line="276" w:lineRule="auto"/>
        <w:ind w:left="160" w:right="556"/>
      </w:pPr>
      <w:r>
        <w:t>To ensure that individuals receiving services and/or their legal guardians are informed about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procedures,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practices,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policies through a structured orientation process, as required by 55 PA Code Chapter 6100.</w:t>
      </w:r>
    </w:p>
    <w:p w14:paraId="11332309">
      <w:pPr>
        <w:pStyle w:val="6"/>
        <w:spacing w:before="200"/>
        <w:ind w:left="160"/>
      </w:pPr>
      <w:r>
        <w:rPr>
          <w:spacing w:val="-2"/>
        </w:rPr>
        <w:t>Policy:</w:t>
      </w:r>
    </w:p>
    <w:p w14:paraId="2FF11A64">
      <w:pPr>
        <w:pStyle w:val="6"/>
        <w:spacing w:before="37" w:line="276" w:lineRule="auto"/>
        <w:ind w:left="160" w:right="746"/>
      </w:pPr>
      <w:r>
        <w:t>Each individual shall receive orientation upon intake and annually thereafter regarding their</w:t>
      </w:r>
      <w:r>
        <w:rPr>
          <w:spacing w:val="-1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abuse,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provider’s</w:t>
      </w:r>
      <w:r>
        <w:rPr>
          <w:spacing w:val="-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 safety procedures, con</w:t>
      </w:r>
      <w:r>
        <w:rPr>
          <w:rFonts w:hint="default"/>
          <w:lang w:val="en-US"/>
        </w:rPr>
        <w:t>f</w:t>
      </w:r>
      <w:r>
        <w:t>identiality, and how services will be provided.</w:t>
      </w:r>
    </w:p>
    <w:p w14:paraId="66C8B90C">
      <w:pPr>
        <w:pStyle w:val="6"/>
        <w:spacing w:before="200"/>
        <w:ind w:left="160"/>
      </w:pPr>
      <w:r>
        <w:rPr>
          <w:spacing w:val="-2"/>
        </w:rPr>
        <w:t>Procedures:</w:t>
      </w:r>
    </w:p>
    <w:p w14:paraId="5AA2B932">
      <w:pPr>
        <w:pStyle w:val="8"/>
        <w:numPr>
          <w:ilvl w:val="0"/>
          <w:numId w:val="18"/>
        </w:numPr>
        <w:tabs>
          <w:tab w:val="left" w:pos="437"/>
          <w:tab w:val="left" w:pos="483"/>
        </w:tabs>
        <w:spacing w:before="40" w:after="0" w:line="276" w:lineRule="auto"/>
        <w:ind w:left="437" w:right="1603" w:hanging="278"/>
        <w:jc w:val="left"/>
        <w:rPr>
          <w:sz w:val="22"/>
        </w:rPr>
      </w:pPr>
      <w:r>
        <w:rPr>
          <w:sz w:val="22"/>
        </w:rPr>
        <w:t>Orientation</w:t>
      </w:r>
      <w:r>
        <w:rPr>
          <w:spacing w:val="40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delivered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format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matches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individual's</w:t>
      </w:r>
      <w:r>
        <w:rPr>
          <w:spacing w:val="-2"/>
          <w:sz w:val="22"/>
        </w:rPr>
        <w:t xml:space="preserve"> </w:t>
      </w:r>
      <w:r>
        <w:rPr>
          <w:sz w:val="22"/>
        </w:rPr>
        <w:t>level</w:t>
      </w:r>
      <w:r>
        <w:rPr>
          <w:spacing w:val="-2"/>
          <w:sz w:val="22"/>
        </w:rPr>
        <w:t xml:space="preserve"> </w:t>
      </w:r>
      <w:r>
        <w:rPr>
          <w:sz w:val="22"/>
        </w:rPr>
        <w:t>of comprehension (e.g., verbal, written, visual).</w:t>
      </w:r>
    </w:p>
    <w:p w14:paraId="2F76671D">
      <w:pPr>
        <w:pStyle w:val="8"/>
        <w:numPr>
          <w:ilvl w:val="0"/>
          <w:numId w:val="18"/>
        </w:numPr>
        <w:tabs>
          <w:tab w:val="left" w:pos="437"/>
          <w:tab w:val="left" w:pos="483"/>
        </w:tabs>
        <w:spacing w:before="1" w:after="0" w:line="276" w:lineRule="auto"/>
        <w:ind w:left="437" w:right="1806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38"/>
          <w:sz w:val="22"/>
        </w:rPr>
        <w:t xml:space="preserve"> </w:t>
      </w:r>
      <w:r>
        <w:rPr>
          <w:sz w:val="22"/>
        </w:rPr>
        <w:t>provider</w:t>
      </w:r>
      <w:r>
        <w:rPr>
          <w:spacing w:val="-4"/>
          <w:sz w:val="22"/>
        </w:rPr>
        <w:t xml:space="preserve"> </w:t>
      </w:r>
      <w:r>
        <w:rPr>
          <w:sz w:val="22"/>
        </w:rPr>
        <w:t>shall</w:t>
      </w:r>
      <w:r>
        <w:rPr>
          <w:spacing w:val="-4"/>
          <w:sz w:val="22"/>
        </w:rPr>
        <w:t xml:space="preserve"> </w:t>
      </w:r>
      <w:r>
        <w:rPr>
          <w:sz w:val="22"/>
        </w:rPr>
        <w:t>document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individual/guardian</w:t>
      </w:r>
      <w:r>
        <w:rPr>
          <w:spacing w:val="-4"/>
          <w:sz w:val="22"/>
        </w:rPr>
        <w:t xml:space="preserve"> </w:t>
      </w:r>
      <w:r>
        <w:rPr>
          <w:sz w:val="22"/>
        </w:rPr>
        <w:t>has</w:t>
      </w:r>
      <w:r>
        <w:rPr>
          <w:spacing w:val="-4"/>
          <w:sz w:val="22"/>
        </w:rPr>
        <w:t xml:space="preserve"> </w:t>
      </w:r>
      <w:r>
        <w:rPr>
          <w:sz w:val="22"/>
        </w:rPr>
        <w:t>received</w:t>
      </w:r>
      <w:r>
        <w:rPr>
          <w:spacing w:val="-4"/>
          <w:sz w:val="22"/>
        </w:rPr>
        <w:t xml:space="preserve"> </w:t>
      </w:r>
      <w:r>
        <w:rPr>
          <w:sz w:val="22"/>
        </w:rPr>
        <w:t>and understood each element of the training.</w:t>
      </w:r>
    </w:p>
    <w:p w14:paraId="1AEB3D8A">
      <w:pPr>
        <w:pStyle w:val="8"/>
        <w:numPr>
          <w:ilvl w:val="0"/>
          <w:numId w:val="18"/>
        </w:numPr>
        <w:tabs>
          <w:tab w:val="left" w:pos="484"/>
        </w:tabs>
        <w:spacing w:before="0" w:after="0" w:line="227" w:lineRule="exact"/>
        <w:ind w:left="484" w:right="0" w:hanging="324"/>
        <w:jc w:val="left"/>
        <w:rPr>
          <w:sz w:val="22"/>
        </w:rPr>
      </w:pPr>
      <w:r>
        <w:rPr>
          <w:sz w:val="22"/>
        </w:rPr>
        <w:t>Signed</w:t>
      </w:r>
      <w:r>
        <w:rPr>
          <w:spacing w:val="-5"/>
          <w:sz w:val="22"/>
        </w:rPr>
        <w:t xml:space="preserve"> </w:t>
      </w:r>
      <w:r>
        <w:rPr>
          <w:sz w:val="22"/>
        </w:rPr>
        <w:t>acknowledgments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kept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individual’s</w:t>
      </w:r>
      <w:r>
        <w:rPr>
          <w:spacing w:val="-2"/>
          <w:sz w:val="22"/>
        </w:rPr>
        <w:t xml:space="preserve"> record.</w:t>
      </w:r>
    </w:p>
    <w:p w14:paraId="4334FA10">
      <w:pPr>
        <w:pStyle w:val="8"/>
        <w:numPr>
          <w:ilvl w:val="0"/>
          <w:numId w:val="18"/>
        </w:numPr>
        <w:tabs>
          <w:tab w:val="left" w:pos="485"/>
        </w:tabs>
        <w:spacing w:before="7" w:after="0" w:line="240" w:lineRule="auto"/>
        <w:ind w:left="485" w:right="0" w:hanging="325"/>
        <w:jc w:val="left"/>
        <w:rPr>
          <w:sz w:val="22"/>
        </w:rPr>
      </w:pPr>
      <w:r>
        <w:rPr>
          <w:sz w:val="22"/>
        </w:rPr>
        <w:t>Orientation</w:t>
      </w:r>
      <w:r>
        <w:rPr>
          <w:spacing w:val="6"/>
          <w:sz w:val="22"/>
        </w:rPr>
        <w:t xml:space="preserve"> </w:t>
      </w:r>
      <w:r>
        <w:rPr>
          <w:sz w:val="22"/>
        </w:rPr>
        <w:t>topics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include:</w:t>
      </w:r>
    </w:p>
    <w:p w14:paraId="23883A29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Individual</w:t>
      </w:r>
      <w:r>
        <w:rPr>
          <w:spacing w:val="-5"/>
          <w:sz w:val="22"/>
        </w:rPr>
        <w:t xml:space="preserve"> </w:t>
      </w:r>
      <w:r>
        <w:rPr>
          <w:sz w:val="22"/>
        </w:rPr>
        <w:t>Rights</w:t>
      </w:r>
      <w:r>
        <w:rPr>
          <w:spacing w:val="-5"/>
          <w:sz w:val="22"/>
        </w:rPr>
        <w:t xml:space="preserve"> </w:t>
      </w:r>
      <w:r>
        <w:rPr>
          <w:sz w:val="22"/>
        </w:rPr>
        <w:t>under</w:t>
      </w:r>
      <w:r>
        <w:rPr>
          <w:spacing w:val="-5"/>
          <w:sz w:val="22"/>
        </w:rPr>
        <w:t xml:space="preserve"> </w:t>
      </w:r>
      <w:r>
        <w:rPr>
          <w:sz w:val="22"/>
        </w:rPr>
        <w:t>Chapter</w:t>
      </w:r>
      <w:r>
        <w:rPr>
          <w:spacing w:val="-4"/>
          <w:sz w:val="22"/>
        </w:rPr>
        <w:t xml:space="preserve"> 6100</w:t>
      </w:r>
    </w:p>
    <w:p w14:paraId="0F9552B1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Abuse,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Neglect,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Exploitation: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De</w:t>
      </w:r>
      <w:r>
        <w:rPr>
          <w:rFonts w:hint="default"/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initions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Reporting</w:t>
      </w:r>
    </w:p>
    <w:p w14:paraId="79397158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 xml:space="preserve">Incident Management </w:t>
      </w:r>
      <w:r>
        <w:rPr>
          <w:spacing w:val="-2"/>
          <w:sz w:val="22"/>
        </w:rPr>
        <w:t>Overview</w:t>
      </w:r>
    </w:p>
    <w:p w14:paraId="25842E65">
      <w:pPr>
        <w:pStyle w:val="8"/>
        <w:numPr>
          <w:ilvl w:val="1"/>
          <w:numId w:val="18"/>
        </w:numPr>
        <w:tabs>
          <w:tab w:val="left" w:pos="620"/>
        </w:tabs>
        <w:spacing w:before="8" w:after="0" w:line="240" w:lineRule="auto"/>
        <w:ind w:left="620" w:right="0" w:hanging="183"/>
        <w:jc w:val="left"/>
        <w:rPr>
          <w:sz w:val="22"/>
          <w:szCs w:val="22"/>
        </w:rPr>
      </w:pPr>
      <w:r>
        <w:rPr>
          <w:spacing w:val="-6"/>
          <w:sz w:val="22"/>
          <w:szCs w:val="22"/>
        </w:rPr>
        <w:t>Con</w:t>
      </w:r>
      <w:r>
        <w:rPr>
          <w:rFonts w:hint="default"/>
          <w:spacing w:val="-6"/>
          <w:sz w:val="22"/>
          <w:szCs w:val="22"/>
          <w:lang w:val="en-US"/>
        </w:rPr>
        <w:t>f</w:t>
      </w:r>
      <w:r>
        <w:rPr>
          <w:spacing w:val="-6"/>
          <w:sz w:val="22"/>
          <w:szCs w:val="22"/>
        </w:rPr>
        <w:t>identiality</w:t>
      </w:r>
      <w:r>
        <w:rPr>
          <w:spacing w:val="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HIPAA</w:t>
      </w:r>
    </w:p>
    <w:p w14:paraId="0E24F82B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Fire</w:t>
      </w:r>
      <w:r>
        <w:rPr>
          <w:spacing w:val="-3"/>
          <w:sz w:val="22"/>
        </w:rPr>
        <w:t xml:space="preserve"> </w:t>
      </w:r>
      <w:r>
        <w:rPr>
          <w:sz w:val="22"/>
        </w:rPr>
        <w:t>Safety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Emergency</w:t>
      </w:r>
      <w:r>
        <w:rPr>
          <w:spacing w:val="-2"/>
          <w:sz w:val="22"/>
        </w:rPr>
        <w:t xml:space="preserve"> Procedures</w:t>
      </w:r>
    </w:p>
    <w:p w14:paraId="200311A4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Provider</w:t>
      </w:r>
      <w:r>
        <w:rPr>
          <w:spacing w:val="1"/>
          <w:sz w:val="22"/>
        </w:rPr>
        <w:t xml:space="preserve"> </w:t>
      </w:r>
      <w:r>
        <w:rPr>
          <w:sz w:val="22"/>
        </w:rPr>
        <w:t>Policies</w:t>
      </w:r>
      <w:r>
        <w:rPr>
          <w:spacing w:val="3"/>
          <w:sz w:val="22"/>
        </w:rPr>
        <w:t xml:space="preserve"> </w:t>
      </w:r>
      <w:r>
        <w:rPr>
          <w:sz w:val="22"/>
        </w:rPr>
        <w:t>and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Expectations</w:t>
      </w:r>
    </w:p>
    <w:p w14:paraId="656EAFE6">
      <w:pPr>
        <w:pStyle w:val="8"/>
        <w:numPr>
          <w:ilvl w:val="1"/>
          <w:numId w:val="18"/>
        </w:numPr>
        <w:tabs>
          <w:tab w:val="left" w:pos="620"/>
        </w:tabs>
        <w:spacing w:before="7" w:after="0" w:line="240" w:lineRule="auto"/>
        <w:ind w:left="620" w:right="0" w:hanging="183"/>
        <w:jc w:val="left"/>
        <w:rPr>
          <w:sz w:val="22"/>
        </w:rPr>
      </w:pPr>
      <w:r>
        <w:rPr>
          <w:sz w:val="22"/>
        </w:rPr>
        <w:t>Access</w:t>
      </w:r>
      <w:r>
        <w:rPr>
          <w:spacing w:val="2"/>
          <w:sz w:val="22"/>
        </w:rPr>
        <w:t xml:space="preserve"> </w:t>
      </w:r>
      <w:r>
        <w:rPr>
          <w:sz w:val="22"/>
        </w:rPr>
        <w:t>to</w:t>
      </w:r>
      <w:r>
        <w:rPr>
          <w:spacing w:val="3"/>
          <w:sz w:val="22"/>
        </w:rPr>
        <w:t xml:space="preserve"> </w:t>
      </w:r>
      <w:r>
        <w:rPr>
          <w:sz w:val="22"/>
        </w:rPr>
        <w:t>the</w:t>
      </w:r>
      <w:r>
        <w:rPr>
          <w:spacing w:val="2"/>
          <w:sz w:val="22"/>
        </w:rPr>
        <w:t xml:space="preserve"> </w:t>
      </w:r>
      <w:r>
        <w:rPr>
          <w:sz w:val="22"/>
        </w:rPr>
        <w:t>Individual/Family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Handbook</w:t>
      </w:r>
    </w:p>
    <w:p w14:paraId="11B3C52A">
      <w:pPr>
        <w:pStyle w:val="6"/>
      </w:pPr>
    </w:p>
    <w:p w14:paraId="635D18F1">
      <w:pPr>
        <w:pStyle w:val="6"/>
      </w:pPr>
    </w:p>
    <w:p w14:paraId="6DB3D138">
      <w:pPr>
        <w:pStyle w:val="6"/>
        <w:spacing w:before="26"/>
      </w:pPr>
    </w:p>
    <w:p w14:paraId="073C6773">
      <w:pPr>
        <w:pStyle w:val="2"/>
      </w:pPr>
      <w:r>
        <w:rPr>
          <w:color w:val="365F91"/>
        </w:rPr>
        <w:t>Training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Orientation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Acknowledgment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Forms</w:t>
      </w:r>
    </w:p>
    <w:p w14:paraId="0184398C">
      <w:pPr>
        <w:pStyle w:val="3"/>
        <w:spacing w:before="248"/>
        <w:ind w:left="160" w:firstLine="0"/>
      </w:pPr>
      <w:r>
        <w:rPr>
          <w:color w:val="4F81BD"/>
          <w:spacing w:val="-2"/>
        </w:rPr>
        <w:t>1.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2"/>
        </w:rPr>
        <w:t>Orientation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Acknowledgment</w:t>
      </w:r>
      <w:r>
        <w:rPr>
          <w:color w:val="4F81BD"/>
          <w:spacing w:val="-8"/>
        </w:rPr>
        <w:t xml:space="preserve"> </w:t>
      </w:r>
      <w:r>
        <w:rPr>
          <w:color w:val="4F81BD"/>
          <w:spacing w:val="-4"/>
        </w:rPr>
        <w:t>Form</w:t>
      </w:r>
    </w:p>
    <w:p w14:paraId="7765DDF4">
      <w:pPr>
        <w:pStyle w:val="6"/>
        <w:tabs>
          <w:tab w:val="left" w:pos="4006"/>
          <w:tab w:val="left" w:pos="7363"/>
        </w:tabs>
        <w:spacing w:before="53"/>
        <w:ind w:left="160"/>
        <w:rPr>
          <w:rFonts w:hint="default" w:ascii="Times New Roman" w:hAnsi="Times New Roman"/>
          <w:lang w:val="en-US"/>
        </w:rPr>
      </w:pPr>
      <w:r>
        <w:rPr>
          <w:spacing w:val="-2"/>
        </w:rPr>
        <w:t xml:space="preserve">Individual’s </w:t>
      </w:r>
      <w:r>
        <w:t xml:space="preserve">Name: </w:t>
      </w:r>
      <w:r>
        <w:rPr>
          <w:rFonts w:hint="default"/>
          <w:lang w:val="en-US"/>
        </w:rPr>
        <w:t>_____________________________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Date of Orientation: </w:t>
      </w:r>
      <w:r>
        <w:rPr>
          <w:rFonts w:hint="default"/>
          <w:u w:val="none"/>
          <w:lang w:val="en-US"/>
        </w:rPr>
        <w:t>_________________________</w:t>
      </w:r>
    </w:p>
    <w:p w14:paraId="3DF547ED">
      <w:pPr>
        <w:pStyle w:val="6"/>
        <w:spacing w:before="237" w:line="273" w:lineRule="auto"/>
        <w:ind w:left="160" w:right="556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(check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2"/>
        </w:rPr>
        <w:t>completed):</w:t>
      </w:r>
    </w:p>
    <w:p w14:paraId="1A7D66CA">
      <w:pPr>
        <w:pStyle w:val="8"/>
        <w:numPr>
          <w:ilvl w:val="0"/>
          <w:numId w:val="0"/>
        </w:numPr>
        <w:tabs>
          <w:tab w:val="left" w:pos="347"/>
        </w:tabs>
        <w:spacing w:before="232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4" w:name="CheckBox1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4"/>
      <w:r>
        <w:rPr>
          <w:sz w:val="22"/>
        </w:rPr>
        <w:t>Individual</w:t>
      </w:r>
      <w:r>
        <w:rPr>
          <w:spacing w:val="-5"/>
          <w:sz w:val="22"/>
        </w:rPr>
        <w:t xml:space="preserve"> </w:t>
      </w:r>
      <w:r>
        <w:rPr>
          <w:sz w:val="22"/>
        </w:rPr>
        <w:t>Rights</w:t>
      </w:r>
      <w:r>
        <w:rPr>
          <w:spacing w:val="-4"/>
          <w:sz w:val="22"/>
        </w:rPr>
        <w:t xml:space="preserve"> </w:t>
      </w:r>
      <w:r>
        <w:rPr>
          <w:sz w:val="22"/>
        </w:rPr>
        <w:t>(55</w:t>
      </w:r>
      <w:r>
        <w:rPr>
          <w:spacing w:val="-4"/>
          <w:sz w:val="22"/>
        </w:rPr>
        <w:t xml:space="preserve"> </w:t>
      </w:r>
      <w:r>
        <w:rPr>
          <w:sz w:val="22"/>
        </w:rPr>
        <w:t>PA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Chapter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6100)</w:t>
      </w:r>
    </w:p>
    <w:p w14:paraId="0A1193DE">
      <w:pPr>
        <w:spacing w:after="0" w:line="240" w:lineRule="auto"/>
        <w:jc w:val="left"/>
        <w:rPr>
          <w:sz w:val="22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268D52A9">
      <w:pPr>
        <w:pStyle w:val="8"/>
        <w:numPr>
          <w:ilvl w:val="0"/>
          <w:numId w:val="0"/>
        </w:numPr>
        <w:tabs>
          <w:tab w:val="left" w:pos="397"/>
        </w:tabs>
        <w:spacing w:before="80" w:after="0" w:line="240" w:lineRule="auto"/>
        <w:ind w:left="16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5" w:name="CheckBox2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5"/>
      <w:r>
        <w:rPr>
          <w:sz w:val="22"/>
        </w:rPr>
        <w:t>Abuse/Neglect/Exploitation</w:t>
      </w:r>
      <w:r>
        <w:rPr>
          <w:spacing w:val="-4"/>
          <w:sz w:val="22"/>
        </w:rPr>
        <w:t xml:space="preserve"> </w:t>
      </w:r>
      <w:r>
        <w:rPr>
          <w:sz w:val="22"/>
        </w:rPr>
        <w:t>Reporting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Procedures</w:t>
      </w:r>
    </w:p>
    <w:p w14:paraId="20621594">
      <w:pPr>
        <w:pStyle w:val="8"/>
        <w:numPr>
          <w:ilvl w:val="0"/>
          <w:numId w:val="0"/>
        </w:numPr>
        <w:tabs>
          <w:tab w:val="left" w:pos="397"/>
        </w:tabs>
        <w:spacing w:before="245" w:after="0" w:line="240" w:lineRule="auto"/>
        <w:ind w:left="220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6" w:name="CheckBox3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6"/>
      <w:r>
        <w:rPr>
          <w:sz w:val="22"/>
        </w:rPr>
        <w:t xml:space="preserve">Incident Management </w:t>
      </w:r>
      <w:r>
        <w:rPr>
          <w:spacing w:val="-2"/>
          <w:sz w:val="22"/>
        </w:rPr>
        <w:t>Process</w:t>
      </w:r>
    </w:p>
    <w:p w14:paraId="09FA1F87">
      <w:pPr>
        <w:pStyle w:val="8"/>
        <w:numPr>
          <w:ilvl w:val="0"/>
          <w:numId w:val="0"/>
        </w:numPr>
        <w:tabs>
          <w:tab w:val="left" w:pos="396"/>
        </w:tabs>
        <w:spacing w:before="242" w:after="0" w:line="240" w:lineRule="auto"/>
        <w:ind w:left="219" w:leftChars="0" w:right="0" w:rightChars="0"/>
        <w:jc w:val="left"/>
        <w:rPr>
          <w:sz w:val="22"/>
          <w:szCs w:val="22"/>
        </w:rPr>
      </w:pPr>
      <w:r>
        <w:rPr>
          <w:spacing w:val="-6"/>
          <w:sz w:val="22"/>
          <w:szCs w:val="22"/>
        </w:rPr>
        <w:fldChar w:fldCharType="begin">
          <w:ffData>
            <w:name w:val="CheckBox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7" w:name="CheckBox4"/>
      <w:r>
        <w:rPr>
          <w:spacing w:val="-6"/>
          <w:sz w:val="22"/>
          <w:szCs w:val="22"/>
        </w:rPr>
        <w:instrText xml:space="preserve">FORMCHECKBOX</w:instrText>
      </w:r>
      <w:r>
        <w:rPr>
          <w:spacing w:val="-6"/>
          <w:sz w:val="22"/>
          <w:szCs w:val="22"/>
        </w:rPr>
        <w:fldChar w:fldCharType="separate"/>
      </w:r>
      <w:r>
        <w:rPr>
          <w:spacing w:val="-6"/>
          <w:sz w:val="22"/>
          <w:szCs w:val="22"/>
        </w:rPr>
        <w:fldChar w:fldCharType="end"/>
      </w:r>
      <w:bookmarkEnd w:id="17"/>
      <w:r>
        <w:rPr>
          <w:spacing w:val="-6"/>
          <w:sz w:val="22"/>
          <w:szCs w:val="22"/>
        </w:rPr>
        <w:t>Con</w:t>
      </w:r>
      <w:r>
        <w:rPr>
          <w:rFonts w:hint="default"/>
          <w:spacing w:val="-6"/>
          <w:sz w:val="22"/>
          <w:szCs w:val="22"/>
          <w:lang w:val="en-US"/>
        </w:rPr>
        <w:t>f</w:t>
      </w:r>
      <w:r>
        <w:rPr>
          <w:spacing w:val="-6"/>
          <w:sz w:val="22"/>
          <w:szCs w:val="22"/>
        </w:rPr>
        <w:t>identiality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and</w:t>
      </w:r>
      <w:r>
        <w:rPr>
          <w:spacing w:val="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HIPAA</w:t>
      </w:r>
    </w:p>
    <w:p w14:paraId="11102534">
      <w:pPr>
        <w:pStyle w:val="8"/>
        <w:numPr>
          <w:ilvl w:val="0"/>
          <w:numId w:val="0"/>
        </w:numPr>
        <w:tabs>
          <w:tab w:val="left" w:pos="396"/>
        </w:tabs>
        <w:spacing w:before="245" w:after="0" w:line="240" w:lineRule="auto"/>
        <w:ind w:left="219" w:leftChars="0" w:right="0" w:rightChars="0"/>
        <w:jc w:val="left"/>
        <w:rPr>
          <w:rFonts w:ascii="Times New Roman" w:hAnsi="Times New Roman"/>
          <w:sz w:val="16"/>
        </w:rPr>
      </w:pPr>
      <w:r>
        <w:rPr>
          <w:sz w:val="22"/>
        </w:rPr>
        <w:fldChar w:fldCharType="begin">
          <w:ffData>
            <w:name w:val="CheckBox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8" w:name="CheckBox5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8"/>
      <w:r>
        <w:rPr>
          <w:sz w:val="22"/>
        </w:rPr>
        <w:t>Fire</w:t>
      </w:r>
      <w:r>
        <w:rPr>
          <w:spacing w:val="-4"/>
          <w:sz w:val="22"/>
        </w:rPr>
        <w:t xml:space="preserve"> </w:t>
      </w:r>
      <w:r>
        <w:rPr>
          <w:sz w:val="22"/>
        </w:rPr>
        <w:t>Safety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Emergency</w:t>
      </w:r>
      <w:r>
        <w:rPr>
          <w:spacing w:val="-3"/>
          <w:sz w:val="22"/>
        </w:rPr>
        <w:t xml:space="preserve"> </w:t>
      </w:r>
      <w:r>
        <w:rPr>
          <w:sz w:val="22"/>
        </w:rPr>
        <w:t>Preparedness</w:t>
      </w:r>
      <w:r>
        <w:rPr>
          <w:spacing w:val="-4"/>
          <w:sz w:val="22"/>
        </w:rPr>
        <w:t xml:space="preserve"> </w:t>
      </w:r>
      <w:r>
        <w:rPr>
          <w:rFonts w:ascii="Times New Roman" w:hAnsi="Times New Roman"/>
          <w:spacing w:val="-5"/>
          <w:sz w:val="16"/>
        </w:rPr>
        <w:t>20</w:t>
      </w:r>
    </w:p>
    <w:p w14:paraId="134A4DB3">
      <w:pPr>
        <w:pStyle w:val="8"/>
        <w:numPr>
          <w:ilvl w:val="0"/>
          <w:numId w:val="0"/>
        </w:numPr>
        <w:tabs>
          <w:tab w:val="left" w:pos="396"/>
        </w:tabs>
        <w:spacing w:before="242" w:after="0" w:line="240" w:lineRule="auto"/>
        <w:ind w:left="21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9" w:name="CheckBox6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9"/>
      <w:r>
        <w:rPr>
          <w:sz w:val="22"/>
        </w:rPr>
        <w:t>Provider</w:t>
      </w:r>
      <w:r>
        <w:rPr>
          <w:spacing w:val="1"/>
          <w:sz w:val="22"/>
        </w:rPr>
        <w:t xml:space="preserve"> </w:t>
      </w:r>
      <w:r>
        <w:rPr>
          <w:sz w:val="22"/>
        </w:rPr>
        <w:t>Policies</w:t>
      </w:r>
      <w:r>
        <w:rPr>
          <w:spacing w:val="3"/>
          <w:sz w:val="22"/>
        </w:rPr>
        <w:t xml:space="preserve"> </w:t>
      </w:r>
      <w:r>
        <w:rPr>
          <w:sz w:val="22"/>
        </w:rPr>
        <w:t>and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Expectations</w:t>
      </w:r>
    </w:p>
    <w:p w14:paraId="1983BF02">
      <w:pPr>
        <w:pStyle w:val="8"/>
        <w:numPr>
          <w:ilvl w:val="0"/>
          <w:numId w:val="0"/>
        </w:numPr>
        <w:tabs>
          <w:tab w:val="left" w:pos="396"/>
        </w:tabs>
        <w:spacing w:before="245" w:after="0" w:line="240" w:lineRule="auto"/>
        <w:ind w:left="219" w:leftChars="0" w:right="0" w:rightChars="0"/>
        <w:jc w:val="left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0" w:name="CheckBox7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20"/>
      <w:r>
        <w:rPr>
          <w:spacing w:val="-2"/>
          <w:sz w:val="22"/>
        </w:rPr>
        <w:t>Individual/Family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Handbook</w:t>
      </w:r>
    </w:p>
    <w:p w14:paraId="20E8F845">
      <w:pPr>
        <w:pStyle w:val="6"/>
      </w:pPr>
    </w:p>
    <w:p w14:paraId="28F9F196">
      <w:pPr>
        <w:pStyle w:val="8"/>
        <w:numPr>
          <w:ilvl w:val="0"/>
          <w:numId w:val="0"/>
        </w:numPr>
        <w:tabs>
          <w:tab w:val="left" w:pos="396"/>
        </w:tabs>
        <w:spacing w:before="0" w:after="0" w:line="240" w:lineRule="auto"/>
        <w:ind w:right="0" w:rightChars="0" w:firstLine="220" w:firstLineChars="10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1" w:name="CheckBox8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1"/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understand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above</w:t>
      </w:r>
      <w:r>
        <w:rPr>
          <w:spacing w:val="-2"/>
          <w:sz w:val="22"/>
        </w:rPr>
        <w:t xml:space="preserve"> </w:t>
      </w:r>
      <w:r>
        <w:rPr>
          <w:sz w:val="22"/>
        </w:rPr>
        <w:t>topics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received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z w:val="22"/>
        </w:rPr>
        <w:t>opportunity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ask</w:t>
      </w:r>
      <w:r>
        <w:rPr>
          <w:spacing w:val="-2"/>
          <w:sz w:val="22"/>
        </w:rPr>
        <w:t xml:space="preserve"> questions.</w:t>
      </w:r>
    </w:p>
    <w:p w14:paraId="28F4C2B6">
      <w:pPr>
        <w:pStyle w:val="8"/>
        <w:numPr>
          <w:ilvl w:val="0"/>
          <w:numId w:val="0"/>
        </w:numPr>
        <w:tabs>
          <w:tab w:val="left" w:pos="396"/>
        </w:tabs>
        <w:spacing w:before="243" w:after="0" w:line="240" w:lineRule="auto"/>
        <w:ind w:left="21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2" w:name="CheckBox9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2"/>
      <w:r>
        <w:rPr>
          <w:sz w:val="22"/>
        </w:rPr>
        <w:t>I</w:t>
      </w:r>
      <w:r>
        <w:rPr>
          <w:spacing w:val="-6"/>
          <w:sz w:val="22"/>
        </w:rPr>
        <w:t xml:space="preserve"> </w:t>
      </w:r>
      <w:r>
        <w:rPr>
          <w:sz w:val="22"/>
        </w:rPr>
        <w:t>received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copy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Individual/Family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Handbook.</w:t>
      </w:r>
    </w:p>
    <w:p w14:paraId="21D50AEB">
      <w:pPr>
        <w:pStyle w:val="6"/>
        <w:spacing w:before="89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225425</wp:posOffset>
                </wp:positionV>
                <wp:extent cx="5520690" cy="2106930"/>
                <wp:effectExtent l="4445" t="4445" r="18415" b="22225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210693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CD095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2505BFC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</w:t>
                            </w:r>
                          </w:p>
                          <w:p w14:paraId="7A0B5CE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54E2A07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6038EDD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  <w:r>
                              <w:rPr>
                                <w:color w:val="000000"/>
                                <w:spacing w:val="9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  <w:p w14:paraId="5C921B2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7B3C3E2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45"/>
                                <w:tab w:val="left" w:pos="732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049E018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63"/>
                                <w:tab w:val="left" w:pos="694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spacing w:val="8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>___________________________________</w:t>
                            </w:r>
                          </w:p>
                          <w:p w14:paraId="5923B4B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63"/>
                                <w:tab w:val="left" w:pos="694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</w:pPr>
                          </w:p>
                          <w:p w14:paraId="4E5DB48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63"/>
                                <w:tab w:val="left" w:pos="694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</w:pPr>
                          </w:p>
                          <w:p w14:paraId="27C6B32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63"/>
                                <w:tab w:val="left" w:pos="694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left="14"/>
                              <w:textAlignment w:val="auto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88.65pt;margin-top:17.75pt;height:165.9pt;width:434.7pt;mso-position-horizontal-relative:page;mso-wrap-distance-bottom:0pt;mso-wrap-distance-top:0pt;z-index:-251641856;mso-width-relative:page;mso-height-relative:page;" fillcolor="#E0E0E0" filled="t" stroked="t" coordsize="21600,21600" o:gfxdata="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Vi5adgAAAALAQAADwAAAAAAAAABACAAAAAiAAAAZHJzL2Rvd25yZXYueG1sUEsBAhQAFAAA&#10;AAgAh07iQPpXh4jvAQAADgQAAA4AAAAAAAAAAQAgAAAAJwEAAGRycy9lMm9Eb2MueG1sUEsFBgAA&#10;AAAGAAYAWQEAAIg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8CD095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color w:val="000000"/>
                        </w:rPr>
                      </w:pPr>
                    </w:p>
                    <w:p w14:paraId="2505BFC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</w:t>
                      </w:r>
                    </w:p>
                    <w:p w14:paraId="7A0B5CE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54E2A07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6038EDD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  <w:r>
                        <w:rPr>
                          <w:color w:val="000000"/>
                          <w:spacing w:val="98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  <w:p w14:paraId="5C921B29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7B3C3E2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45"/>
                          <w:tab w:val="left" w:pos="732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049E018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63"/>
                          <w:tab w:val="left" w:pos="694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hint="default" w:ascii="Times New Roman"/>
                          <w:color w:val="000000"/>
                          <w:spacing w:val="8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>___________________________________</w:t>
                      </w:r>
                    </w:p>
                    <w:p w14:paraId="5923B4B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63"/>
                          <w:tab w:val="left" w:pos="694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</w:pPr>
                    </w:p>
                    <w:p w14:paraId="4E5DB48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63"/>
                          <w:tab w:val="left" w:pos="694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</w:pPr>
                    </w:p>
                    <w:p w14:paraId="27C6B32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63"/>
                          <w:tab w:val="left" w:pos="694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left="14"/>
                        <w:textAlignment w:val="auto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F201A7">
      <w:pPr>
        <w:spacing w:after="0"/>
        <w:rPr>
          <w:sz w:val="20"/>
        </w:rPr>
        <w:sectPr>
          <w:footerReference r:id="rId6" w:type="default"/>
          <w:pgSz w:w="12240" w:h="15840"/>
          <w:pgMar w:top="1360" w:right="1240" w:bottom="280" w:left="1640" w:header="0" w:footer="0" w:gutter="0"/>
          <w:cols w:space="720" w:num="1"/>
        </w:sectPr>
      </w:pPr>
    </w:p>
    <w:p w14:paraId="530D23AA">
      <w:pPr>
        <w:spacing w:before="0" w:line="615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Transportation</w:t>
      </w:r>
      <w:r>
        <w:rPr>
          <w:rFonts w:ascii="Calibri"/>
          <w:color w:val="17365D"/>
          <w:spacing w:val="14"/>
          <w:sz w:val="52"/>
        </w:rPr>
        <w:t xml:space="preserve"> </w:t>
      </w:r>
      <w:r>
        <w:rPr>
          <w:rFonts w:ascii="Calibri"/>
          <w:color w:val="17365D"/>
          <w:sz w:val="52"/>
        </w:rPr>
        <w:t>Plan</w:t>
      </w:r>
      <w:r>
        <w:rPr>
          <w:rFonts w:ascii="Calibri"/>
          <w:color w:val="17365D"/>
          <w:spacing w:val="14"/>
          <w:sz w:val="52"/>
        </w:rPr>
        <w:t xml:space="preserve"> </w:t>
      </w:r>
      <w:r>
        <w:rPr>
          <w:rFonts w:ascii="Calibri"/>
          <w:color w:val="17365D"/>
          <w:sz w:val="52"/>
        </w:rPr>
        <w:t>Policy</w:t>
      </w:r>
      <w:r>
        <w:rPr>
          <w:rFonts w:ascii="Calibri"/>
          <w:color w:val="17365D"/>
          <w:spacing w:val="14"/>
          <w:sz w:val="52"/>
        </w:rPr>
        <w:t xml:space="preserve"> </w:t>
      </w:r>
      <w:r>
        <w:rPr>
          <w:rFonts w:ascii="Calibri"/>
          <w:color w:val="17365D"/>
          <w:sz w:val="52"/>
        </w:rPr>
        <w:t>and</w:t>
      </w:r>
      <w:r>
        <w:rPr>
          <w:rFonts w:ascii="Calibri"/>
          <w:color w:val="17365D"/>
          <w:spacing w:val="14"/>
          <w:sz w:val="52"/>
        </w:rPr>
        <w:t xml:space="preserve"> </w:t>
      </w:r>
      <w:r>
        <w:rPr>
          <w:rFonts w:ascii="Calibri"/>
          <w:color w:val="17365D"/>
          <w:spacing w:val="-2"/>
          <w:sz w:val="52"/>
        </w:rPr>
        <w:t>Forms</w:t>
      </w:r>
    </w:p>
    <w:p w14:paraId="06014C13">
      <w:pPr>
        <w:pStyle w:val="6"/>
        <w:spacing w:before="5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49530</wp:posOffset>
                </wp:positionV>
                <wp:extent cx="5523230" cy="12700"/>
                <wp:effectExtent l="0" t="0" r="0" b="0"/>
                <wp:wrapTopAndBottom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88.55pt;margin-top:3.9pt;height:1pt;width:434.9pt;mso-position-horizontal-relative:page;mso-wrap-distance-bottom:0pt;mso-wrap-distance-top:0pt;z-index:-251640832;mso-width-relative:page;mso-height-relative:page;" fillcolor="#4F81BD" filled="t" stroked="f" coordsize="5523230,12700" o:gfxdata="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dMwtx2AAAAAgBAAAPAAAAAAAAAAEAIAAAACIAAABkcnMvZG93bnJldi54bWxQSwECFAAUAAAA&#10;CACHTuJAVK4/WicCAADiBAAADgAAAAAAAAABACAAAAAnAQAAZHJzL2Uyb0RvYy54bWxQSwUGAAAA&#10;AAYABgBZAQAAwAUAAAAA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A89482">
      <w:pPr>
        <w:pStyle w:val="6"/>
        <w:spacing w:before="35"/>
        <w:rPr>
          <w:rFonts w:ascii="Calibri"/>
        </w:rPr>
      </w:pPr>
    </w:p>
    <w:p w14:paraId="2F4E8014">
      <w:pPr>
        <w:pStyle w:val="6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6C56B636">
      <w:pPr>
        <w:pStyle w:val="6"/>
      </w:pPr>
    </w:p>
    <w:p w14:paraId="43D9E732">
      <w:pPr>
        <w:pStyle w:val="6"/>
        <w:spacing w:before="1"/>
      </w:pPr>
    </w:p>
    <w:p w14:paraId="056890BB">
      <w:pPr>
        <w:pStyle w:val="2"/>
      </w:pPr>
      <w:r>
        <w:rPr>
          <w:color w:val="365F91"/>
          <w:spacing w:val="-2"/>
        </w:rPr>
        <w:t>Transportation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Plan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Policy</w:t>
      </w:r>
    </w:p>
    <w:p w14:paraId="6704A6BB">
      <w:pPr>
        <w:pStyle w:val="6"/>
        <w:spacing w:before="56"/>
        <w:ind w:left="160"/>
      </w:pPr>
      <w:r>
        <w:rPr>
          <w:spacing w:val="-2"/>
        </w:rPr>
        <w:t>Purpose:</w:t>
      </w:r>
    </w:p>
    <w:p w14:paraId="1081A3A6">
      <w:pPr>
        <w:pStyle w:val="6"/>
        <w:spacing w:before="37" w:line="276" w:lineRule="auto"/>
        <w:ind w:left="160" w:right="556"/>
      </w:pP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individuals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transported</w:t>
      </w:r>
      <w:r>
        <w:rPr>
          <w:spacing w:val="-5"/>
        </w:rPr>
        <w:t xml:space="preserve"> </w:t>
      </w:r>
      <w:r>
        <w:t>safely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 xml:space="preserve">with their Individual Support Plan (ISP) and the requirements set forth in 55 PA Code Chapter </w:t>
      </w:r>
      <w:r>
        <w:rPr>
          <w:spacing w:val="-2"/>
        </w:rPr>
        <w:t>6100.</w:t>
      </w:r>
    </w:p>
    <w:p w14:paraId="2E277DA6">
      <w:pPr>
        <w:pStyle w:val="6"/>
        <w:spacing w:before="200"/>
        <w:ind w:left="160"/>
      </w:pPr>
      <w:r>
        <w:rPr>
          <w:spacing w:val="-2"/>
        </w:rPr>
        <w:t>Policy:</w:t>
      </w:r>
    </w:p>
    <w:p w14:paraId="46EB9ACD">
      <w:pPr>
        <w:pStyle w:val="6"/>
        <w:spacing w:before="40" w:line="276" w:lineRule="auto"/>
        <w:ind w:left="160" w:right="761"/>
      </w:pPr>
      <w:r>
        <w:t>The</w:t>
      </w:r>
      <w:r>
        <w:rPr>
          <w:spacing w:val="-13"/>
        </w:rPr>
        <w:t xml:space="preserve"> </w:t>
      </w:r>
      <w:r>
        <w:t>provider</w:t>
      </w:r>
      <w:r>
        <w:rPr>
          <w:spacing w:val="-12"/>
        </w:rPr>
        <w:t xml:space="preserve"> </w:t>
      </w:r>
      <w:r>
        <w:t>agency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transportation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delivered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quali</w:t>
      </w:r>
      <w:r>
        <w:rPr>
          <w:rFonts w:hint="default"/>
          <w:lang w:val="en-US"/>
        </w:rPr>
        <w:t>f</w:t>
      </w:r>
      <w:r>
        <w:t>ied staff using safe, insured, and approved vehicles. Individual transportation plans will be developed to address support needs, preferences, and safety requirements.</w:t>
      </w:r>
    </w:p>
    <w:p w14:paraId="19807632">
      <w:pPr>
        <w:pStyle w:val="6"/>
        <w:spacing w:before="197"/>
        <w:ind w:left="159"/>
      </w:pPr>
      <w:r>
        <w:rPr>
          <w:spacing w:val="-2"/>
        </w:rPr>
        <w:t>Procedures:</w:t>
      </w:r>
    </w:p>
    <w:p w14:paraId="64ED03D9">
      <w:pPr>
        <w:pStyle w:val="8"/>
        <w:numPr>
          <w:ilvl w:val="0"/>
          <w:numId w:val="19"/>
        </w:numPr>
        <w:tabs>
          <w:tab w:val="left" w:pos="437"/>
          <w:tab w:val="left" w:pos="483"/>
        </w:tabs>
        <w:spacing w:before="38" w:after="0" w:line="276" w:lineRule="auto"/>
        <w:ind w:left="437" w:right="704" w:hanging="278"/>
        <w:jc w:val="left"/>
        <w:rPr>
          <w:sz w:val="22"/>
        </w:rPr>
      </w:pPr>
      <w:r>
        <w:rPr>
          <w:sz w:val="22"/>
        </w:rPr>
        <w:t>A</w:t>
      </w:r>
      <w:r>
        <w:rPr>
          <w:spacing w:val="40"/>
          <w:sz w:val="22"/>
        </w:rPr>
        <w:t xml:space="preserve"> </w:t>
      </w:r>
      <w:r>
        <w:rPr>
          <w:sz w:val="22"/>
        </w:rPr>
        <w:t>transportation</w:t>
      </w:r>
      <w:r>
        <w:rPr>
          <w:spacing w:val="-3"/>
          <w:sz w:val="22"/>
        </w:rPr>
        <w:t xml:space="preserve"> </w:t>
      </w:r>
      <w:r>
        <w:rPr>
          <w:sz w:val="22"/>
        </w:rPr>
        <w:t>plan</w:t>
      </w:r>
      <w:r>
        <w:rPr>
          <w:spacing w:val="-3"/>
          <w:sz w:val="22"/>
        </w:rPr>
        <w:t xml:space="preserve"> </w:t>
      </w:r>
      <w:r>
        <w:rPr>
          <w:sz w:val="22"/>
        </w:rPr>
        <w:t>shall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completed</w:t>
      </w:r>
      <w:r>
        <w:rPr>
          <w:spacing w:val="-3"/>
          <w:sz w:val="22"/>
        </w:rPr>
        <w:t xml:space="preserve"> </w:t>
      </w:r>
      <w:r>
        <w:rPr>
          <w:sz w:val="22"/>
        </w:rPr>
        <w:t>upon</w:t>
      </w:r>
      <w:r>
        <w:rPr>
          <w:spacing w:val="-3"/>
          <w:sz w:val="22"/>
        </w:rPr>
        <w:t xml:space="preserve"> </w:t>
      </w:r>
      <w:r>
        <w:rPr>
          <w:sz w:val="22"/>
        </w:rPr>
        <w:t>intake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reviewed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least</w:t>
      </w:r>
      <w:r>
        <w:rPr>
          <w:spacing w:val="-3"/>
          <w:sz w:val="22"/>
        </w:rPr>
        <w:t xml:space="preserve"> </w:t>
      </w:r>
      <w:r>
        <w:rPr>
          <w:sz w:val="22"/>
        </w:rPr>
        <w:t>annually</w:t>
      </w:r>
      <w:r>
        <w:rPr>
          <w:spacing w:val="-3"/>
          <w:sz w:val="22"/>
        </w:rPr>
        <w:t xml:space="preserve"> </w:t>
      </w:r>
      <w:r>
        <w:rPr>
          <w:sz w:val="22"/>
        </w:rPr>
        <w:t>or with any change in transportation needs.</w:t>
      </w:r>
    </w:p>
    <w:p w14:paraId="76B5F0D5">
      <w:pPr>
        <w:pStyle w:val="8"/>
        <w:numPr>
          <w:ilvl w:val="0"/>
          <w:numId w:val="19"/>
        </w:numPr>
        <w:tabs>
          <w:tab w:val="left" w:pos="437"/>
          <w:tab w:val="left" w:pos="484"/>
        </w:tabs>
        <w:spacing w:before="0" w:after="0" w:line="273" w:lineRule="auto"/>
        <w:ind w:left="437" w:right="1141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plan will address destinations, frequency, supervision requirements, mobility supports, and medical concerns.</w:t>
      </w:r>
    </w:p>
    <w:p w14:paraId="3D1431DA">
      <w:pPr>
        <w:pStyle w:val="8"/>
        <w:numPr>
          <w:ilvl w:val="0"/>
          <w:numId w:val="19"/>
        </w:numPr>
        <w:tabs>
          <w:tab w:val="left" w:pos="437"/>
          <w:tab w:val="left" w:pos="483"/>
        </w:tabs>
        <w:spacing w:before="1" w:after="0" w:line="273" w:lineRule="auto"/>
        <w:ind w:left="437" w:right="730" w:hanging="278"/>
        <w:jc w:val="left"/>
        <w:rPr>
          <w:sz w:val="22"/>
        </w:rPr>
      </w:pPr>
      <w:r>
        <w:rPr>
          <w:sz w:val="22"/>
        </w:rPr>
        <w:t>Staff</w:t>
      </w:r>
      <w:r>
        <w:rPr>
          <w:spacing w:val="40"/>
          <w:sz w:val="22"/>
        </w:rPr>
        <w:t xml:space="preserve"> </w:t>
      </w:r>
      <w:r>
        <w:rPr>
          <w:sz w:val="22"/>
        </w:rPr>
        <w:t>providing</w:t>
      </w:r>
      <w:r>
        <w:rPr>
          <w:spacing w:val="-3"/>
          <w:sz w:val="22"/>
        </w:rPr>
        <w:t xml:space="preserve"> </w:t>
      </w:r>
      <w:r>
        <w:rPr>
          <w:sz w:val="22"/>
        </w:rPr>
        <w:t>transportation</w:t>
      </w:r>
      <w:r>
        <w:rPr>
          <w:spacing w:val="-3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3"/>
          <w:sz w:val="22"/>
        </w:rPr>
        <w:t xml:space="preserve"> </w:t>
      </w:r>
      <w:r>
        <w:rPr>
          <w:sz w:val="22"/>
        </w:rPr>
        <w:t>valid</w:t>
      </w:r>
      <w:r>
        <w:rPr>
          <w:spacing w:val="-3"/>
          <w:sz w:val="22"/>
        </w:rPr>
        <w:t xml:space="preserve"> </w:t>
      </w:r>
      <w:r>
        <w:rPr>
          <w:sz w:val="22"/>
        </w:rPr>
        <w:t>driver's</w:t>
      </w:r>
      <w:r>
        <w:rPr>
          <w:spacing w:val="-3"/>
          <w:sz w:val="22"/>
        </w:rPr>
        <w:t xml:space="preserve"> </w:t>
      </w:r>
      <w:r>
        <w:rPr>
          <w:sz w:val="22"/>
        </w:rPr>
        <w:t>licenses,</w:t>
      </w:r>
      <w:r>
        <w:rPr>
          <w:spacing w:val="-3"/>
          <w:sz w:val="22"/>
        </w:rPr>
        <w:t xml:space="preserve"> </w:t>
      </w:r>
      <w:r>
        <w:rPr>
          <w:sz w:val="22"/>
        </w:rPr>
        <w:t>current</w:t>
      </w:r>
      <w:r>
        <w:rPr>
          <w:spacing w:val="-3"/>
          <w:sz w:val="22"/>
        </w:rPr>
        <w:t xml:space="preserve"> </w:t>
      </w:r>
      <w:r>
        <w:rPr>
          <w:sz w:val="22"/>
        </w:rPr>
        <w:t>insurance,</w:t>
      </w:r>
      <w:r>
        <w:rPr>
          <w:spacing w:val="-3"/>
          <w:sz w:val="22"/>
        </w:rPr>
        <w:t xml:space="preserve"> </w:t>
      </w:r>
      <w:r>
        <w:rPr>
          <w:sz w:val="22"/>
        </w:rPr>
        <w:t>and completed transportation safety training.</w:t>
      </w:r>
    </w:p>
    <w:p w14:paraId="5CB0B3C0">
      <w:pPr>
        <w:pStyle w:val="8"/>
        <w:numPr>
          <w:ilvl w:val="0"/>
          <w:numId w:val="19"/>
        </w:numPr>
        <w:tabs>
          <w:tab w:val="left" w:pos="437"/>
          <w:tab w:val="left" w:pos="483"/>
        </w:tabs>
        <w:spacing w:before="4" w:after="0" w:line="276" w:lineRule="auto"/>
        <w:ind w:left="437" w:right="1100" w:hanging="278"/>
        <w:jc w:val="left"/>
        <w:rPr>
          <w:sz w:val="22"/>
        </w:rPr>
      </w:pPr>
      <w:r>
        <w:rPr>
          <w:sz w:val="22"/>
        </w:rPr>
        <w:t>Individuals</w:t>
      </w:r>
      <w:r>
        <w:rPr>
          <w:spacing w:val="40"/>
          <w:sz w:val="22"/>
        </w:rPr>
        <w:t xml:space="preserve"> </w:t>
      </w:r>
      <w:r>
        <w:rPr>
          <w:sz w:val="22"/>
        </w:rPr>
        <w:t>must</w:t>
      </w:r>
      <w:r>
        <w:rPr>
          <w:spacing w:val="-1"/>
          <w:sz w:val="22"/>
        </w:rPr>
        <w:t xml:space="preserve"> </w:t>
      </w:r>
      <w:r>
        <w:rPr>
          <w:sz w:val="22"/>
        </w:rPr>
        <w:t>be</w:t>
      </w:r>
      <w:r>
        <w:rPr>
          <w:spacing w:val="-1"/>
          <w:sz w:val="22"/>
        </w:rPr>
        <w:t xml:space="preserve"> </w:t>
      </w:r>
      <w:r>
        <w:rPr>
          <w:sz w:val="22"/>
        </w:rPr>
        <w:t>supported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entering/exiting</w:t>
      </w:r>
      <w:r>
        <w:rPr>
          <w:spacing w:val="-1"/>
          <w:sz w:val="22"/>
        </w:rPr>
        <w:t xml:space="preserve"> </w:t>
      </w:r>
      <w:r>
        <w:rPr>
          <w:sz w:val="22"/>
        </w:rPr>
        <w:t>vehicles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sz w:val="22"/>
        </w:rPr>
        <w:t>seatbelts,</w:t>
      </w:r>
      <w:r>
        <w:rPr>
          <w:spacing w:val="-1"/>
          <w:sz w:val="22"/>
        </w:rPr>
        <w:t xml:space="preserve"> </w:t>
      </w:r>
      <w:r>
        <w:rPr>
          <w:sz w:val="22"/>
        </w:rPr>
        <w:t>car seats, or adaptive devices as required.</w:t>
      </w:r>
    </w:p>
    <w:p w14:paraId="52C8B7D3">
      <w:pPr>
        <w:pStyle w:val="8"/>
        <w:numPr>
          <w:ilvl w:val="0"/>
          <w:numId w:val="19"/>
        </w:numPr>
        <w:tabs>
          <w:tab w:val="left" w:pos="437"/>
          <w:tab w:val="left" w:pos="483"/>
        </w:tabs>
        <w:spacing w:before="1" w:after="0" w:line="276" w:lineRule="auto"/>
        <w:ind w:left="437" w:right="1808" w:hanging="278"/>
        <w:jc w:val="left"/>
        <w:rPr>
          <w:sz w:val="22"/>
        </w:rPr>
      </w:pPr>
      <w:r>
        <w:rPr>
          <w:sz w:val="22"/>
        </w:rPr>
        <w:t>All</w:t>
      </w:r>
      <w:r>
        <w:rPr>
          <w:spacing w:val="40"/>
          <w:sz w:val="22"/>
        </w:rPr>
        <w:t xml:space="preserve"> </w:t>
      </w:r>
      <w:r>
        <w:rPr>
          <w:sz w:val="22"/>
        </w:rPr>
        <w:t>transportation</w:t>
      </w:r>
      <w:r>
        <w:rPr>
          <w:spacing w:val="-3"/>
          <w:sz w:val="22"/>
        </w:rPr>
        <w:t xml:space="preserve"> </w:t>
      </w:r>
      <w:r>
        <w:rPr>
          <w:sz w:val="22"/>
        </w:rPr>
        <w:t>incidents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concerns</w:t>
      </w:r>
      <w:r>
        <w:rPr>
          <w:spacing w:val="-3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reported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documented immediately per agency protocol.</w:t>
      </w:r>
    </w:p>
    <w:p w14:paraId="603D7B94">
      <w:pPr>
        <w:pStyle w:val="8"/>
        <w:numPr>
          <w:ilvl w:val="0"/>
          <w:numId w:val="19"/>
        </w:numPr>
        <w:tabs>
          <w:tab w:val="left" w:pos="483"/>
        </w:tabs>
        <w:spacing w:before="0" w:after="0" w:line="227" w:lineRule="exact"/>
        <w:ind w:left="483" w:right="0" w:hanging="324"/>
        <w:jc w:val="left"/>
        <w:rPr>
          <w:sz w:val="22"/>
          <w:szCs w:val="22"/>
        </w:rPr>
      </w:pPr>
      <w:r>
        <w:rPr>
          <w:sz w:val="22"/>
          <w:szCs w:val="22"/>
        </w:rPr>
        <w:t>Consent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transportation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obtained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kept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individual’s</w:t>
      </w:r>
      <w:r>
        <w:rPr>
          <w:spacing w:val="-8"/>
          <w:sz w:val="22"/>
          <w:szCs w:val="22"/>
        </w:rPr>
        <w:t xml:space="preserve"> </w:t>
      </w:r>
      <w:r>
        <w:rPr>
          <w:rFonts w:hint="default"/>
          <w:spacing w:val="-8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ile.</w:t>
      </w:r>
    </w:p>
    <w:p w14:paraId="3031B7C7">
      <w:pPr>
        <w:pStyle w:val="6"/>
      </w:pPr>
    </w:p>
    <w:p w14:paraId="7BAE7DF6">
      <w:pPr>
        <w:pStyle w:val="6"/>
        <w:spacing w:before="37"/>
      </w:pPr>
    </w:p>
    <w:p w14:paraId="4697F968">
      <w:pPr>
        <w:pStyle w:val="2"/>
      </w:pPr>
      <w:r>
        <w:rPr>
          <w:color w:val="365F91"/>
          <w:spacing w:val="-2"/>
        </w:rPr>
        <w:t>Transportation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Plan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Forms</w:t>
      </w:r>
    </w:p>
    <w:p w14:paraId="3408D23D">
      <w:pPr>
        <w:pStyle w:val="3"/>
        <w:numPr>
          <w:ilvl w:val="0"/>
          <w:numId w:val="20"/>
        </w:numPr>
        <w:tabs>
          <w:tab w:val="left" w:pos="417"/>
        </w:tabs>
        <w:spacing w:before="253" w:after="0" w:line="240" w:lineRule="auto"/>
        <w:ind w:left="417" w:right="0" w:hanging="257"/>
        <w:jc w:val="left"/>
      </w:pPr>
      <w:r>
        <w:rPr>
          <w:color w:val="4F81BD"/>
          <w:spacing w:val="-2"/>
        </w:rPr>
        <w:t>Individual</w:t>
      </w:r>
      <w:r>
        <w:rPr>
          <w:color w:val="4F81BD"/>
          <w:spacing w:val="-4"/>
        </w:rPr>
        <w:t xml:space="preserve"> </w:t>
      </w:r>
      <w:r>
        <w:rPr>
          <w:color w:val="4F81BD"/>
          <w:spacing w:val="-2"/>
        </w:rPr>
        <w:t>Transportation</w:t>
      </w:r>
      <w:r>
        <w:rPr>
          <w:color w:val="4F81BD"/>
          <w:spacing w:val="-3"/>
        </w:rPr>
        <w:t xml:space="preserve"> </w:t>
      </w:r>
      <w:r>
        <w:rPr>
          <w:color w:val="4F81BD"/>
          <w:spacing w:val="-4"/>
        </w:rPr>
        <w:t>Plan</w:t>
      </w:r>
    </w:p>
    <w:p w14:paraId="68936165">
      <w:pPr>
        <w:pStyle w:val="6"/>
        <w:tabs>
          <w:tab w:val="left" w:pos="9240"/>
        </w:tabs>
        <w:spacing w:before="48" w:line="463" w:lineRule="auto"/>
        <w:ind w:left="159" w:right="120" w:rightChars="0"/>
        <w:rPr>
          <w:rFonts w:hint="default" w:ascii="Times New Roman" w:hAnsi="Times New Roman"/>
          <w:u w:val="none"/>
          <w:lang w:val="en-US"/>
        </w:rPr>
      </w:pPr>
      <w:r>
        <w:t xml:space="preserve">Individual’s Name: </w:t>
      </w:r>
      <w:r>
        <w:rPr>
          <w:rFonts w:hint="default"/>
          <w:lang w:val="en-US"/>
        </w:rPr>
        <w:t>______________________________</w:t>
      </w:r>
      <w:r>
        <w:rPr>
          <w:rFonts w:ascii="Times New Roman" w:hAnsi="Times New Roman"/>
          <w:spacing w:val="80"/>
          <w:u w:val="none"/>
        </w:rPr>
        <w:t xml:space="preserve"> </w:t>
      </w:r>
      <w:r>
        <w:rPr>
          <w:u w:val="none"/>
        </w:rPr>
        <w:t xml:space="preserve">DOB: </w:t>
      </w:r>
      <w:r>
        <w:rPr>
          <w:rFonts w:hint="default"/>
          <w:u w:val="none"/>
          <w:lang w:val="en-US"/>
        </w:rPr>
        <w:t>_____________________________</w:t>
      </w:r>
    </w:p>
    <w:p w14:paraId="6FAF9FF7">
      <w:pPr>
        <w:pStyle w:val="6"/>
        <w:tabs>
          <w:tab w:val="left" w:pos="3820"/>
          <w:tab w:val="left" w:pos="4022"/>
          <w:tab w:val="left" w:pos="4169"/>
          <w:tab w:val="left" w:pos="6199"/>
          <w:tab w:val="left" w:pos="6442"/>
          <w:tab w:val="left" w:pos="6820"/>
          <w:tab w:val="left" w:pos="9240"/>
        </w:tabs>
        <w:spacing w:before="48" w:line="463" w:lineRule="auto"/>
        <w:ind w:left="159" w:right="-100" w:rightChars="0"/>
        <w:rPr>
          <w:rFonts w:hint="default" w:ascii="Times New Roman" w:hAnsi="Times New Roman"/>
          <w:u w:val="single"/>
          <w:lang w:val="en-US"/>
        </w:rPr>
      </w:pPr>
      <w:r>
        <w:rPr>
          <w:u w:val="none"/>
        </w:rPr>
        <w:t xml:space="preserve">Transportation Start Date: </w:t>
      </w:r>
      <w:r>
        <w:rPr>
          <w:rFonts w:hint="default"/>
          <w:u w:val="none"/>
          <w:lang w:val="en-US"/>
        </w:rPr>
        <w:t xml:space="preserve">__________________________  </w:t>
      </w:r>
      <w:r>
        <w:rPr>
          <w:u w:val="none"/>
        </w:rPr>
        <w:t>Review Date:</w:t>
      </w:r>
      <w:r>
        <w:rPr>
          <w:rFonts w:hint="default"/>
          <w:u w:val="none"/>
          <w:lang w:val="en-US"/>
        </w:rPr>
        <w:t>______________________________</w:t>
      </w:r>
    </w:p>
    <w:p w14:paraId="4FA265D9">
      <w:pPr>
        <w:pStyle w:val="6"/>
        <w:tabs>
          <w:tab w:val="left" w:pos="3820"/>
          <w:tab w:val="left" w:pos="4022"/>
          <w:tab w:val="left" w:pos="4169"/>
          <w:tab w:val="left" w:pos="6199"/>
          <w:tab w:val="left" w:pos="6442"/>
          <w:tab w:val="left" w:pos="6820"/>
          <w:tab w:val="left" w:pos="9240"/>
        </w:tabs>
        <w:spacing w:before="48" w:line="463" w:lineRule="auto"/>
        <w:ind w:left="159" w:right="-100" w:rightChars="0"/>
        <w:rPr>
          <w:rFonts w:hint="default" w:ascii="Times New Roman" w:hAnsi="Times New Roman"/>
          <w:u w:val="single"/>
          <w:lang w:val="en-US"/>
        </w:rPr>
      </w:pPr>
      <w:r>
        <w:rPr>
          <w:rFonts w:ascii="Times New Roman" w:hAnsi="Times New Roman"/>
          <w:u w:val="none"/>
        </w:rPr>
        <w:t xml:space="preserve"> </w:t>
      </w:r>
      <w:r>
        <w:rPr>
          <w:u w:val="none"/>
        </w:rPr>
        <w:t xml:space="preserve">Primary Transportation Provider: </w:t>
      </w:r>
      <w:r>
        <w:rPr>
          <w:rFonts w:hint="default"/>
          <w:u w:val="none"/>
          <w:lang w:val="en-US"/>
        </w:rPr>
        <w:t>___________________________________</w:t>
      </w:r>
    </w:p>
    <w:p w14:paraId="2318BDEF">
      <w:pPr>
        <w:pStyle w:val="6"/>
        <w:tabs>
          <w:tab w:val="left" w:pos="3820"/>
          <w:tab w:val="left" w:pos="4022"/>
          <w:tab w:val="left" w:pos="4169"/>
          <w:tab w:val="left" w:pos="6199"/>
          <w:tab w:val="left" w:pos="6442"/>
          <w:tab w:val="left" w:pos="6820"/>
          <w:tab w:val="left" w:pos="9240"/>
        </w:tabs>
        <w:spacing w:before="48" w:line="463" w:lineRule="auto"/>
        <w:ind w:left="159" w:right="-100" w:rightChars="0"/>
        <w:rPr>
          <w:rFonts w:hint="default" w:ascii="Times New Roman" w:hAnsi="Times New Roman"/>
          <w:lang w:val="en-US"/>
        </w:rPr>
      </w:pPr>
      <w:r>
        <w:rPr>
          <w:rFonts w:ascii="Times New Roman" w:hAnsi="Times New Roman"/>
          <w:u w:val="none"/>
        </w:rPr>
        <w:t xml:space="preserve"> </w:t>
      </w:r>
      <w:r>
        <w:rPr>
          <w:u w:val="none"/>
        </w:rPr>
        <w:t xml:space="preserve">Vehicle Type Used: </w:t>
      </w:r>
      <w:r>
        <w:rPr>
          <w:rFonts w:hint="default"/>
          <w:u w:val="none"/>
          <w:lang w:val="en-US"/>
        </w:rPr>
        <w:t>_________________________________</w:t>
      </w:r>
    </w:p>
    <w:p w14:paraId="0786812B">
      <w:pPr>
        <w:pStyle w:val="6"/>
        <w:tabs>
          <w:tab w:val="left" w:pos="7445"/>
        </w:tabs>
        <w:spacing w:line="254" w:lineRule="exact"/>
        <w:ind w:left="159"/>
        <w:rPr>
          <w:rFonts w:hint="default"/>
          <w:spacing w:val="-7"/>
          <w:lang w:val="en-US"/>
        </w:rPr>
      </w:pPr>
      <w:r>
        <w:t>Mobility/Accessibility</w:t>
      </w:r>
      <w:r>
        <w:rPr>
          <w:spacing w:val="-7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lift,</w:t>
      </w:r>
      <w:r>
        <w:rPr>
          <w:spacing w:val="-7"/>
        </w:rPr>
        <w:t xml:space="preserve"> </w:t>
      </w:r>
      <w:r>
        <w:t>wheelchair</w:t>
      </w:r>
      <w:r>
        <w:rPr>
          <w:spacing w:val="-7"/>
        </w:rPr>
        <w:t xml:space="preserve"> </w:t>
      </w:r>
      <w:r>
        <w:t>securement):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US"/>
        </w:rPr>
        <w:t>_____________________________</w:t>
      </w:r>
    </w:p>
    <w:p w14:paraId="2DCF35CF">
      <w:pPr>
        <w:pStyle w:val="6"/>
        <w:tabs>
          <w:tab w:val="left" w:pos="7445"/>
        </w:tabs>
        <w:spacing w:line="254" w:lineRule="exact"/>
        <w:ind w:left="159"/>
        <w:rPr>
          <w:rFonts w:hint="default"/>
          <w:spacing w:val="-7"/>
          <w:lang w:val="en-US"/>
        </w:rPr>
      </w:pPr>
    </w:p>
    <w:p w14:paraId="29C9070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59"/>
        <w:textAlignment w:val="auto"/>
        <w:rPr>
          <w:spacing w:val="-4"/>
        </w:rPr>
      </w:pPr>
      <w:r>
        <w:t>Supervision</w:t>
      </w:r>
      <w:r>
        <w:rPr>
          <w:spacing w:val="-1"/>
        </w:rPr>
        <w:t xml:space="preserve"> </w:t>
      </w:r>
      <w:r>
        <w:t>Level</w:t>
      </w:r>
      <w:r>
        <w:rPr>
          <w:spacing w:val="2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Transport</w:t>
      </w:r>
      <w:r>
        <w:rPr>
          <w:spacing w:val="2"/>
        </w:rPr>
        <w:t xml:space="preserve"> </w:t>
      </w:r>
      <w:r>
        <w:t>(check</w:t>
      </w:r>
      <w:r>
        <w:rPr>
          <w:spacing w:val="2"/>
        </w:rPr>
        <w:t xml:space="preserve"> </w:t>
      </w:r>
      <w:r>
        <w:t>one):</w:t>
      </w:r>
      <w:r>
        <w:rPr>
          <w:spacing w:val="1"/>
        </w:rPr>
        <w:t xml:space="preserve"> </w:t>
      </w:r>
      <w:r>
        <w:rPr>
          <w:rFonts w:ascii="Segoe UI Symbol" w:hAnsi="Segoe UI Symbol"/>
        </w:rPr>
        <w:t xml:space="preserve"> </w:t>
      </w:r>
      <w:r>
        <w:rPr>
          <w:rFonts w:ascii="Segoe UI Symbol" w:hAnsi="Segoe UI Symbol"/>
        </w:rPr>
        <w:fldChar w:fldCharType="begin">
          <w:ffData>
            <w:name w:val="CheckBox4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3" w:name="CheckBox41"/>
      <w:r>
        <w:rPr>
          <w:rFonts w:ascii="Segoe UI Symbol" w:hAnsi="Segoe UI Symbol"/>
        </w:rPr>
        <w:instrText xml:space="preserve">FORMCHECKBOX</w:instrText>
      </w:r>
      <w:r>
        <w:rPr>
          <w:rFonts w:ascii="Segoe UI Symbol" w:hAnsi="Segoe UI Symbol"/>
        </w:rPr>
        <w:fldChar w:fldCharType="separate"/>
      </w:r>
      <w:r>
        <w:rPr>
          <w:rFonts w:ascii="Segoe UI Symbol" w:hAnsi="Segoe UI Symbol"/>
        </w:rPr>
        <w:fldChar w:fldCharType="end"/>
      </w:r>
      <w:bookmarkEnd w:id="23"/>
      <w:r>
        <w:t>Independent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 xml:space="preserve"> </w:t>
      </w:r>
      <w:r>
        <w:rPr>
          <w:spacing w:val="-3"/>
        </w:rPr>
        <w:fldChar w:fldCharType="begin">
          <w:ffData>
            <w:name w:val="CheckBox4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4" w:name="CheckBox42"/>
      <w:r>
        <w:rPr>
          <w:spacing w:val="-3"/>
        </w:rPr>
        <w:instrText xml:space="preserve">FORMCHECKBOX</w:instrText>
      </w:r>
      <w:r>
        <w:rPr>
          <w:spacing w:val="-3"/>
        </w:rPr>
        <w:fldChar w:fldCharType="separate"/>
      </w:r>
      <w:r>
        <w:rPr>
          <w:spacing w:val="-3"/>
        </w:rPr>
        <w:fldChar w:fldCharType="end"/>
      </w:r>
      <w:bookmarkEnd w:id="24"/>
      <w:r>
        <w:t xml:space="preserve">Partial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>
          <w:ffData>
            <w:name w:val="CheckBox4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5" w:name="CheckBox43"/>
      <w:r>
        <w:rPr>
          <w:rFonts w:hint="default"/>
          <w:lang w:val="en-US"/>
        </w:rPr>
        <w:instrText xml:space="preserve">FORMCHECKBOX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end"/>
      </w:r>
      <w:bookmarkEnd w:id="25"/>
      <w:r>
        <w:rPr>
          <w:rFonts w:hint="default"/>
          <w:lang w:val="en-US"/>
        </w:rPr>
        <w:t xml:space="preserve"> </w:t>
      </w:r>
      <w:r>
        <w:rPr>
          <w:spacing w:val="-4"/>
        </w:rPr>
        <w:t>Full</w:t>
      </w:r>
    </w:p>
    <w:p w14:paraId="4CCB907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59"/>
        <w:textAlignment w:val="auto"/>
        <w:rPr>
          <w:spacing w:val="-4"/>
        </w:rPr>
      </w:pPr>
    </w:p>
    <w:p w14:paraId="21F8B4E4">
      <w:pPr>
        <w:pStyle w:val="6"/>
        <w:keepNext w:val="0"/>
        <w:keepLines w:val="0"/>
        <w:pageBreakBefore w:val="0"/>
        <w:widowControl w:val="0"/>
        <w:tabs>
          <w:tab w:val="left" w:pos="64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60"/>
        <w:textAlignment w:val="auto"/>
        <w:rPr>
          <w:rFonts w:hint="default" w:ascii="Times New Roman"/>
          <w:u w:val="single"/>
          <w:lang w:val="en-US"/>
        </w:rPr>
      </w:pPr>
      <w:r>
        <w:rPr>
          <w:spacing w:val="-2"/>
        </w:rPr>
        <w:t xml:space="preserve">Preferred </w:t>
      </w:r>
      <w:r>
        <w:t xml:space="preserve">Destinations: </w:t>
      </w:r>
      <w:r>
        <w:rPr>
          <w:rFonts w:hint="default"/>
          <w:lang w:val="en-US"/>
        </w:rPr>
        <w:t>_______________________________________________</w:t>
      </w:r>
    </w:p>
    <w:p w14:paraId="7FB73150">
      <w:pPr>
        <w:pStyle w:val="6"/>
        <w:keepNext w:val="0"/>
        <w:keepLines w:val="0"/>
        <w:pageBreakBefore w:val="0"/>
        <w:widowControl w:val="0"/>
        <w:tabs>
          <w:tab w:val="left" w:pos="64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60"/>
        <w:textAlignment w:val="auto"/>
        <w:rPr>
          <w:rFonts w:ascii="Times New Roman"/>
          <w:u w:val="single"/>
        </w:rPr>
      </w:pPr>
    </w:p>
    <w:p w14:paraId="4A768C3E">
      <w:pPr>
        <w:pStyle w:val="6"/>
        <w:keepNext w:val="0"/>
        <w:keepLines w:val="0"/>
        <w:pageBreakBefore w:val="0"/>
        <w:widowControl w:val="0"/>
        <w:tabs>
          <w:tab w:val="left" w:pos="653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60"/>
        <w:textAlignment w:val="auto"/>
        <w:rPr>
          <w:rFonts w:hint="default" w:ascii="Times New Roman"/>
          <w:lang w:val="en-US"/>
        </w:rPr>
      </w:pPr>
      <w:r>
        <w:t>Typical</w:t>
      </w:r>
      <w:r>
        <w:rPr>
          <w:spacing w:val="-3"/>
        </w:rPr>
        <w:t xml:space="preserve"> </w:t>
      </w:r>
      <w:r>
        <w:t>Schedule/Frequency: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__________________________________________________</w:t>
      </w:r>
    </w:p>
    <w:p w14:paraId="76B24F63">
      <w:pPr>
        <w:pStyle w:val="6"/>
        <w:tabs>
          <w:tab w:val="left" w:pos="7151"/>
        </w:tabs>
        <w:spacing w:before="240"/>
        <w:ind w:left="160"/>
        <w:rPr>
          <w:rFonts w:hint="default" w:ascii="Times New Roman"/>
          <w:lang w:val="en-US"/>
        </w:rPr>
      </w:pPr>
      <w:r>
        <w:rPr>
          <w:spacing w:val="-2"/>
        </w:rPr>
        <w:t>Medical/Behavioral</w:t>
      </w:r>
      <w:r>
        <w:rPr>
          <w:spacing w:val="8"/>
        </w:rPr>
        <w:t xml:space="preserve"> </w:t>
      </w:r>
      <w:r>
        <w:rPr>
          <w:spacing w:val="-2"/>
        </w:rPr>
        <w:t>Considerations</w:t>
      </w:r>
      <w:r>
        <w:rPr>
          <w:spacing w:val="8"/>
        </w:rPr>
        <w:t xml:space="preserve"> </w:t>
      </w:r>
      <w:r>
        <w:rPr>
          <w:spacing w:val="-2"/>
        </w:rPr>
        <w:t>During</w:t>
      </w:r>
      <w:r>
        <w:rPr>
          <w:spacing w:val="8"/>
        </w:rPr>
        <w:t xml:space="preserve"> </w:t>
      </w:r>
      <w:r>
        <w:rPr>
          <w:spacing w:val="-2"/>
        </w:rPr>
        <w:t>Transport:</w:t>
      </w:r>
      <w:r>
        <w:rPr>
          <w:spacing w:val="8"/>
        </w:rPr>
        <w:t xml:space="preserve"> </w:t>
      </w:r>
      <w:r>
        <w:rPr>
          <w:rFonts w:hint="default"/>
          <w:spacing w:val="8"/>
          <w:lang w:val="en-US"/>
        </w:rPr>
        <w:t>________________________________________</w:t>
      </w:r>
    </w:p>
    <w:p w14:paraId="4D577B96">
      <w:pPr>
        <w:pStyle w:val="3"/>
        <w:numPr>
          <w:ilvl w:val="0"/>
          <w:numId w:val="20"/>
        </w:numPr>
        <w:tabs>
          <w:tab w:val="left" w:pos="417"/>
        </w:tabs>
        <w:spacing w:before="236" w:after="0" w:line="240" w:lineRule="auto"/>
        <w:ind w:left="417" w:right="0" w:hanging="257"/>
        <w:jc w:val="left"/>
      </w:pPr>
      <w:r>
        <w:rPr>
          <w:color w:val="4F81BD"/>
          <w:spacing w:val="-4"/>
        </w:rPr>
        <w:t>Transportation</w:t>
      </w:r>
      <w:r>
        <w:rPr>
          <w:color w:val="4F81BD"/>
          <w:spacing w:val="7"/>
        </w:rPr>
        <w:t xml:space="preserve"> </w:t>
      </w:r>
      <w:r>
        <w:rPr>
          <w:color w:val="4F81BD"/>
          <w:spacing w:val="-4"/>
        </w:rPr>
        <w:t>Consent</w:t>
      </w:r>
      <w:r>
        <w:rPr>
          <w:color w:val="4F81BD"/>
          <w:spacing w:val="7"/>
        </w:rPr>
        <w:t xml:space="preserve"> </w:t>
      </w:r>
      <w:r>
        <w:rPr>
          <w:color w:val="4F81BD"/>
          <w:spacing w:val="-4"/>
        </w:rPr>
        <w:t>Form</w:t>
      </w:r>
    </w:p>
    <w:p w14:paraId="78871A42">
      <w:pPr>
        <w:pStyle w:val="6"/>
        <w:tabs>
          <w:tab w:val="left" w:pos="3446"/>
        </w:tabs>
        <w:spacing w:before="51"/>
        <w:ind w:left="160"/>
      </w:pPr>
      <w:r>
        <w:t xml:space="preserve">I, </w:t>
      </w:r>
      <w:r>
        <w:rPr>
          <w:rFonts w:hint="default"/>
          <w:lang w:val="en-US"/>
        </w:rPr>
        <w:t>_____________________________________</w:t>
      </w:r>
      <w:r>
        <w:rPr>
          <w:rFonts w:ascii="Times New Roman"/>
          <w:spacing w:val="-10"/>
          <w:u w:val="none"/>
        </w:rPr>
        <w:t xml:space="preserve"> </w:t>
      </w:r>
      <w:r>
        <w:rPr>
          <w:u w:val="none"/>
        </w:rPr>
        <w:t>(individual/guardian),</w:t>
      </w:r>
      <w:r>
        <w:rPr>
          <w:spacing w:val="-3"/>
          <w:u w:val="none"/>
        </w:rPr>
        <w:t xml:space="preserve"> </w:t>
      </w:r>
      <w:r>
        <w:rPr>
          <w:u w:val="none"/>
        </w:rPr>
        <w:t>give</w:t>
      </w:r>
      <w:r>
        <w:rPr>
          <w:spacing w:val="-3"/>
          <w:u w:val="none"/>
        </w:rPr>
        <w:t xml:space="preserve"> </w:t>
      </w:r>
      <w:r>
        <w:rPr>
          <w:u w:val="none"/>
        </w:rPr>
        <w:t>permission</w:t>
      </w:r>
      <w:r>
        <w:rPr>
          <w:spacing w:val="-3"/>
          <w:u w:val="none"/>
        </w:rPr>
        <w:t xml:space="preserve"> </w:t>
      </w:r>
      <w:r>
        <w:rPr>
          <w:u w:val="none"/>
        </w:rPr>
        <w:t>for</w:t>
      </w:r>
      <w:r>
        <w:rPr>
          <w:rFonts w:hint="default"/>
          <w:u w:val="none"/>
          <w:lang w:val="en-US"/>
        </w:rPr>
        <w:t xml:space="preserve"> _______________________________________</w:t>
      </w:r>
      <w:r>
        <w:rPr>
          <w:u w:val="none"/>
        </w:rPr>
        <w:t>(provider agency) to transport the above-named individual for the purposes of accessing services, appointments, community activities, and other approved destinations.</w:t>
      </w:r>
    </w:p>
    <w:p w14:paraId="0C74D6A1">
      <w:pPr>
        <w:pStyle w:val="6"/>
        <w:spacing w:before="198" w:line="273" w:lineRule="auto"/>
        <w:ind w:left="160" w:right="556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1109980</wp:posOffset>
                </wp:positionH>
                <wp:positionV relativeFrom="paragraph">
                  <wp:posOffset>520700</wp:posOffset>
                </wp:positionV>
                <wp:extent cx="5520690" cy="2225675"/>
                <wp:effectExtent l="4445" t="4445" r="18415" b="1778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222567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A9AA5E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70"/>
                                <w:tab w:val="left" w:pos="718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24A45BCA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70"/>
                                <w:tab w:val="left" w:pos="718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Individual/Guardian: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3"/>
                                <w:lang w:val="en-US"/>
                              </w:rPr>
                              <w:t>____________________________________________</w:t>
                            </w:r>
                          </w:p>
                          <w:p w14:paraId="7EF0BF5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70"/>
                                <w:tab w:val="left" w:pos="718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2958CD2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70"/>
                                <w:tab w:val="left" w:pos="718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_____________________________________________</w:t>
                            </w:r>
                          </w:p>
                          <w:p w14:paraId="2CBFD5E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470"/>
                                <w:tab w:val="left" w:pos="7183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</w:pPr>
                          </w:p>
                          <w:p w14:paraId="63BC50DB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88"/>
                                <w:tab w:val="left" w:pos="670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spacing w:val="4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Staff/Witness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Signature: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9"/>
                                <w:lang w:val="en-US"/>
                              </w:rPr>
                              <w:t>____________________________________________</w:t>
                            </w:r>
                          </w:p>
                          <w:p w14:paraId="478DCF98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88"/>
                                <w:tab w:val="left" w:pos="670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ascii="Times New Roman"/>
                                <w:color w:val="000000"/>
                                <w:spacing w:val="40"/>
                                <w:u w:val="none"/>
                              </w:rPr>
                            </w:pPr>
                          </w:p>
                          <w:p w14:paraId="32B380F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088"/>
                                <w:tab w:val="left" w:pos="670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line="360" w:lineRule="auto"/>
                              <w:ind w:left="43"/>
                              <w:textAlignment w:val="auto"/>
                              <w:rPr>
                                <w:rFonts w:hint="default" w:ascii="Times New Roman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>Date: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>_______________________________________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87.4pt;margin-top:41pt;height:175.25pt;width:434.7pt;mso-position-horizontal-relative:page;mso-wrap-distance-bottom:0pt;mso-wrap-distance-top:0pt;z-index:-251640832;mso-width-relative:page;mso-height-relative:page;" fillcolor="#E0E0E0" filled="t" stroked="t" coordsize="21600,21600" o:gfxdata="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eU+MdkAAAALAQAADwAAAAAAAAABACAAAAAiAAAAZHJzL2Rvd25yZXYueG1sUEsBAhQAFAAA&#10;AAgAh07iQFKwVvTuAQAADgQAAA4AAAAAAAAAAQAgAAAAKAEAAGRycy9lMm9Eb2MueG1sUEsFBgAA&#10;AAAGAAYAWQEAAIg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8A9AA5E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70"/>
                          <w:tab w:val="left" w:pos="718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color w:val="000000"/>
                        </w:rPr>
                      </w:pPr>
                    </w:p>
                    <w:p w14:paraId="24A45BCA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70"/>
                          <w:tab w:val="left" w:pos="718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Individual/Guardian: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-3"/>
                          <w:lang w:val="en-US"/>
                        </w:rPr>
                        <w:t>____________________________________________</w:t>
                      </w:r>
                    </w:p>
                    <w:p w14:paraId="7EF0BF5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70"/>
                          <w:tab w:val="left" w:pos="718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2958CD2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70"/>
                          <w:tab w:val="left" w:pos="718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hint="default" w:ascii="Times New Roman"/>
                          <w:color w:val="000000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80"/>
                          <w:u w:val="none"/>
                        </w:rPr>
                        <w:t xml:space="preserve"> </w:t>
                      </w: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_____________________________________________</w:t>
                      </w:r>
                    </w:p>
                    <w:p w14:paraId="2CBFD5E4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470"/>
                          <w:tab w:val="left" w:pos="7183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ascii="Times New Roman"/>
                          <w:color w:val="000000"/>
                          <w:u w:val="single"/>
                        </w:rPr>
                      </w:pPr>
                    </w:p>
                    <w:p w14:paraId="63BC50DB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88"/>
                          <w:tab w:val="left" w:pos="670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hint="default" w:ascii="Times New Roman"/>
                          <w:color w:val="000000"/>
                          <w:spacing w:val="4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Staff/Witness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Signature: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pacing w:val="9"/>
                          <w:lang w:val="en-US"/>
                        </w:rPr>
                        <w:t>____________________________________________</w:t>
                      </w:r>
                    </w:p>
                    <w:p w14:paraId="478DCF98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88"/>
                          <w:tab w:val="left" w:pos="670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ascii="Times New Roman"/>
                          <w:color w:val="000000"/>
                          <w:spacing w:val="40"/>
                          <w:u w:val="none"/>
                        </w:rPr>
                      </w:pPr>
                    </w:p>
                    <w:p w14:paraId="32B380F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088"/>
                          <w:tab w:val="left" w:pos="6705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line="360" w:lineRule="auto"/>
                        <w:ind w:left="43"/>
                        <w:textAlignment w:val="auto"/>
                        <w:rPr>
                          <w:rFonts w:hint="default" w:ascii="Times New Roman"/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>Date: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>_______________________________________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I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followed,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seatbelt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supervision.</w:t>
      </w:r>
    </w:p>
    <w:p w14:paraId="66E28077">
      <w:pPr>
        <w:spacing w:after="0" w:line="273" w:lineRule="auto"/>
        <w:sectPr>
          <w:footerReference r:id="rId7" w:type="default"/>
          <w:pgSz w:w="12240" w:h="15840"/>
          <w:pgMar w:top="1360" w:right="1240" w:bottom="720" w:left="1640" w:header="0" w:footer="523" w:gutter="0"/>
          <w:cols w:space="720" w:num="1"/>
        </w:sectPr>
      </w:pPr>
    </w:p>
    <w:p w14:paraId="3D7A756A">
      <w:pPr>
        <w:spacing w:before="0" w:line="614" w:lineRule="exact"/>
        <w:ind w:left="160" w:right="0" w:firstLine="0"/>
        <w:jc w:val="left"/>
        <w:rPr>
          <w:rFonts w:ascii="Calibri" w:hAnsi="Calibri"/>
          <w:sz w:val="52"/>
        </w:rPr>
      </w:pPr>
      <w:r>
        <w:rPr>
          <w:rFonts w:ascii="Calibri" w:hAnsi="Calibri"/>
          <w:color w:val="17365D"/>
          <w:sz w:val="52"/>
        </w:rPr>
        <w:t>Final</w:t>
      </w:r>
      <w:r>
        <w:rPr>
          <w:rFonts w:ascii="Calibri" w:hAnsi="Calibri"/>
          <w:color w:val="17365D"/>
          <w:spacing w:val="1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Signature</w:t>
      </w:r>
      <w:r>
        <w:rPr>
          <w:rFonts w:ascii="Calibri" w:hAnsi="Calibri"/>
          <w:color w:val="17365D"/>
          <w:spacing w:val="1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&amp;</w:t>
      </w:r>
      <w:r>
        <w:rPr>
          <w:rFonts w:ascii="Calibri" w:hAnsi="Calibri"/>
          <w:color w:val="17365D"/>
          <w:spacing w:val="1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Veriﬁcation</w:t>
      </w:r>
      <w:r>
        <w:rPr>
          <w:rFonts w:ascii="Calibri" w:hAnsi="Calibri"/>
          <w:color w:val="17365D"/>
          <w:spacing w:val="1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Policy</w:t>
      </w:r>
      <w:r>
        <w:rPr>
          <w:rFonts w:ascii="Calibri" w:hAnsi="Calibri"/>
          <w:color w:val="17365D"/>
          <w:spacing w:val="10"/>
          <w:sz w:val="52"/>
        </w:rPr>
        <w:t xml:space="preserve"> </w:t>
      </w:r>
      <w:r>
        <w:rPr>
          <w:rFonts w:ascii="Calibri" w:hAnsi="Calibri"/>
          <w:color w:val="17365D"/>
          <w:spacing w:val="-5"/>
          <w:sz w:val="52"/>
        </w:rPr>
        <w:t>and</w:t>
      </w:r>
    </w:p>
    <w:p w14:paraId="2E0AA310">
      <w:pPr>
        <w:spacing w:before="0" w:line="634" w:lineRule="exact"/>
        <w:ind w:left="160" w:right="0" w:firstLine="0"/>
        <w:jc w:val="left"/>
        <w:rPr>
          <w:rFonts w:ascii="Calibri"/>
          <w:sz w:val="52"/>
        </w:rPr>
      </w:pPr>
      <w:r>
        <w:rPr>
          <w:rFonts w:ascii="Calibri"/>
          <w:color w:val="17365D"/>
          <w:spacing w:val="-2"/>
          <w:sz w:val="52"/>
        </w:rPr>
        <w:t>Forms</w:t>
      </w:r>
    </w:p>
    <w:p w14:paraId="3E425303">
      <w:pPr>
        <w:pStyle w:val="6"/>
        <w:spacing w:before="8"/>
        <w:rPr>
          <w:rFonts w:ascii="Calibri"/>
          <w:sz w:val="4"/>
        </w:rPr>
      </w:pP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50800</wp:posOffset>
                </wp:positionV>
                <wp:extent cx="5523230" cy="12700"/>
                <wp:effectExtent l="0" t="0" r="0" b="0"/>
                <wp:wrapTopAndBottom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88.55pt;margin-top:4pt;height:1pt;width:434.9pt;mso-position-horizontal-relative:page;mso-wrap-distance-bottom:0pt;mso-wrap-distance-top:0pt;z-index:-251639808;mso-width-relative:page;mso-height-relative:page;" fillcolor="#4F81BD" filled="t" stroked="f" coordsize="5523230,12700" o:gfxdata="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ihQsjYAAAACQEAAA8AAAAAAAAAAQAgAAAAIgAAAGRycy9kb3ducmV2LnhtbFBLAQIUABQAAAAI&#10;AIdO4kA5ETVdJgIAAOIEAAAOAAAAAAAAAAEAIAAAACcBAABkcnMvZTJvRG9jLnhtbFBLBQYAAAAA&#10;BgAGAFkBAAC/BQAAAAA=&#10;" path="m5522976,0l0,0,0,12192,5522976,12192,552297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D73C75">
      <w:pPr>
        <w:pStyle w:val="6"/>
        <w:spacing w:before="36"/>
        <w:rPr>
          <w:rFonts w:ascii="Calibri"/>
        </w:rPr>
      </w:pPr>
    </w:p>
    <w:p w14:paraId="482EFB84">
      <w:pPr>
        <w:pStyle w:val="6"/>
        <w:spacing w:before="1"/>
        <w:ind w:left="160"/>
      </w:pP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55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rPr>
          <w:spacing w:val="-4"/>
        </w:rPr>
        <w:t>6100</w:t>
      </w:r>
    </w:p>
    <w:p w14:paraId="2D344C9D">
      <w:pPr>
        <w:pStyle w:val="6"/>
      </w:pPr>
    </w:p>
    <w:p w14:paraId="659E8711">
      <w:pPr>
        <w:pStyle w:val="6"/>
        <w:spacing w:before="1"/>
      </w:pPr>
    </w:p>
    <w:p w14:paraId="25125735">
      <w:pPr>
        <w:pStyle w:val="2"/>
      </w:pPr>
      <w:r>
        <w:rPr>
          <w:color w:val="365F91"/>
        </w:rPr>
        <w:t>Final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Signature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Veriﬁcation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Policy</w:t>
      </w:r>
    </w:p>
    <w:p w14:paraId="493A0BBC">
      <w:pPr>
        <w:pStyle w:val="6"/>
        <w:spacing w:before="51"/>
        <w:ind w:left="160"/>
      </w:pPr>
      <w:r>
        <w:rPr>
          <w:spacing w:val="-2"/>
        </w:rPr>
        <w:t>Purpose:</w:t>
      </w:r>
    </w:p>
    <w:p w14:paraId="35F2AAC8">
      <w:pPr>
        <w:pStyle w:val="6"/>
        <w:spacing w:before="39" w:line="276" w:lineRule="auto"/>
        <w:ind w:left="160" w:right="561"/>
        <w:jc w:val="both"/>
      </w:pPr>
      <w:r>
        <w:t>To ensure that all intake documentation required under 55 PA Code Chapter 6100 has been completed,</w:t>
      </w:r>
      <w:r>
        <w:rPr>
          <w:spacing w:val="-13"/>
        </w:rPr>
        <w:t xml:space="preserve"> </w:t>
      </w:r>
      <w:r>
        <w:t>reviewed,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veri</w:t>
      </w:r>
      <w:r>
        <w:rPr>
          <w:lang w:val="en-US"/>
        </w:rPr>
        <w:t>f</w:t>
      </w:r>
      <w:r>
        <w:t>ied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personnel,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individual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legal guardian acknowledges participation in the intake process.</w:t>
      </w:r>
    </w:p>
    <w:p w14:paraId="567C3F30">
      <w:pPr>
        <w:pStyle w:val="6"/>
        <w:spacing w:before="200"/>
        <w:ind w:left="160"/>
      </w:pPr>
      <w:r>
        <w:rPr>
          <w:spacing w:val="-2"/>
        </w:rPr>
        <w:t>Policy:</w:t>
      </w:r>
    </w:p>
    <w:p w14:paraId="37FBCDFA">
      <w:pPr>
        <w:pStyle w:val="6"/>
        <w:spacing w:before="37" w:line="276" w:lineRule="auto"/>
        <w:ind w:left="160" w:right="716"/>
        <w:jc w:val="both"/>
      </w:pPr>
      <w:r>
        <w:t>Upon</w:t>
      </w:r>
      <w:r>
        <w:rPr>
          <w:spacing w:val="-12"/>
        </w:rPr>
        <w:t xml:space="preserve"> </w:t>
      </w:r>
      <w:r>
        <w:t>completion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intake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onboarding</w:t>
      </w:r>
      <w:r>
        <w:rPr>
          <w:spacing w:val="-12"/>
        </w:rPr>
        <w:t xml:space="preserve"> </w:t>
      </w:r>
      <w:r>
        <w:t>process,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lang w:val="en-US"/>
        </w:rPr>
        <w:t>f</w:t>
      </w:r>
      <w:r>
        <w:t>inal</w:t>
      </w:r>
      <w:r>
        <w:rPr>
          <w:spacing w:val="-12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to con</w:t>
      </w:r>
      <w:r>
        <w:rPr>
          <w:lang w:val="en-US"/>
        </w:rPr>
        <w:t>f</w:t>
      </w:r>
      <w:r>
        <w:t>irm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documents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accurate.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Specialist</w:t>
      </w:r>
      <w:r>
        <w:rPr>
          <w:spacing w:val="-12"/>
        </w:rPr>
        <w:t xml:space="preserve"> </w:t>
      </w:r>
      <w:r>
        <w:t>will ensure compliance with 6100 regulations before services begin.</w:t>
      </w:r>
    </w:p>
    <w:p w14:paraId="58AB3BF3">
      <w:pPr>
        <w:pStyle w:val="6"/>
        <w:spacing w:before="200"/>
        <w:ind w:left="160"/>
      </w:pPr>
      <w:r>
        <w:rPr>
          <w:spacing w:val="-2"/>
        </w:rPr>
        <w:t>Procedures:</w:t>
      </w:r>
    </w:p>
    <w:p w14:paraId="18A0BCC0">
      <w:pPr>
        <w:pStyle w:val="8"/>
        <w:numPr>
          <w:ilvl w:val="0"/>
          <w:numId w:val="21"/>
        </w:numPr>
        <w:tabs>
          <w:tab w:val="left" w:pos="484"/>
        </w:tabs>
        <w:spacing w:before="40" w:after="0" w:line="240" w:lineRule="auto"/>
        <w:ind w:left="484" w:right="0" w:hanging="324"/>
        <w:jc w:val="left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Final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Signature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Veri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ication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Checklist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shall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completed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individual</w:t>
      </w:r>
      <w:r>
        <w:rPr>
          <w:spacing w:val="-10"/>
          <w:sz w:val="22"/>
          <w:szCs w:val="22"/>
        </w:rPr>
        <w:t xml:space="preserve"> 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ile.</w:t>
      </w:r>
    </w:p>
    <w:p w14:paraId="58775428">
      <w:pPr>
        <w:pStyle w:val="8"/>
        <w:numPr>
          <w:ilvl w:val="0"/>
          <w:numId w:val="21"/>
        </w:numPr>
        <w:tabs>
          <w:tab w:val="left" w:pos="437"/>
          <w:tab w:val="left" w:pos="484"/>
        </w:tabs>
        <w:spacing w:before="37" w:after="0" w:line="273" w:lineRule="auto"/>
        <w:ind w:left="437" w:right="920" w:hanging="278"/>
        <w:jc w:val="left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checklist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must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lang w:val="en-US"/>
        </w:rPr>
        <w:t>f</w:t>
      </w:r>
      <w:r>
        <w:rPr>
          <w:sz w:val="22"/>
          <w:szCs w:val="22"/>
        </w:rPr>
        <w:t>irmation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completed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forms,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consents,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assessments, plans, and training acknowledgments.</w:t>
      </w:r>
    </w:p>
    <w:p w14:paraId="79C8C23F">
      <w:pPr>
        <w:pStyle w:val="8"/>
        <w:numPr>
          <w:ilvl w:val="0"/>
          <w:numId w:val="21"/>
        </w:numPr>
        <w:tabs>
          <w:tab w:val="left" w:pos="484"/>
        </w:tabs>
        <w:spacing w:before="0" w:after="0" w:line="230" w:lineRule="exact"/>
        <w:ind w:left="484" w:right="0" w:hanging="324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Program</w:t>
      </w:r>
      <w:r>
        <w:rPr>
          <w:spacing w:val="-3"/>
          <w:sz w:val="22"/>
        </w:rPr>
        <w:t xml:space="preserve"> </w:t>
      </w:r>
      <w:r>
        <w:rPr>
          <w:sz w:val="22"/>
        </w:rPr>
        <w:t>Specialist</w:t>
      </w:r>
      <w:r>
        <w:rPr>
          <w:spacing w:val="-3"/>
          <w:sz w:val="22"/>
        </w:rPr>
        <w:t xml:space="preserve"> </w:t>
      </w:r>
      <w:r>
        <w:rPr>
          <w:sz w:val="22"/>
        </w:rPr>
        <w:t>shall</w:t>
      </w:r>
      <w:r>
        <w:rPr>
          <w:spacing w:val="-3"/>
          <w:sz w:val="22"/>
        </w:rPr>
        <w:t xml:space="preserve"> </w:t>
      </w:r>
      <w:r>
        <w:rPr>
          <w:sz w:val="22"/>
        </w:rPr>
        <w:t>review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sign</w:t>
      </w:r>
      <w:r>
        <w:rPr>
          <w:spacing w:val="-3"/>
          <w:sz w:val="22"/>
        </w:rPr>
        <w:t xml:space="preserve"> </w:t>
      </w:r>
      <w:r>
        <w:rPr>
          <w:sz w:val="22"/>
        </w:rPr>
        <w:t>off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items</w:t>
      </w:r>
      <w:r>
        <w:rPr>
          <w:spacing w:val="-3"/>
          <w:sz w:val="22"/>
        </w:rPr>
        <w:t xml:space="preserve"> </w:t>
      </w:r>
      <w:r>
        <w:rPr>
          <w:sz w:val="22"/>
        </w:rPr>
        <w:t>prior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delivery.</w:t>
      </w:r>
    </w:p>
    <w:p w14:paraId="13531695">
      <w:pPr>
        <w:pStyle w:val="8"/>
        <w:numPr>
          <w:ilvl w:val="0"/>
          <w:numId w:val="21"/>
        </w:numPr>
        <w:tabs>
          <w:tab w:val="left" w:pos="437"/>
          <w:tab w:val="left" w:pos="483"/>
        </w:tabs>
        <w:spacing w:before="39" w:after="0" w:line="276" w:lineRule="auto"/>
        <w:ind w:left="437" w:right="885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individual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guardian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sign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acknowledge</w:t>
      </w:r>
      <w:r>
        <w:rPr>
          <w:spacing w:val="-2"/>
          <w:sz w:val="22"/>
        </w:rPr>
        <w:t xml:space="preserve"> </w:t>
      </w:r>
      <w:r>
        <w:rPr>
          <w:sz w:val="22"/>
        </w:rPr>
        <w:t>their</w:t>
      </w:r>
      <w:r>
        <w:rPr>
          <w:spacing w:val="-2"/>
          <w:sz w:val="22"/>
        </w:rPr>
        <w:t xml:space="preserve"> </w:t>
      </w:r>
      <w:r>
        <w:rPr>
          <w:sz w:val="22"/>
        </w:rPr>
        <w:t>participation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receipt</w:t>
      </w:r>
      <w:r>
        <w:rPr>
          <w:spacing w:val="-2"/>
          <w:sz w:val="22"/>
        </w:rPr>
        <w:t xml:space="preserve"> </w:t>
      </w:r>
      <w:r>
        <w:rPr>
          <w:sz w:val="22"/>
        </w:rPr>
        <w:t>of all required information.</w:t>
      </w:r>
    </w:p>
    <w:p w14:paraId="475FD4DB">
      <w:pPr>
        <w:pStyle w:val="8"/>
        <w:numPr>
          <w:ilvl w:val="0"/>
          <w:numId w:val="21"/>
        </w:numPr>
        <w:tabs>
          <w:tab w:val="left" w:pos="484"/>
        </w:tabs>
        <w:spacing w:before="0" w:after="0" w:line="227" w:lineRule="exact"/>
        <w:ind w:left="484" w:right="0" w:hanging="324"/>
        <w:jc w:val="left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completed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checklist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signatures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shall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kept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individual's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permanent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  <w:lang w:val="en-US"/>
        </w:rPr>
        <w:t>f</w:t>
      </w:r>
      <w:r>
        <w:rPr>
          <w:spacing w:val="-2"/>
          <w:sz w:val="22"/>
          <w:szCs w:val="22"/>
        </w:rPr>
        <w:t>ile.</w:t>
      </w:r>
    </w:p>
    <w:p w14:paraId="183104A0">
      <w:pPr>
        <w:pStyle w:val="6"/>
      </w:pPr>
    </w:p>
    <w:p w14:paraId="1A5D5884">
      <w:pPr>
        <w:pStyle w:val="6"/>
        <w:spacing w:before="65"/>
      </w:pPr>
    </w:p>
    <w:p w14:paraId="0A874AE6">
      <w:pPr>
        <w:pStyle w:val="2"/>
        <w:jc w:val="both"/>
      </w:pPr>
      <w:r>
        <w:rPr>
          <w:color w:val="365F91"/>
        </w:rPr>
        <w:t>Final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Signature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Veriﬁcation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Forms</w:t>
      </w:r>
    </w:p>
    <w:p w14:paraId="34975FE7">
      <w:pPr>
        <w:pStyle w:val="3"/>
        <w:numPr>
          <w:ilvl w:val="0"/>
          <w:numId w:val="22"/>
        </w:numPr>
        <w:tabs>
          <w:tab w:val="left" w:pos="420"/>
        </w:tabs>
        <w:spacing w:before="252" w:after="0" w:line="240" w:lineRule="auto"/>
        <w:ind w:left="420" w:right="0" w:hanging="260"/>
        <w:jc w:val="left"/>
      </w:pPr>
      <w:r>
        <w:rPr>
          <w:color w:val="4F81BD"/>
          <w:spacing w:val="-2"/>
        </w:rPr>
        <w:t>Veriﬁcation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Checklist</w:t>
      </w:r>
    </w:p>
    <w:p w14:paraId="650E0AC7">
      <w:pPr>
        <w:pStyle w:val="8"/>
        <w:numPr>
          <w:ilvl w:val="0"/>
          <w:numId w:val="0"/>
        </w:numPr>
        <w:tabs>
          <w:tab w:val="left" w:pos="346"/>
        </w:tabs>
        <w:spacing w:before="76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6" w:name="CheckBox24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6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Cover</w:t>
      </w:r>
      <w:r>
        <w:rPr>
          <w:spacing w:val="-5"/>
          <w:sz w:val="22"/>
        </w:rPr>
        <w:t xml:space="preserve"> </w:t>
      </w:r>
      <w:r>
        <w:rPr>
          <w:sz w:val="22"/>
        </w:rPr>
        <w:t>Sheet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Completed</w:t>
      </w:r>
    </w:p>
    <w:p w14:paraId="213E7DF4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7" w:name="CheckBox25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7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Demographic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Emergency</w:t>
      </w:r>
      <w:r>
        <w:rPr>
          <w:spacing w:val="-3"/>
          <w:sz w:val="22"/>
        </w:rPr>
        <w:t xml:space="preserve"> </w:t>
      </w:r>
      <w:r>
        <w:rPr>
          <w:sz w:val="22"/>
        </w:rPr>
        <w:t>Contact</w:t>
      </w:r>
      <w:r>
        <w:rPr>
          <w:spacing w:val="-3"/>
          <w:sz w:val="22"/>
        </w:rPr>
        <w:t xml:space="preserve"> </w:t>
      </w:r>
      <w:r>
        <w:rPr>
          <w:sz w:val="22"/>
        </w:rPr>
        <w:t>Form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Completed</w:t>
      </w:r>
    </w:p>
    <w:p w14:paraId="5DB486D5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8" w:name="CheckBox26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8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Consent</w:t>
      </w:r>
      <w:r>
        <w:rPr>
          <w:spacing w:val="3"/>
          <w:sz w:val="22"/>
        </w:rPr>
        <w:t xml:space="preserve"> </w:t>
      </w:r>
      <w:r>
        <w:rPr>
          <w:sz w:val="22"/>
        </w:rPr>
        <w:t>to</w:t>
      </w:r>
      <w:r>
        <w:rPr>
          <w:spacing w:val="3"/>
          <w:sz w:val="22"/>
        </w:rPr>
        <w:t xml:space="preserve"> </w:t>
      </w:r>
      <w:r>
        <w:rPr>
          <w:sz w:val="22"/>
        </w:rPr>
        <w:t>Receive</w:t>
      </w:r>
      <w:r>
        <w:rPr>
          <w:spacing w:val="3"/>
          <w:sz w:val="22"/>
        </w:rPr>
        <w:t xml:space="preserve"> </w:t>
      </w:r>
      <w:r>
        <w:rPr>
          <w:sz w:val="22"/>
        </w:rPr>
        <w:t>Services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Signed</w:t>
      </w:r>
    </w:p>
    <w:p w14:paraId="03FA1A63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9" w:name="CheckBox27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29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Release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4"/>
          <w:sz w:val="22"/>
        </w:rPr>
        <w:t xml:space="preserve"> </w:t>
      </w:r>
      <w:r>
        <w:rPr>
          <w:sz w:val="22"/>
        </w:rPr>
        <w:t>Form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Signed</w:t>
      </w:r>
    </w:p>
    <w:p w14:paraId="7B8540CC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2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0" w:name="CheckBox28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30"/>
      <w:r>
        <w:rPr>
          <w:rFonts w:hint="default"/>
          <w:spacing w:val="-2"/>
          <w:sz w:val="22"/>
          <w:lang w:val="en-US"/>
        </w:rPr>
        <w:t xml:space="preserve"> </w:t>
      </w:r>
      <w:r>
        <w:rPr>
          <w:spacing w:val="-2"/>
          <w:sz w:val="22"/>
        </w:rPr>
        <w:t>HIPAA Acknowledgment Signed</w:t>
      </w:r>
    </w:p>
    <w:p w14:paraId="57494916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2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1" w:name="CheckBox29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1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Rights</w:t>
      </w:r>
      <w:r>
        <w:rPr>
          <w:spacing w:val="1"/>
          <w:sz w:val="22"/>
        </w:rPr>
        <w:t xml:space="preserve"> </w:t>
      </w:r>
      <w:r>
        <w:rPr>
          <w:sz w:val="22"/>
        </w:rPr>
        <w:t>Acknowledgment</w:t>
      </w:r>
      <w:r>
        <w:rPr>
          <w:spacing w:val="3"/>
          <w:sz w:val="22"/>
        </w:rPr>
        <w:t xml:space="preserve"> </w:t>
      </w:r>
      <w:r>
        <w:rPr>
          <w:sz w:val="22"/>
        </w:rPr>
        <w:t>Form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Signed</w:t>
      </w:r>
    </w:p>
    <w:p w14:paraId="7D07BC8F">
      <w:pPr>
        <w:pStyle w:val="8"/>
        <w:numPr>
          <w:ilvl w:val="0"/>
          <w:numId w:val="0"/>
        </w:numPr>
        <w:tabs>
          <w:tab w:val="left" w:pos="346"/>
        </w:tabs>
        <w:spacing w:before="7" w:after="0" w:line="480" w:lineRule="auto"/>
        <w:ind w:left="159" w:leftChars="0" w:right="0" w:rightChars="0"/>
        <w:jc w:val="left"/>
        <w:rPr>
          <w:sz w:val="22"/>
        </w:rPr>
      </w:pPr>
      <w:r>
        <w:rPr>
          <w:sz w:val="22"/>
        </w:rPr>
        <w:fldChar w:fldCharType="begin">
          <w:ffData>
            <w:name w:val="CheckBox3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2" w:name="CheckBox30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2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ISP</w:t>
      </w:r>
      <w:r>
        <w:rPr>
          <w:spacing w:val="6"/>
          <w:sz w:val="22"/>
        </w:rPr>
        <w:t xml:space="preserve"> </w:t>
      </w:r>
      <w:r>
        <w:rPr>
          <w:sz w:val="22"/>
        </w:rPr>
        <w:t>&amp;</w:t>
      </w:r>
      <w:r>
        <w:rPr>
          <w:spacing w:val="6"/>
          <w:sz w:val="22"/>
        </w:rPr>
        <w:t xml:space="preserve"> </w:t>
      </w:r>
      <w:r>
        <w:rPr>
          <w:sz w:val="22"/>
        </w:rPr>
        <w:t>Functional</w:t>
      </w:r>
      <w:r>
        <w:rPr>
          <w:spacing w:val="6"/>
          <w:sz w:val="22"/>
        </w:rPr>
        <w:t xml:space="preserve"> </w:t>
      </w:r>
      <w:r>
        <w:rPr>
          <w:sz w:val="22"/>
        </w:rPr>
        <w:t>Assessment</w:t>
      </w:r>
      <w:r>
        <w:rPr>
          <w:spacing w:val="6"/>
          <w:sz w:val="22"/>
        </w:rPr>
        <w:t xml:space="preserve"> </w:t>
      </w:r>
      <w:r>
        <w:rPr>
          <w:sz w:val="22"/>
        </w:rPr>
        <w:t>Copies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Attached</w:t>
      </w:r>
    </w:p>
    <w:p w14:paraId="4623C7C4">
      <w:pPr>
        <w:spacing w:after="0" w:line="240" w:lineRule="auto"/>
        <w:jc w:val="left"/>
        <w:rPr>
          <w:sz w:val="22"/>
        </w:rPr>
        <w:sectPr>
          <w:pgSz w:w="12240" w:h="15840"/>
          <w:pgMar w:top="1460" w:right="1240" w:bottom="720" w:left="1640" w:header="0" w:footer="523" w:gutter="0"/>
          <w:cols w:space="720" w:num="1"/>
        </w:sectPr>
      </w:pPr>
    </w:p>
    <w:p w14:paraId="17A6F97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3" w:name="CheckBox31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3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Habilitation</w:t>
      </w:r>
      <w:r>
        <w:rPr>
          <w:spacing w:val="-1"/>
          <w:sz w:val="22"/>
        </w:rPr>
        <w:t xml:space="preserve"> </w:t>
      </w:r>
      <w:r>
        <w:rPr>
          <w:sz w:val="22"/>
        </w:rPr>
        <w:t>Service Plan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Completed &amp; </w:t>
      </w:r>
      <w:r>
        <w:rPr>
          <w:spacing w:val="-2"/>
          <w:sz w:val="22"/>
        </w:rPr>
        <w:t>Signed</w:t>
      </w:r>
    </w:p>
    <w:p w14:paraId="5ADF03A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rFonts w:ascii="Times New Roman" w:hAnsi="Times New Roman"/>
          <w:sz w:val="16"/>
        </w:rPr>
      </w:pPr>
      <w:r>
        <w:rPr>
          <w:sz w:val="22"/>
        </w:rPr>
        <w:fldChar w:fldCharType="begin">
          <w:ffData>
            <w:name w:val="CheckBox3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4" w:name="CheckBox32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4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Emergency</w:t>
      </w:r>
      <w:r>
        <w:rPr>
          <w:spacing w:val="-6"/>
          <w:sz w:val="22"/>
        </w:rPr>
        <w:t xml:space="preserve"> </w:t>
      </w:r>
      <w:r>
        <w:rPr>
          <w:sz w:val="22"/>
        </w:rPr>
        <w:t>Medical</w:t>
      </w:r>
      <w:r>
        <w:rPr>
          <w:spacing w:val="-4"/>
          <w:sz w:val="22"/>
        </w:rPr>
        <w:t xml:space="preserve"> </w:t>
      </w:r>
      <w:r>
        <w:rPr>
          <w:sz w:val="22"/>
        </w:rPr>
        <w:t>Treatment</w:t>
      </w:r>
      <w:r>
        <w:rPr>
          <w:spacing w:val="-4"/>
          <w:sz w:val="22"/>
        </w:rPr>
        <w:t xml:space="preserve"> </w:t>
      </w:r>
      <w:r>
        <w:rPr>
          <w:sz w:val="22"/>
        </w:rPr>
        <w:t>Authorization</w:t>
      </w:r>
      <w:r>
        <w:rPr>
          <w:spacing w:val="-4"/>
          <w:sz w:val="22"/>
        </w:rPr>
        <w:t xml:space="preserve"> </w:t>
      </w:r>
      <w:r>
        <w:rPr>
          <w:sz w:val="22"/>
        </w:rPr>
        <w:t>Attached</w:t>
      </w:r>
      <w:r>
        <w:rPr>
          <w:spacing w:val="-2"/>
          <w:sz w:val="22"/>
        </w:rPr>
        <w:t xml:space="preserve"> </w:t>
      </w:r>
      <w:r>
        <w:rPr>
          <w:rFonts w:ascii="Times New Roman" w:hAnsi="Times New Roman"/>
          <w:spacing w:val="-5"/>
          <w:sz w:val="16"/>
        </w:rPr>
        <w:t>24</w:t>
      </w:r>
    </w:p>
    <w:p w14:paraId="52C94A3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5" w:name="CheckBox33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5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Emergency</w:t>
      </w:r>
      <w:r>
        <w:rPr>
          <w:spacing w:val="-4"/>
          <w:sz w:val="22"/>
        </w:rPr>
        <w:t xml:space="preserve"> </w:t>
      </w:r>
      <w:r>
        <w:rPr>
          <w:sz w:val="22"/>
        </w:rPr>
        <w:t>Evacuation</w:t>
      </w:r>
      <w:r>
        <w:rPr>
          <w:spacing w:val="-4"/>
          <w:sz w:val="22"/>
        </w:rPr>
        <w:t xml:space="preserve"> </w:t>
      </w:r>
      <w:r>
        <w:rPr>
          <w:sz w:val="22"/>
        </w:rPr>
        <w:t>Plan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Completed</w:t>
      </w:r>
    </w:p>
    <w:p w14:paraId="4A9F66E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6" w:name="CheckBox34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6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Fire</w:t>
      </w:r>
      <w:r>
        <w:rPr>
          <w:spacing w:val="-3"/>
          <w:sz w:val="22"/>
        </w:rPr>
        <w:t xml:space="preserve"> </w:t>
      </w:r>
      <w:r>
        <w:rPr>
          <w:sz w:val="22"/>
        </w:rPr>
        <w:t>Safety/Drill</w:t>
      </w:r>
      <w:r>
        <w:rPr>
          <w:spacing w:val="-2"/>
          <w:sz w:val="22"/>
        </w:rPr>
        <w:t xml:space="preserve"> </w:t>
      </w:r>
      <w:r>
        <w:rPr>
          <w:sz w:val="22"/>
        </w:rPr>
        <w:t>Log</w:t>
      </w:r>
      <w:r>
        <w:rPr>
          <w:spacing w:val="-2"/>
          <w:sz w:val="22"/>
        </w:rPr>
        <w:t xml:space="preserve"> Attached</w:t>
      </w:r>
    </w:p>
    <w:p w14:paraId="26E717E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7" w:name="CheckBox35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7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Behavior</w:t>
      </w:r>
      <w:r>
        <w:rPr>
          <w:spacing w:val="-1"/>
          <w:sz w:val="22"/>
        </w:rPr>
        <w:t xml:space="preserve"> </w:t>
      </w:r>
      <w:r>
        <w:rPr>
          <w:sz w:val="22"/>
        </w:rPr>
        <w:t>Support</w:t>
      </w:r>
      <w:r>
        <w:rPr>
          <w:spacing w:val="-1"/>
          <w:sz w:val="22"/>
        </w:rPr>
        <w:t xml:space="preserve"> </w:t>
      </w:r>
      <w:r>
        <w:rPr>
          <w:sz w:val="22"/>
        </w:rPr>
        <w:t>Plan or</w:t>
      </w:r>
      <w:r>
        <w:rPr>
          <w:spacing w:val="-1"/>
          <w:sz w:val="22"/>
        </w:rPr>
        <w:t xml:space="preserve"> </w:t>
      </w:r>
      <w:r>
        <w:rPr>
          <w:sz w:val="22"/>
        </w:rPr>
        <w:t>Crisis</w:t>
      </w:r>
      <w:r>
        <w:rPr>
          <w:spacing w:val="-1"/>
          <w:sz w:val="22"/>
        </w:rPr>
        <w:t xml:space="preserve"> </w:t>
      </w:r>
      <w:r>
        <w:rPr>
          <w:sz w:val="22"/>
        </w:rPr>
        <w:t>Plan (if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applicable) </w:t>
      </w:r>
      <w:r>
        <w:rPr>
          <w:spacing w:val="-2"/>
          <w:sz w:val="22"/>
        </w:rPr>
        <w:t>Attached</w:t>
      </w:r>
    </w:p>
    <w:p w14:paraId="5D670A0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8" w:name="CheckBox36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8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Transportation</w:t>
      </w:r>
      <w:r>
        <w:rPr>
          <w:spacing w:val="-11"/>
          <w:sz w:val="22"/>
        </w:rPr>
        <w:t xml:space="preserve"> </w:t>
      </w:r>
      <w:r>
        <w:rPr>
          <w:sz w:val="22"/>
        </w:rPr>
        <w:t>Plan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Completed</w:t>
      </w:r>
    </w:p>
    <w:p w14:paraId="6F42F51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3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9" w:name="CheckBox37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39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Financial</w:t>
      </w:r>
      <w:r>
        <w:rPr>
          <w:spacing w:val="7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7"/>
          <w:sz w:val="22"/>
        </w:rPr>
        <w:t xml:space="preserve"> </w:t>
      </w:r>
      <w:r>
        <w:rPr>
          <w:sz w:val="22"/>
        </w:rPr>
        <w:t>Forms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Completed</w:t>
      </w:r>
    </w:p>
    <w:p w14:paraId="54ACAB3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pacing w:val="-2"/>
          <w:sz w:val="22"/>
        </w:rPr>
        <w:fldChar w:fldCharType="begin">
          <w:ffData>
            <w:name w:val="CheckBox3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0" w:name="CheckBox38"/>
      <w:r>
        <w:rPr>
          <w:spacing w:val="-2"/>
          <w:sz w:val="22"/>
        </w:rPr>
        <w:instrText xml:space="preserve">FORMCHECKBOX</w:instrText>
      </w:r>
      <w:r>
        <w:rPr>
          <w:spacing w:val="-2"/>
          <w:sz w:val="22"/>
        </w:rPr>
        <w:fldChar w:fldCharType="separate"/>
      </w:r>
      <w:r>
        <w:rPr>
          <w:spacing w:val="-2"/>
          <w:sz w:val="22"/>
        </w:rPr>
        <w:fldChar w:fldCharType="end"/>
      </w:r>
      <w:bookmarkEnd w:id="40"/>
      <w:r>
        <w:rPr>
          <w:rFonts w:hint="default"/>
          <w:spacing w:val="-2"/>
          <w:sz w:val="22"/>
          <w:lang w:val="en-US"/>
        </w:rPr>
        <w:t xml:space="preserve"> </w:t>
      </w:r>
      <w:r>
        <w:rPr>
          <w:spacing w:val="-2"/>
          <w:sz w:val="22"/>
        </w:rPr>
        <w:t>Orientation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Acknowledgments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Signed</w:t>
      </w:r>
    </w:p>
    <w:p w14:paraId="26B3312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  <w:szCs w:val="22"/>
        </w:rPr>
      </w:pPr>
      <w:r>
        <w:rPr>
          <w:spacing w:val="-4"/>
          <w:sz w:val="22"/>
          <w:szCs w:val="22"/>
        </w:rPr>
        <w:fldChar w:fldCharType="begin">
          <w:ffData>
            <w:name w:val="CheckBox3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1" w:name="CheckBox39"/>
      <w:r>
        <w:rPr>
          <w:spacing w:val="-4"/>
          <w:sz w:val="22"/>
          <w:szCs w:val="22"/>
        </w:rPr>
        <w:instrText xml:space="preserve">FORMCHECKBOX</w:instrText>
      </w:r>
      <w:r>
        <w:rPr>
          <w:spacing w:val="-4"/>
          <w:sz w:val="22"/>
          <w:szCs w:val="22"/>
        </w:rPr>
        <w:fldChar w:fldCharType="separate"/>
      </w:r>
      <w:r>
        <w:rPr>
          <w:spacing w:val="-4"/>
          <w:sz w:val="22"/>
          <w:szCs w:val="22"/>
        </w:rPr>
        <w:fldChar w:fldCharType="end"/>
      </w:r>
      <w:bookmarkEnd w:id="41"/>
      <w:r>
        <w:rPr>
          <w:rFonts w:hint="default"/>
          <w:spacing w:val="-4"/>
          <w:sz w:val="22"/>
          <w:szCs w:val="22"/>
          <w:lang w:val="en-US"/>
        </w:rPr>
        <w:t xml:space="preserve"> </w:t>
      </w:r>
      <w:r>
        <w:rPr>
          <w:spacing w:val="-4"/>
          <w:sz w:val="22"/>
          <w:szCs w:val="22"/>
        </w:rPr>
        <w:t>Preferences</w:t>
      </w:r>
      <w:r>
        <w:rPr>
          <w:spacing w:val="-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&amp;</w:t>
      </w:r>
      <w:r>
        <w:rPr>
          <w:spacing w:val="-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Cultural</w:t>
      </w:r>
      <w:r>
        <w:rPr>
          <w:spacing w:val="-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Pro</w:t>
      </w:r>
      <w:r>
        <w:rPr>
          <w:spacing w:val="-4"/>
          <w:sz w:val="22"/>
          <w:szCs w:val="22"/>
          <w:lang w:val="en-US"/>
        </w:rPr>
        <w:t>f</w:t>
      </w:r>
      <w:r>
        <w:rPr>
          <w:spacing w:val="-4"/>
          <w:sz w:val="22"/>
          <w:szCs w:val="22"/>
        </w:rPr>
        <w:t>ile</w:t>
      </w:r>
      <w:r>
        <w:rPr>
          <w:spacing w:val="-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Completed</w:t>
      </w:r>
    </w:p>
    <w:p w14:paraId="7FE4FD3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80" w:lineRule="auto"/>
        <w:ind w:left="158" w:leftChars="0" w:right="0" w:rightChars="0"/>
        <w:jc w:val="left"/>
        <w:textAlignment w:val="auto"/>
        <w:rPr>
          <w:sz w:val="22"/>
        </w:rPr>
      </w:pPr>
      <w:r>
        <w:rPr>
          <w:sz w:val="22"/>
        </w:rPr>
        <w:fldChar w:fldCharType="begin">
          <w:ffData>
            <w:name w:val="CheckBox4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2" w:name="CheckBox40"/>
      <w:r>
        <w:rPr>
          <w:sz w:val="22"/>
        </w:rPr>
        <w:instrText xml:space="preserve">FORMCHECKBOX</w:instrText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42"/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All</w:t>
      </w:r>
      <w:r>
        <w:rPr>
          <w:spacing w:val="2"/>
          <w:sz w:val="22"/>
        </w:rPr>
        <w:t xml:space="preserve"> </w:t>
      </w:r>
      <w:r>
        <w:rPr>
          <w:sz w:val="22"/>
        </w:rPr>
        <w:t>Documents</w:t>
      </w:r>
      <w:r>
        <w:rPr>
          <w:spacing w:val="2"/>
          <w:sz w:val="22"/>
        </w:rPr>
        <w:t xml:space="preserve"> </w:t>
      </w:r>
      <w:r>
        <w:rPr>
          <w:sz w:val="22"/>
        </w:rPr>
        <w:t>Reviewed</w:t>
      </w:r>
      <w:r>
        <w:rPr>
          <w:spacing w:val="3"/>
          <w:sz w:val="22"/>
        </w:rPr>
        <w:t xml:space="preserve"> </w:t>
      </w:r>
      <w:r>
        <w:rPr>
          <w:sz w:val="22"/>
        </w:rPr>
        <w:t>by</w:t>
      </w:r>
      <w:r>
        <w:rPr>
          <w:spacing w:val="2"/>
          <w:sz w:val="22"/>
        </w:rPr>
        <w:t xml:space="preserve"> </w:t>
      </w:r>
      <w:r>
        <w:rPr>
          <w:sz w:val="22"/>
        </w:rPr>
        <w:t>Program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Specialist</w:t>
      </w:r>
    </w:p>
    <w:p w14:paraId="750AA133">
      <w:pPr>
        <w:pStyle w:val="3"/>
        <w:numPr>
          <w:ilvl w:val="0"/>
          <w:numId w:val="22"/>
        </w:numPr>
        <w:tabs>
          <w:tab w:val="left" w:pos="417"/>
        </w:tabs>
        <w:spacing w:before="242" w:after="0" w:line="240" w:lineRule="auto"/>
        <w:ind w:left="417" w:right="0" w:hanging="257"/>
        <w:jc w:val="left"/>
      </w:pPr>
      <w:r>
        <w:rPr>
          <w:color w:val="4F81BD"/>
        </w:rPr>
        <w:t>Final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Signatures</w:t>
      </w:r>
    </w:p>
    <w:p w14:paraId="034EE333">
      <w:pPr>
        <w:pStyle w:val="6"/>
        <w:spacing w:before="54" w:line="273" w:lineRule="auto"/>
        <w:ind w:left="160" w:right="556"/>
      </w:pPr>
      <w:bookmarkStart w:id="43" w:name="_GoBack"/>
      <w:bookmarkEnd w:id="43"/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1125855</wp:posOffset>
                </wp:positionH>
                <wp:positionV relativeFrom="paragraph">
                  <wp:posOffset>430530</wp:posOffset>
                </wp:positionV>
                <wp:extent cx="5520690" cy="3018155"/>
                <wp:effectExtent l="4445" t="4445" r="18415" b="635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90" cy="301815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1526E5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Program Specialist (Print): </w:t>
                            </w:r>
                          </w:p>
                          <w:p w14:paraId="117B969A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color w:val="000000"/>
                              </w:rPr>
                            </w:pPr>
                          </w:p>
                          <w:p w14:paraId="286E080E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Signature: </w:t>
                            </w:r>
                          </w:p>
                          <w:p w14:paraId="705C1CF2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2A04CB43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  <w:r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  <w:t xml:space="preserve"> </w:t>
                            </w:r>
                          </w:p>
                          <w:p w14:paraId="72614270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spacing w:before="140" w:line="240" w:lineRule="auto"/>
                              <w:ind w:left="19" w:right="3722"/>
                              <w:rPr>
                                <w:rFonts w:hint="default"/>
                                <w:color w:val="000000"/>
                                <w:u w:val="none"/>
                                <w:lang w:val="en-US"/>
                              </w:rPr>
                            </w:pPr>
                          </w:p>
                          <w:p w14:paraId="7405581F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40" w:line="240" w:lineRule="auto"/>
                              <w:ind w:left="14" w:right="3715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Individual/Guardian (Print): </w:t>
                            </w:r>
                          </w:p>
                          <w:p w14:paraId="702EE91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988"/>
                                <w:tab w:val="left" w:pos="4620"/>
                                <w:tab w:val="left" w:pos="4785"/>
                                <w:tab w:val="left" w:pos="4954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40" w:line="240" w:lineRule="auto"/>
                              <w:ind w:left="14" w:right="3715"/>
                              <w:textAlignment w:val="auto"/>
                              <w:rPr>
                                <w:color w:val="000000"/>
                                <w:u w:val="none"/>
                              </w:rPr>
                            </w:pPr>
                          </w:p>
                          <w:p w14:paraId="61C5940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988"/>
                                <w:tab w:val="left" w:pos="46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40" w:line="240" w:lineRule="auto"/>
                              <w:ind w:left="14"/>
                              <w:textAlignment w:val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Signature: </w:t>
                            </w:r>
                          </w:p>
                          <w:p w14:paraId="766D077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988"/>
                                <w:tab w:val="left" w:pos="46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40" w:line="240" w:lineRule="auto"/>
                              <w:ind w:left="14"/>
                              <w:textAlignment w:val="auto"/>
                              <w:rPr>
                                <w:color w:val="000000"/>
                              </w:rPr>
                            </w:pPr>
                          </w:p>
                          <w:p w14:paraId="03678578">
                            <w:pPr>
                              <w:pStyle w:val="6"/>
                              <w:tabs>
                                <w:tab w:val="left" w:pos="2988"/>
                                <w:tab w:val="left" w:pos="4620"/>
                              </w:tabs>
                              <w:spacing w:before="5" w:line="240" w:lineRule="auto"/>
                              <w:ind w:left="19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none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88.65pt;margin-top:33.9pt;height:237.65pt;width:434.7pt;mso-position-horizontal-relative:page;mso-wrap-distance-bottom:0pt;mso-wrap-distance-top:0pt;z-index:-251639808;mso-width-relative:page;mso-height-relative:page;" fillcolor="#E0E0E0" filled="t" stroked="t" coordsize="21600,21600" o:gfxdata="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dJbRtkAAAALAQAADwAAAAAAAAABACAAAAAiAAAAZHJzL2Rvd25yZXYueG1sUEsBAhQAFAAA&#10;AAgAh07iQKooH27uAQAADgQAAA4AAAAAAAAAAQAgAAAAKAEAAGRycy9lMm9Eb2MueG1sUEsFBgAA&#10;AAAGAAYAWQEAAIg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21526E5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Program Specialist (Print): </w:t>
                      </w:r>
                    </w:p>
                    <w:p w14:paraId="117B969A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color w:val="000000"/>
                        </w:rPr>
                      </w:pPr>
                    </w:p>
                    <w:p w14:paraId="286E080E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Signature: </w:t>
                      </w:r>
                    </w:p>
                    <w:p w14:paraId="705C1CF2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color w:val="000000"/>
                          <w:u w:val="none"/>
                        </w:rPr>
                      </w:pPr>
                    </w:p>
                    <w:p w14:paraId="2A04CB43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  <w:r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  <w:t xml:space="preserve"> </w:t>
                      </w:r>
                    </w:p>
                    <w:p w14:paraId="72614270">
                      <w:pPr>
                        <w:pStyle w:val="6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spacing w:before="140" w:line="240" w:lineRule="auto"/>
                        <w:ind w:left="19" w:right="3722"/>
                        <w:rPr>
                          <w:rFonts w:hint="default"/>
                          <w:color w:val="000000"/>
                          <w:u w:val="none"/>
                          <w:lang w:val="en-US"/>
                        </w:rPr>
                      </w:pPr>
                    </w:p>
                    <w:p w14:paraId="7405581F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40" w:line="240" w:lineRule="auto"/>
                        <w:ind w:left="14" w:right="3715"/>
                        <w:textAlignment w:val="auto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Individual/Guardian (Print): </w:t>
                      </w:r>
                    </w:p>
                    <w:p w14:paraId="702EE91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2988"/>
                          <w:tab w:val="left" w:pos="4620"/>
                          <w:tab w:val="left" w:pos="4785"/>
                          <w:tab w:val="left" w:pos="4954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40" w:line="240" w:lineRule="auto"/>
                        <w:ind w:left="14" w:right="3715"/>
                        <w:textAlignment w:val="auto"/>
                        <w:rPr>
                          <w:color w:val="000000"/>
                          <w:u w:val="none"/>
                        </w:rPr>
                      </w:pPr>
                    </w:p>
                    <w:p w14:paraId="61C5940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2988"/>
                          <w:tab w:val="left" w:pos="46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40" w:line="240" w:lineRule="auto"/>
                        <w:ind w:left="14"/>
                        <w:textAlignment w:val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Signature: </w:t>
                      </w:r>
                    </w:p>
                    <w:p w14:paraId="766D0770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2988"/>
                          <w:tab w:val="left" w:pos="46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40" w:line="240" w:lineRule="auto"/>
                        <w:ind w:left="14"/>
                        <w:textAlignment w:val="auto"/>
                        <w:rPr>
                          <w:color w:val="000000"/>
                        </w:rPr>
                      </w:pPr>
                    </w:p>
                    <w:p w14:paraId="03678578">
                      <w:pPr>
                        <w:pStyle w:val="6"/>
                        <w:tabs>
                          <w:tab w:val="left" w:pos="2988"/>
                          <w:tab w:val="left" w:pos="4620"/>
                        </w:tabs>
                        <w:spacing w:before="5" w:line="240" w:lineRule="auto"/>
                        <w:ind w:left="19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  <w:u w:val="none"/>
                        </w:rPr>
                        <w:t xml:space="preserve">Date: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I</w:t>
      </w:r>
      <w:r>
        <w:rPr>
          <w:spacing w:val="-1"/>
        </w:rPr>
        <w:t xml:space="preserve"> </w:t>
      </w:r>
      <w:r>
        <w:t>certify 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required intake documentation</w:t>
      </w:r>
      <w:r>
        <w:rPr>
          <w:spacing w:val="-1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t>completed and reviewed for accuracy and compliance.</w:t>
      </w:r>
    </w:p>
    <w:sectPr>
      <w:footerReference r:id="rId8" w:type="default"/>
      <w:pgSz w:w="12240" w:h="15840"/>
      <w:pgMar w:top="1360" w:right="1240" w:bottom="280" w:left="16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500F4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6769100</wp:posOffset>
              </wp:positionH>
              <wp:positionV relativeFrom="page">
                <wp:posOffset>9586595</wp:posOffset>
              </wp:positionV>
              <wp:extent cx="165100" cy="1384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B5EB2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33pt;margin-top:754.85pt;height:10.9pt;width:13pt;mso-position-horizontal-relative:page;mso-position-vertical-relative:page;z-index:-251655168;mso-width-relative:page;mso-height-relative:page;" filled="f" stroked="f" coordsize="21600,21600" o:gfxdata="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qj&#10;GebZAAAADwEAAA8AAAAAAAAAAQAgAAAAIgAAAGRycy9kb3ducmV2LnhtbFBLAQIUABQAAAAIAIdO&#10;4kBWYdTP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BB5EB2"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377BA">
    <w:pPr>
      <w:pStyle w:val="6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6368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6743700</wp:posOffset>
              </wp:positionH>
              <wp:positionV relativeFrom="page">
                <wp:posOffset>9586595</wp:posOffset>
              </wp:positionV>
              <wp:extent cx="190500" cy="138430"/>
              <wp:effectExtent l="0" t="0" r="0" b="0"/>
              <wp:wrapNone/>
              <wp:docPr id="37" name="Text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42D59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26" o:spt="202" type="#_x0000_t202" style="position:absolute;left:0pt;margin-left:531pt;margin-top:754.85pt;height:10.9pt;width:15pt;mso-position-horizontal-relative:page;mso-position-vertical-relative:page;z-index:-251654144;mso-width-relative:page;mso-height-relative:page;" filled="f" stroked="f" coordsize="21600,21600" o:gfxdata="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3OTpvZAAAADwEAAA8AAAAAAAAAAQAgAAAAIgAAAGRycy9kb3ducmV2LnhtbFBLAQIUABQAAAAI&#10;AIdO4kBNPTsD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42D59">
                    <w:pPr>
                      <w:spacing w:before="13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D3D37">
    <w:pPr>
      <w:pStyle w:val="6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16" w:hanging="25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3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6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188"/>
      </w:pPr>
      <w:rPr>
        <w:rFonts w:hint="default"/>
        <w:lang w:val="en-US" w:eastAsia="en-US" w:bidi="ar-SA"/>
      </w:rPr>
    </w:lvl>
  </w:abstractNum>
  <w:abstractNum w:abstractNumId="1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421" w:hanging="26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3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6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188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7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343" w:hanging="1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4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6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8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2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4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6" w:hanging="184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6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6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6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4" w:hanging="327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621" w:hanging="1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3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4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5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6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7" w:hanging="184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621" w:hanging="1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3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4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5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6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7" w:hanging="184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7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7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1" w:hanging="28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37" w:hanging="3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8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19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3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6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188"/>
      </w:pPr>
      <w:rPr>
        <w:rFonts w:hint="default"/>
        <w:lang w:val="en-US" w:eastAsia="en-US" w:bidi="ar-SA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19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8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4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8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2" w:hanging="260"/>
      </w:pPr>
      <w:rPr>
        <w:rFonts w:hint="default"/>
        <w:lang w:val="en-US" w:eastAsia="en-US" w:bidi="ar-SA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19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3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6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188"/>
      </w:pPr>
      <w:rPr>
        <w:rFonts w:hint="default"/>
        <w:lang w:val="en-US" w:eastAsia="en-US" w:bidi="ar-SA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7"/>
      </w:pPr>
      <w:rPr>
        <w:rFonts w:hint="default"/>
        <w:lang w:val="en-US" w:eastAsia="en-US" w:bidi="ar-SA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620" w:hanging="1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1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3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4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5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6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7" w:hanging="184"/>
      </w:pPr>
      <w:rPr>
        <w:rFonts w:hint="default"/>
        <w:lang w:val="en-US" w:eastAsia="en-US" w:bidi="ar-SA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86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6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6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4" w:hanging="327"/>
      </w:pPr>
      <w:rPr>
        <w:rFonts w:hint="default"/>
        <w:lang w:val="en-US" w:eastAsia="en-US" w:bidi="ar-SA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256" w:hanging="25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8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4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8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2" w:hanging="257"/>
      </w:pPr>
      <w:rPr>
        <w:rFonts w:hint="default"/>
        <w:lang w:val="en-US" w:eastAsia="en-US" w:bidi="ar-SA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21" w:hanging="26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6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8" w:hanging="2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2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2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2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4" w:hanging="2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8" w:hanging="2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2" w:hanging="262"/>
      </w:pPr>
      <w:rPr>
        <w:rFonts w:hint="default"/>
        <w:lang w:val="en-US" w:eastAsia="en-US" w:bidi="ar-SA"/>
      </w:rPr>
    </w:lvl>
  </w:abstractNum>
  <w:abstractNum w:abstractNumId="19">
    <w:nsid w:val="5A241D34"/>
    <w:multiLevelType w:val="multilevel"/>
    <w:tmpl w:val="5A241D34"/>
    <w:lvl w:ilvl="0" w:tentative="0">
      <w:start w:val="0"/>
      <w:numFmt w:val="bullet"/>
      <w:lvlText w:val="-"/>
      <w:lvlJc w:val="left"/>
      <w:pPr>
        <w:ind w:left="281" w:hanging="12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12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6" w:hanging="1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1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2" w:hanging="1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0" w:hanging="1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8" w:hanging="1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6" w:hanging="1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4" w:hanging="122"/>
      </w:pPr>
      <w:rPr>
        <w:rFonts w:hint="default"/>
        <w:lang w:val="en-US" w:eastAsia="en-US" w:bidi="ar-SA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437" w:hanging="3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27"/>
      </w:pPr>
      <w:rPr>
        <w:rFonts w:hint="default"/>
        <w:lang w:val="en-US" w:eastAsia="en-US" w:bidi="ar-SA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16" w:hanging="25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D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3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6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188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20"/>
  </w:num>
  <w:num w:numId="20">
    <w:abstractNumId w:val="12"/>
  </w:num>
  <w:num w:numId="21">
    <w:abstractNumId w:val="1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D6287F"/>
    <w:rsid w:val="09417C40"/>
    <w:rsid w:val="1C1B5128"/>
    <w:rsid w:val="1F1A5C09"/>
    <w:rsid w:val="21736620"/>
    <w:rsid w:val="24266D69"/>
    <w:rsid w:val="3955445B"/>
    <w:rsid w:val="3E326859"/>
    <w:rsid w:val="43013D29"/>
    <w:rsid w:val="44C36373"/>
    <w:rsid w:val="460F62B6"/>
    <w:rsid w:val="469258A6"/>
    <w:rsid w:val="4716722E"/>
    <w:rsid w:val="4D5A0D07"/>
    <w:rsid w:val="53C31B80"/>
    <w:rsid w:val="5552709D"/>
    <w:rsid w:val="580F6A51"/>
    <w:rsid w:val="5A7E7147"/>
    <w:rsid w:val="6AF57D92"/>
    <w:rsid w:val="6CA278EC"/>
    <w:rsid w:val="6DEA75CE"/>
    <w:rsid w:val="6F220F45"/>
    <w:rsid w:val="6F41209C"/>
    <w:rsid w:val="78273EFF"/>
    <w:rsid w:val="7D7E5C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0"/>
      <w:ind w:left="417" w:hanging="257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7"/>
      <w:ind w:left="437" w:hanging="278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TotalTime>940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2025-11-01T07:46:00Z</dcterms:created>
  <dc:creator>Subham Khatiwada</dc:creator>
  <cp:lastModifiedBy>Subham Khatiwada</cp:lastModifiedBy>
  <dcterms:modified xsi:type="dcterms:W3CDTF">2025-11-05T17:37:07Z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2025-11-01T00:00:00Z</vt:filetime>
  </property>
  <property fmtid="{D5CDD505-2E9C-101B-9397-08002B2CF9AE}" pid="5" name="Producer">
    <vt:lpwstr>3.0.29 (5.1.14) </vt:lpwstr>
  </property>
  <property fmtid="{D5CDD505-2E9C-101B-9397-08002B2CF9AE}" pid="6" name="KSOProductBuildVer">
    <vt:lpwstr>1033-12.2.0.23131</vt:lpwstr>
  </property>
  <property fmtid="{D5CDD505-2E9C-101B-9397-08002B2CF9AE}" pid="7" name="ICV">
    <vt:lpwstr>F75C94C721D543EC80AD0978738376E2_12</vt:lpwstr>
  </property>
</Properties>
</file>